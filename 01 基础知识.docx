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042C" w:rsidRPr="00281688" w:rsidRDefault="00F47AB9" w:rsidP="0044042C">
      <w:pPr>
        <w:ind w:firstLine="360"/>
        <w:jc w:val="center"/>
        <w:rPr>
          <w:rFonts w:ascii="Calibri" w:hAnsi="Calibri" w:cs="Times New Roman"/>
          <w:b/>
          <w:sz w:val="44"/>
          <w:szCs w:val="44"/>
        </w:rPr>
      </w:pPr>
      <w:r w:rsidRPr="00281688">
        <w:rPr>
          <w:rFonts w:ascii="Calibri" w:hAnsi="Calibri" w:cs="Times New Roman" w:hint="eastAsia"/>
          <w:b/>
          <w:sz w:val="44"/>
          <w:szCs w:val="44"/>
        </w:rPr>
        <w:t>面试题</w:t>
      </w:r>
    </w:p>
    <w:p w:rsidR="00F47AB9" w:rsidRPr="00281688" w:rsidRDefault="000B38DB" w:rsidP="0086448A">
      <w:pPr>
        <w:pStyle w:val="a7"/>
        <w:numPr>
          <w:ilvl w:val="0"/>
          <w:numId w:val="1"/>
        </w:numPr>
        <w:ind w:firstLineChars="0"/>
        <w:outlineLvl w:val="0"/>
        <w:rPr>
          <w:b/>
          <w:sz w:val="24"/>
          <w:szCs w:val="28"/>
        </w:rPr>
      </w:pPr>
      <w:r w:rsidRPr="00281688">
        <w:rPr>
          <w:rFonts w:hint="eastAsia"/>
          <w:b/>
          <w:sz w:val="24"/>
          <w:szCs w:val="28"/>
        </w:rPr>
        <w:t>Java</w:t>
      </w:r>
    </w:p>
    <w:p w:rsidR="008C6A48" w:rsidRPr="00281688" w:rsidRDefault="000B0C5D" w:rsidP="0086448A">
      <w:pPr>
        <w:pStyle w:val="a7"/>
        <w:numPr>
          <w:ilvl w:val="0"/>
          <w:numId w:val="2"/>
        </w:numPr>
        <w:ind w:firstLineChars="0"/>
        <w:outlineLvl w:val="1"/>
        <w:rPr>
          <w:b/>
          <w:sz w:val="24"/>
          <w:szCs w:val="28"/>
        </w:rPr>
      </w:pPr>
      <w:r w:rsidRPr="00281688">
        <w:rPr>
          <w:rFonts w:hint="eastAsia"/>
          <w:b/>
          <w:sz w:val="24"/>
          <w:szCs w:val="28"/>
        </w:rPr>
        <w:t>运行机制</w:t>
      </w:r>
    </w:p>
    <w:p w:rsidR="00C3079C" w:rsidRPr="00281688" w:rsidRDefault="0002619F" w:rsidP="0086448A">
      <w:pPr>
        <w:pStyle w:val="a7"/>
        <w:numPr>
          <w:ilvl w:val="0"/>
          <w:numId w:val="4"/>
        </w:numPr>
        <w:ind w:firstLineChars="0"/>
        <w:outlineLvl w:val="2"/>
        <w:rPr>
          <w:b/>
          <w:sz w:val="24"/>
          <w:szCs w:val="28"/>
        </w:rPr>
      </w:pPr>
      <w:r w:rsidRPr="00281688">
        <w:rPr>
          <w:rFonts w:hint="eastAsia"/>
          <w:b/>
          <w:sz w:val="24"/>
          <w:szCs w:val="28"/>
        </w:rPr>
        <w:t>Java</w:t>
      </w:r>
      <w:r w:rsidR="009B3126" w:rsidRPr="00281688">
        <w:rPr>
          <w:rFonts w:hint="eastAsia"/>
          <w:b/>
          <w:sz w:val="24"/>
          <w:szCs w:val="28"/>
        </w:rPr>
        <w:t>跨平台</w:t>
      </w:r>
      <w:r w:rsidR="003933E1" w:rsidRPr="00281688">
        <w:rPr>
          <w:rFonts w:hint="eastAsia"/>
          <w:b/>
          <w:sz w:val="24"/>
          <w:szCs w:val="28"/>
        </w:rPr>
        <w:t>原理</w:t>
      </w:r>
    </w:p>
    <w:p w:rsidR="003933E1" w:rsidRPr="00281688" w:rsidRDefault="009B3126" w:rsidP="00A50D84">
      <w:pPr>
        <w:pStyle w:val="a7"/>
        <w:ind w:left="1560" w:firstLineChars="0" w:firstLine="0"/>
        <w:rPr>
          <w:sz w:val="24"/>
          <w:szCs w:val="28"/>
        </w:rPr>
      </w:pPr>
      <w:r w:rsidRPr="00281688">
        <w:rPr>
          <w:noProof/>
          <w:sz w:val="24"/>
          <w:szCs w:val="28"/>
        </w:rPr>
        <w:drawing>
          <wp:inline distT="0" distB="0" distL="0" distR="0" wp14:anchorId="0FBD788C" wp14:editId="72C6534C">
            <wp:extent cx="3729038" cy="2887730"/>
            <wp:effectExtent l="0" t="0" r="5080" b="8255"/>
            <wp:docPr id="1" name="图片 1" descr="http://img.blog.csdn.net/2016082122420738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821224207387?watermark/2/text/aHR0cDovL2Jsb2cuY3Nkbi5uZXQv/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0610" cy="2888947"/>
                    </a:xfrm>
                    <a:prstGeom prst="rect">
                      <a:avLst/>
                    </a:prstGeom>
                    <a:noFill/>
                    <a:ln>
                      <a:noFill/>
                    </a:ln>
                  </pic:spPr>
                </pic:pic>
              </a:graphicData>
            </a:graphic>
          </wp:inline>
        </w:drawing>
      </w:r>
    </w:p>
    <w:p w:rsidR="001C2557" w:rsidRPr="00281688" w:rsidRDefault="001C2557" w:rsidP="00D16E9E">
      <w:pPr>
        <w:pStyle w:val="a7"/>
        <w:ind w:left="1560" w:firstLineChars="0" w:firstLine="0"/>
        <w:rPr>
          <w:sz w:val="24"/>
          <w:szCs w:val="28"/>
        </w:rPr>
      </w:pPr>
      <w:r w:rsidRPr="00281688">
        <w:rPr>
          <w:sz w:val="24"/>
          <w:szCs w:val="28"/>
        </w:rPr>
        <w:t>Java</w:t>
      </w:r>
      <w:r w:rsidR="00A50D84" w:rsidRPr="00281688">
        <w:rPr>
          <w:sz w:val="24"/>
          <w:szCs w:val="28"/>
        </w:rPr>
        <w:t>实现跨平台</w:t>
      </w:r>
      <w:r w:rsidRPr="00281688">
        <w:rPr>
          <w:sz w:val="24"/>
          <w:szCs w:val="28"/>
        </w:rPr>
        <w:t>是</w:t>
      </w:r>
      <w:r w:rsidR="00A50D84" w:rsidRPr="00281688">
        <w:rPr>
          <w:rFonts w:hint="eastAsia"/>
          <w:sz w:val="24"/>
          <w:szCs w:val="28"/>
        </w:rPr>
        <w:t>JVM(Java</w:t>
      </w:r>
      <w:r w:rsidR="00A50D84" w:rsidRPr="00281688">
        <w:rPr>
          <w:rFonts w:hint="eastAsia"/>
          <w:sz w:val="24"/>
          <w:szCs w:val="28"/>
        </w:rPr>
        <w:t>虚拟机</w:t>
      </w:r>
      <w:r w:rsidR="00A50D84" w:rsidRPr="00281688">
        <w:rPr>
          <w:rFonts w:hint="eastAsia"/>
          <w:sz w:val="24"/>
          <w:szCs w:val="28"/>
        </w:rPr>
        <w:t>)</w:t>
      </w:r>
      <w:r w:rsidR="00A0675B" w:rsidRPr="00281688">
        <w:rPr>
          <w:sz w:val="24"/>
          <w:szCs w:val="28"/>
        </w:rPr>
        <w:t>起的作用</w:t>
      </w:r>
      <w:r w:rsidR="00A0675B" w:rsidRPr="00281688">
        <w:rPr>
          <w:rFonts w:hint="eastAsia"/>
          <w:sz w:val="24"/>
          <w:szCs w:val="28"/>
        </w:rPr>
        <w:t>。</w:t>
      </w:r>
      <w:r w:rsidRPr="00281688">
        <w:rPr>
          <w:sz w:val="24"/>
          <w:szCs w:val="28"/>
        </w:rPr>
        <w:t>如果是</w:t>
      </w:r>
      <w:r w:rsidRPr="00281688">
        <w:rPr>
          <w:sz w:val="24"/>
          <w:szCs w:val="28"/>
        </w:rPr>
        <w:t>C/C++</w:t>
      </w:r>
      <w:r w:rsidRPr="00281688">
        <w:rPr>
          <w:sz w:val="24"/>
          <w:szCs w:val="28"/>
        </w:rPr>
        <w:t>的编译方式，</w:t>
      </w:r>
      <w:r w:rsidR="00A0675B" w:rsidRPr="00281688">
        <w:rPr>
          <w:sz w:val="24"/>
          <w:szCs w:val="28"/>
        </w:rPr>
        <w:t>一旦换了一个平台，那么</w:t>
      </w:r>
      <w:r w:rsidRPr="00281688">
        <w:rPr>
          <w:sz w:val="24"/>
          <w:szCs w:val="28"/>
        </w:rPr>
        <w:t>就需要重新编译一份对应的可执行代码，但是</w:t>
      </w:r>
      <w:r w:rsidRPr="00281688">
        <w:rPr>
          <w:sz w:val="24"/>
          <w:szCs w:val="28"/>
        </w:rPr>
        <w:t>Java</w:t>
      </w:r>
      <w:r w:rsidR="00A0675B" w:rsidRPr="00281688">
        <w:rPr>
          <w:sz w:val="24"/>
          <w:szCs w:val="28"/>
        </w:rPr>
        <w:t>则不同，</w:t>
      </w:r>
      <w:r w:rsidRPr="00281688">
        <w:rPr>
          <w:sz w:val="24"/>
          <w:szCs w:val="28"/>
        </w:rPr>
        <w:t>编译好了一份</w:t>
      </w:r>
      <w:r w:rsidRPr="00281688">
        <w:rPr>
          <w:sz w:val="24"/>
          <w:szCs w:val="28"/>
        </w:rPr>
        <w:t>Java</w:t>
      </w:r>
      <w:r w:rsidRPr="00281688">
        <w:rPr>
          <w:sz w:val="24"/>
          <w:szCs w:val="28"/>
        </w:rPr>
        <w:t>字节码，换到不同的平台上时，并不需要重新编译，前提是这些平台上都</w:t>
      </w:r>
      <w:r w:rsidR="00A0675B" w:rsidRPr="00281688">
        <w:rPr>
          <w:rFonts w:hint="eastAsia"/>
          <w:sz w:val="24"/>
          <w:szCs w:val="28"/>
        </w:rPr>
        <w:t>安</w:t>
      </w:r>
      <w:r w:rsidRPr="00281688">
        <w:rPr>
          <w:sz w:val="24"/>
          <w:szCs w:val="28"/>
        </w:rPr>
        <w:t>装了相应平台的</w:t>
      </w:r>
      <w:r w:rsidRPr="00281688">
        <w:rPr>
          <w:sz w:val="24"/>
          <w:szCs w:val="28"/>
        </w:rPr>
        <w:t>JVM</w:t>
      </w:r>
      <w:r w:rsidRPr="00281688">
        <w:rPr>
          <w:sz w:val="24"/>
          <w:szCs w:val="28"/>
        </w:rPr>
        <w:t>，</w:t>
      </w:r>
      <w:r w:rsidRPr="00281688">
        <w:rPr>
          <w:color w:val="FF0000"/>
          <w:sz w:val="24"/>
          <w:szCs w:val="28"/>
        </w:rPr>
        <w:t>JVM</w:t>
      </w:r>
      <w:r w:rsidRPr="00281688">
        <w:rPr>
          <w:color w:val="FF0000"/>
          <w:sz w:val="24"/>
          <w:szCs w:val="28"/>
        </w:rPr>
        <w:t>不是跨平台的</w:t>
      </w:r>
      <w:r w:rsidR="00A0675B" w:rsidRPr="00281688">
        <w:rPr>
          <w:rFonts w:hint="eastAsia"/>
          <w:sz w:val="24"/>
          <w:szCs w:val="28"/>
        </w:rPr>
        <w:t>。</w:t>
      </w:r>
    </w:p>
    <w:p w:rsidR="00D16E9E" w:rsidRPr="00281688" w:rsidRDefault="00D16E9E" w:rsidP="0086448A">
      <w:pPr>
        <w:pStyle w:val="a7"/>
        <w:numPr>
          <w:ilvl w:val="0"/>
          <w:numId w:val="4"/>
        </w:numPr>
        <w:ind w:firstLineChars="0"/>
        <w:outlineLvl w:val="2"/>
        <w:rPr>
          <w:b/>
          <w:sz w:val="24"/>
          <w:szCs w:val="28"/>
        </w:rPr>
      </w:pPr>
      <w:r w:rsidRPr="00281688">
        <w:rPr>
          <w:rFonts w:hint="eastAsia"/>
          <w:b/>
          <w:sz w:val="24"/>
          <w:szCs w:val="28"/>
        </w:rPr>
        <w:t>垃圾回收器的基本原理是什么？垃圾回收器可以马上回收内存吗？有什么办法主动通知虚拟机进行垃圾回收？</w:t>
      </w:r>
      <w:r w:rsidRPr="00281688">
        <w:rPr>
          <w:rFonts w:hint="eastAsia"/>
          <w:b/>
          <w:sz w:val="24"/>
          <w:szCs w:val="28"/>
        </w:rPr>
        <w:t xml:space="preserve"> </w:t>
      </w:r>
    </w:p>
    <w:p w:rsidR="0013408D" w:rsidRPr="00281688" w:rsidRDefault="0013408D" w:rsidP="0013408D">
      <w:pPr>
        <w:pStyle w:val="a7"/>
        <w:ind w:left="1560" w:firstLineChars="0" w:firstLine="0"/>
        <w:rPr>
          <w:sz w:val="24"/>
          <w:szCs w:val="28"/>
        </w:rPr>
      </w:pPr>
      <w:r w:rsidRPr="00281688">
        <w:rPr>
          <w:rFonts w:hint="eastAsia"/>
          <w:sz w:val="24"/>
          <w:szCs w:val="28"/>
        </w:rPr>
        <w:t>垃圾回收器通常是作为一个单独的低级别的线程运行，在不可预知的情况下对内存堆中已经死亡的或者长时间没有使用的对象进行清除和回收，程序员不能实时的调用垃圾回收器对某个对象或所有对象进行垃圾回收。</w:t>
      </w:r>
    </w:p>
    <w:p w:rsidR="00FA7B53" w:rsidRPr="00281688" w:rsidRDefault="00D00B4F" w:rsidP="00FA7B53">
      <w:pPr>
        <w:pStyle w:val="a7"/>
        <w:ind w:left="1560" w:firstLineChars="0" w:firstLine="0"/>
        <w:rPr>
          <w:sz w:val="24"/>
          <w:szCs w:val="28"/>
        </w:rPr>
      </w:pPr>
      <w:r w:rsidRPr="00281688">
        <w:rPr>
          <w:rFonts w:hint="eastAsia"/>
          <w:sz w:val="24"/>
          <w:szCs w:val="28"/>
        </w:rPr>
        <w:t>垃圾回收器不可以马上回收内存</w:t>
      </w:r>
      <w:r w:rsidR="00FA7B53" w:rsidRPr="00281688">
        <w:rPr>
          <w:rFonts w:hint="eastAsia"/>
          <w:sz w:val="24"/>
          <w:szCs w:val="28"/>
        </w:rPr>
        <w:t>，程序员可以手动执行</w:t>
      </w:r>
      <w:proofErr w:type="spellStart"/>
      <w:r w:rsidR="00FA7B53" w:rsidRPr="00281688">
        <w:rPr>
          <w:rFonts w:hint="eastAsia"/>
          <w:sz w:val="24"/>
          <w:szCs w:val="28"/>
        </w:rPr>
        <w:t>System.gc</w:t>
      </w:r>
      <w:proofErr w:type="spellEnd"/>
      <w:r w:rsidR="00FA7B53" w:rsidRPr="00281688">
        <w:rPr>
          <w:rFonts w:hint="eastAsia"/>
          <w:sz w:val="24"/>
          <w:szCs w:val="28"/>
        </w:rPr>
        <w:t>()</w:t>
      </w:r>
      <w:r w:rsidR="00FA7B53" w:rsidRPr="00281688">
        <w:rPr>
          <w:rFonts w:hint="eastAsia"/>
          <w:sz w:val="24"/>
          <w:szCs w:val="28"/>
        </w:rPr>
        <w:t>，通知</w:t>
      </w:r>
      <w:r w:rsidR="00FA7B53" w:rsidRPr="00281688">
        <w:rPr>
          <w:rFonts w:hint="eastAsia"/>
          <w:sz w:val="24"/>
          <w:szCs w:val="28"/>
        </w:rPr>
        <w:t>GC</w:t>
      </w:r>
      <w:r w:rsidR="00FA7B53" w:rsidRPr="00281688">
        <w:rPr>
          <w:rFonts w:hint="eastAsia"/>
          <w:sz w:val="24"/>
          <w:szCs w:val="28"/>
        </w:rPr>
        <w:t>运行，</w:t>
      </w:r>
      <w:r w:rsidR="00FA7B53" w:rsidRPr="00281688">
        <w:rPr>
          <w:rFonts w:hint="eastAsia"/>
          <w:sz w:val="24"/>
          <w:szCs w:val="28"/>
        </w:rPr>
        <w:tab/>
      </w:r>
      <w:r w:rsidR="00FA7B53" w:rsidRPr="00281688">
        <w:rPr>
          <w:rFonts w:hint="eastAsia"/>
          <w:sz w:val="24"/>
          <w:szCs w:val="28"/>
        </w:rPr>
        <w:t>但是</w:t>
      </w:r>
      <w:r w:rsidR="00FA7B53" w:rsidRPr="00281688">
        <w:rPr>
          <w:rFonts w:hint="eastAsia"/>
          <w:sz w:val="24"/>
          <w:szCs w:val="28"/>
        </w:rPr>
        <w:t>Java</w:t>
      </w:r>
      <w:r w:rsidR="00FA7B53" w:rsidRPr="00281688">
        <w:rPr>
          <w:rFonts w:hint="eastAsia"/>
          <w:sz w:val="24"/>
          <w:szCs w:val="28"/>
        </w:rPr>
        <w:t>语言规范并不保证</w:t>
      </w:r>
      <w:r w:rsidR="00FA7B53" w:rsidRPr="00281688">
        <w:rPr>
          <w:rFonts w:hint="eastAsia"/>
          <w:sz w:val="24"/>
          <w:szCs w:val="28"/>
        </w:rPr>
        <w:t>GC</w:t>
      </w:r>
      <w:r w:rsidR="00FA7B53" w:rsidRPr="00281688">
        <w:rPr>
          <w:rFonts w:hint="eastAsia"/>
          <w:sz w:val="24"/>
          <w:szCs w:val="28"/>
        </w:rPr>
        <w:t>一定会执行。</w:t>
      </w:r>
      <w:r w:rsidR="00FA7B53" w:rsidRPr="00281688">
        <w:rPr>
          <w:rFonts w:hint="eastAsia"/>
          <w:sz w:val="24"/>
          <w:szCs w:val="28"/>
        </w:rPr>
        <w:t xml:space="preserve"> </w:t>
      </w:r>
    </w:p>
    <w:p w:rsidR="000B0C5D" w:rsidRPr="00281688" w:rsidRDefault="0013408D" w:rsidP="0086448A">
      <w:pPr>
        <w:pStyle w:val="a7"/>
        <w:numPr>
          <w:ilvl w:val="0"/>
          <w:numId w:val="4"/>
        </w:numPr>
        <w:ind w:firstLineChars="0"/>
        <w:outlineLvl w:val="2"/>
        <w:rPr>
          <w:b/>
          <w:sz w:val="24"/>
          <w:szCs w:val="28"/>
        </w:rPr>
      </w:pPr>
      <w:r w:rsidRPr="00281688">
        <w:rPr>
          <w:rFonts w:hint="eastAsia"/>
          <w:b/>
          <w:sz w:val="24"/>
          <w:szCs w:val="28"/>
        </w:rPr>
        <w:t>垃圾回收机制</w:t>
      </w:r>
    </w:p>
    <w:p w:rsidR="00443530" w:rsidRPr="00281688" w:rsidRDefault="00443530" w:rsidP="0086448A">
      <w:pPr>
        <w:pStyle w:val="a7"/>
        <w:numPr>
          <w:ilvl w:val="0"/>
          <w:numId w:val="6"/>
        </w:numPr>
        <w:ind w:firstLineChars="0"/>
        <w:rPr>
          <w:sz w:val="24"/>
          <w:szCs w:val="28"/>
        </w:rPr>
      </w:pPr>
      <w:r w:rsidRPr="00281688">
        <w:rPr>
          <w:rFonts w:hint="eastAsia"/>
          <w:sz w:val="24"/>
          <w:szCs w:val="28"/>
        </w:rPr>
        <w:t>分代复制垃圾回收</w:t>
      </w:r>
    </w:p>
    <w:p w:rsidR="00443530" w:rsidRPr="00281688" w:rsidRDefault="00443530" w:rsidP="00C535AE">
      <w:pPr>
        <w:pStyle w:val="a7"/>
        <w:ind w:left="1560" w:firstLineChars="0" w:firstLine="0"/>
        <w:rPr>
          <w:sz w:val="24"/>
          <w:szCs w:val="28"/>
        </w:rPr>
      </w:pPr>
      <w:r w:rsidRPr="00281688">
        <w:rPr>
          <w:rFonts w:hint="eastAsia"/>
          <w:sz w:val="24"/>
          <w:szCs w:val="28"/>
        </w:rPr>
        <w:t>不同的对象的生命周期是不一样的。因此，不同生命周期的对象可以采取不同的收集方式，以便提高回收效率。</w:t>
      </w:r>
      <w:r w:rsidRPr="00281688">
        <w:rPr>
          <w:rFonts w:hint="eastAsia"/>
          <w:sz w:val="24"/>
          <w:szCs w:val="28"/>
        </w:rPr>
        <w:t> </w:t>
      </w:r>
      <w:r w:rsidRPr="00281688">
        <w:rPr>
          <w:rFonts w:hint="eastAsia"/>
          <w:sz w:val="24"/>
          <w:szCs w:val="28"/>
        </w:rPr>
        <w:t>在</w:t>
      </w:r>
      <w:r w:rsidR="00281688" w:rsidRPr="00281688">
        <w:rPr>
          <w:sz w:val="24"/>
          <w:szCs w:val="28"/>
        </w:rPr>
        <w:fldChar w:fldCharType="begin"/>
      </w:r>
      <w:r w:rsidR="00281688" w:rsidRPr="00281688">
        <w:rPr>
          <w:sz w:val="24"/>
          <w:szCs w:val="28"/>
        </w:rPr>
        <w:instrText xml:space="preserve"> HYPERLINK "http://lib.csdn.net/base/java" \t "_blank" \o "Java </w:instrText>
      </w:r>
      <w:r w:rsidR="00281688" w:rsidRPr="00281688">
        <w:rPr>
          <w:sz w:val="24"/>
          <w:szCs w:val="28"/>
        </w:rPr>
        <w:instrText>知识库</w:instrText>
      </w:r>
      <w:r w:rsidR="00281688" w:rsidRPr="00281688">
        <w:rPr>
          <w:sz w:val="24"/>
          <w:szCs w:val="28"/>
        </w:rPr>
        <w:instrText xml:space="preserve">" </w:instrText>
      </w:r>
      <w:r w:rsidR="00281688" w:rsidRPr="00281688">
        <w:rPr>
          <w:sz w:val="24"/>
          <w:szCs w:val="28"/>
        </w:rPr>
        <w:fldChar w:fldCharType="separate"/>
      </w:r>
      <w:r w:rsidRPr="00281688">
        <w:rPr>
          <w:rFonts w:hint="eastAsia"/>
          <w:sz w:val="24"/>
          <w:szCs w:val="28"/>
        </w:rPr>
        <w:t>Java</w:t>
      </w:r>
      <w:r w:rsidR="00281688" w:rsidRPr="00281688">
        <w:rPr>
          <w:sz w:val="24"/>
          <w:szCs w:val="28"/>
        </w:rPr>
        <w:fldChar w:fldCharType="end"/>
      </w:r>
      <w:r w:rsidRPr="00281688">
        <w:rPr>
          <w:rFonts w:hint="eastAsia"/>
          <w:sz w:val="24"/>
          <w:szCs w:val="28"/>
        </w:rPr>
        <w:t>程序运行的过程中，会产生大量的对象，其中有些对象是与业务信息相关，比如</w:t>
      </w:r>
      <w:r w:rsidRPr="00281688">
        <w:rPr>
          <w:rFonts w:hint="eastAsia"/>
          <w:sz w:val="24"/>
          <w:szCs w:val="28"/>
        </w:rPr>
        <w:t>Http</w:t>
      </w:r>
      <w:r w:rsidRPr="00281688">
        <w:rPr>
          <w:rFonts w:hint="eastAsia"/>
          <w:sz w:val="24"/>
          <w:szCs w:val="28"/>
        </w:rPr>
        <w:t>请求中的</w:t>
      </w:r>
      <w:r w:rsidRPr="00281688">
        <w:rPr>
          <w:rFonts w:hint="eastAsia"/>
          <w:sz w:val="24"/>
          <w:szCs w:val="28"/>
        </w:rPr>
        <w:t> Session</w:t>
      </w:r>
      <w:r w:rsidRPr="00281688">
        <w:rPr>
          <w:rFonts w:hint="eastAsia"/>
          <w:sz w:val="24"/>
          <w:szCs w:val="28"/>
        </w:rPr>
        <w:t>对象、线程、</w:t>
      </w:r>
      <w:r w:rsidRPr="00281688">
        <w:rPr>
          <w:rFonts w:hint="eastAsia"/>
          <w:sz w:val="24"/>
          <w:szCs w:val="28"/>
        </w:rPr>
        <w:t>Socket</w:t>
      </w:r>
      <w:r w:rsidRPr="00281688">
        <w:rPr>
          <w:rFonts w:hint="eastAsia"/>
          <w:sz w:val="24"/>
          <w:szCs w:val="28"/>
        </w:rPr>
        <w:t>连接，这类对象跟业务直接挂钩，因此生命周期比较长。</w:t>
      </w:r>
      <w:r w:rsidRPr="00281688">
        <w:rPr>
          <w:rFonts w:hint="eastAsia"/>
          <w:sz w:val="24"/>
          <w:szCs w:val="28"/>
        </w:rPr>
        <w:tab/>
      </w:r>
      <w:r w:rsidRPr="00281688">
        <w:rPr>
          <w:rFonts w:hint="eastAsia"/>
          <w:sz w:val="24"/>
          <w:szCs w:val="28"/>
        </w:rPr>
        <w:t>但是还有一些对象，主要是程序运行过程中生成的临时变量，这些对象生命周期会比较</w:t>
      </w:r>
      <w:r w:rsidRPr="00281688">
        <w:rPr>
          <w:rFonts w:hint="eastAsia"/>
          <w:sz w:val="24"/>
          <w:szCs w:val="28"/>
        </w:rPr>
        <w:tab/>
      </w:r>
      <w:r w:rsidRPr="00281688">
        <w:rPr>
          <w:rFonts w:hint="eastAsia"/>
          <w:sz w:val="24"/>
          <w:szCs w:val="28"/>
        </w:rPr>
        <w:t>短，比如：</w:t>
      </w:r>
      <w:r w:rsidRPr="00281688">
        <w:rPr>
          <w:rFonts w:hint="eastAsia"/>
          <w:sz w:val="24"/>
          <w:szCs w:val="28"/>
        </w:rPr>
        <w:t>String</w:t>
      </w:r>
      <w:r w:rsidRPr="00281688">
        <w:rPr>
          <w:rFonts w:hint="eastAsia"/>
          <w:sz w:val="24"/>
          <w:szCs w:val="28"/>
        </w:rPr>
        <w:t>对象，由于其不变类的特性，系统会产生大量的这些对象，有些对象甚至只用一次即可回收。如果每次垃</w:t>
      </w:r>
      <w:r w:rsidRPr="00281688">
        <w:rPr>
          <w:rFonts w:hint="eastAsia"/>
          <w:sz w:val="24"/>
          <w:szCs w:val="28"/>
        </w:rPr>
        <w:lastRenderedPageBreak/>
        <w:t>圾回收都是对整个堆空间进行回收，花费时间相对会长，并且生命周期长的对象依旧存在，因此引入分代回收，把不同生命周期的对象</w:t>
      </w:r>
      <w:r w:rsidRPr="00281688">
        <w:rPr>
          <w:rFonts w:hint="eastAsia"/>
          <w:sz w:val="24"/>
          <w:szCs w:val="28"/>
        </w:rPr>
        <w:tab/>
      </w:r>
      <w:r w:rsidRPr="00281688">
        <w:rPr>
          <w:rFonts w:hint="eastAsia"/>
          <w:sz w:val="24"/>
          <w:szCs w:val="28"/>
        </w:rPr>
        <w:t>放在不同代上，不同代上采用最适合它的垃圾回收方式进行回收。</w:t>
      </w:r>
    </w:p>
    <w:p w:rsidR="00054BCC" w:rsidRPr="00281688" w:rsidRDefault="00443530" w:rsidP="00C535AE">
      <w:pPr>
        <w:pStyle w:val="a7"/>
        <w:ind w:left="1560" w:firstLineChars="0" w:firstLine="0"/>
        <w:rPr>
          <w:sz w:val="24"/>
          <w:szCs w:val="28"/>
        </w:rPr>
      </w:pPr>
      <w:r w:rsidRPr="00281688">
        <w:rPr>
          <w:rFonts w:hint="eastAsia"/>
          <w:sz w:val="24"/>
          <w:szCs w:val="28"/>
        </w:rPr>
        <w:t>虚拟机中的共划分为三个代：年轻代（</w:t>
      </w:r>
      <w:r w:rsidRPr="00281688">
        <w:rPr>
          <w:rFonts w:hint="eastAsia"/>
          <w:sz w:val="24"/>
          <w:szCs w:val="28"/>
        </w:rPr>
        <w:t>Young Generation</w:t>
      </w:r>
      <w:r w:rsidRPr="00281688">
        <w:rPr>
          <w:rFonts w:hint="eastAsia"/>
          <w:sz w:val="24"/>
          <w:szCs w:val="28"/>
        </w:rPr>
        <w:t>）、年老点（</w:t>
      </w:r>
      <w:r w:rsidRPr="00281688">
        <w:rPr>
          <w:rFonts w:hint="eastAsia"/>
          <w:sz w:val="24"/>
          <w:szCs w:val="28"/>
        </w:rPr>
        <w:t>Old Generation</w:t>
      </w:r>
      <w:r w:rsidRPr="00281688">
        <w:rPr>
          <w:rFonts w:hint="eastAsia"/>
          <w:sz w:val="24"/>
          <w:szCs w:val="28"/>
        </w:rPr>
        <w:t>）和持久代（</w:t>
      </w:r>
      <w:r w:rsidRPr="00281688">
        <w:rPr>
          <w:rFonts w:hint="eastAsia"/>
          <w:sz w:val="24"/>
          <w:szCs w:val="28"/>
        </w:rPr>
        <w:t>Permanent Generation</w:t>
      </w:r>
      <w:r w:rsidRPr="00281688">
        <w:rPr>
          <w:rFonts w:hint="eastAsia"/>
          <w:sz w:val="24"/>
          <w:szCs w:val="28"/>
        </w:rPr>
        <w:t>）。由于对象进行了分代处理，因此垃圾回收区域、时间也不一样。</w:t>
      </w:r>
    </w:p>
    <w:p w:rsidR="00443530" w:rsidRPr="00281688" w:rsidRDefault="00443530" w:rsidP="0086448A">
      <w:pPr>
        <w:pStyle w:val="a7"/>
        <w:numPr>
          <w:ilvl w:val="0"/>
          <w:numId w:val="6"/>
        </w:numPr>
        <w:ind w:firstLineChars="0"/>
        <w:rPr>
          <w:sz w:val="24"/>
          <w:szCs w:val="28"/>
        </w:rPr>
      </w:pPr>
      <w:r w:rsidRPr="00281688">
        <w:rPr>
          <w:rFonts w:hint="eastAsia"/>
          <w:sz w:val="24"/>
          <w:szCs w:val="28"/>
        </w:rPr>
        <w:tab/>
      </w:r>
      <w:r w:rsidRPr="00281688">
        <w:rPr>
          <w:rFonts w:hint="eastAsia"/>
          <w:sz w:val="24"/>
          <w:szCs w:val="28"/>
        </w:rPr>
        <w:t>标记垃圾回收</w:t>
      </w:r>
    </w:p>
    <w:p w:rsidR="00443530" w:rsidRPr="00281688" w:rsidRDefault="00443530" w:rsidP="00C535AE">
      <w:pPr>
        <w:pStyle w:val="a7"/>
        <w:ind w:left="1560" w:firstLineChars="0" w:firstLine="0"/>
        <w:rPr>
          <w:sz w:val="24"/>
          <w:szCs w:val="28"/>
        </w:rPr>
      </w:pPr>
      <w:r w:rsidRPr="00281688">
        <w:rPr>
          <w:rFonts w:hint="eastAsia"/>
          <w:sz w:val="24"/>
          <w:szCs w:val="28"/>
        </w:rPr>
        <w:t>在使用标记清除算法时</w:t>
      </w:r>
      <w:r w:rsidRPr="00281688">
        <w:rPr>
          <w:rFonts w:hint="eastAsia"/>
          <w:sz w:val="24"/>
          <w:szCs w:val="28"/>
        </w:rPr>
        <w:t>,</w:t>
      </w:r>
      <w:r w:rsidRPr="00281688">
        <w:rPr>
          <w:rFonts w:hint="eastAsia"/>
          <w:sz w:val="24"/>
          <w:szCs w:val="28"/>
        </w:rPr>
        <w:t>未引用对象并不会被立即回收</w:t>
      </w:r>
      <w:r w:rsidRPr="00281688">
        <w:rPr>
          <w:rFonts w:hint="eastAsia"/>
          <w:sz w:val="24"/>
          <w:szCs w:val="28"/>
        </w:rPr>
        <w:t>.</w:t>
      </w:r>
      <w:r w:rsidRPr="00281688">
        <w:rPr>
          <w:rFonts w:hint="eastAsia"/>
          <w:sz w:val="24"/>
          <w:szCs w:val="28"/>
        </w:rPr>
        <w:t>取而代之的做法是</w:t>
      </w:r>
      <w:r w:rsidRPr="00281688">
        <w:rPr>
          <w:rFonts w:hint="eastAsia"/>
          <w:sz w:val="24"/>
          <w:szCs w:val="28"/>
        </w:rPr>
        <w:t>,</w:t>
      </w:r>
      <w:r w:rsidRPr="00281688">
        <w:rPr>
          <w:rFonts w:hint="eastAsia"/>
          <w:sz w:val="24"/>
          <w:szCs w:val="28"/>
        </w:rPr>
        <w:t>垃圾对象将一直累计到内存耗尽为止</w:t>
      </w:r>
      <w:r w:rsidRPr="00281688">
        <w:rPr>
          <w:rFonts w:hint="eastAsia"/>
          <w:sz w:val="24"/>
          <w:szCs w:val="28"/>
        </w:rPr>
        <w:t>.</w:t>
      </w:r>
      <w:r w:rsidRPr="00281688">
        <w:rPr>
          <w:rFonts w:hint="eastAsia"/>
          <w:sz w:val="24"/>
          <w:szCs w:val="28"/>
        </w:rPr>
        <w:t>当内存耗尽时</w:t>
      </w:r>
      <w:r w:rsidRPr="00281688">
        <w:rPr>
          <w:rFonts w:hint="eastAsia"/>
          <w:sz w:val="24"/>
          <w:szCs w:val="28"/>
        </w:rPr>
        <w:t>,</w:t>
      </w:r>
      <w:r w:rsidRPr="00281688">
        <w:rPr>
          <w:rFonts w:hint="eastAsia"/>
          <w:sz w:val="24"/>
          <w:szCs w:val="28"/>
        </w:rPr>
        <w:t>程序将会被挂起</w:t>
      </w:r>
      <w:r w:rsidRPr="00281688">
        <w:rPr>
          <w:rFonts w:hint="eastAsia"/>
          <w:sz w:val="24"/>
          <w:szCs w:val="28"/>
        </w:rPr>
        <w:t>,</w:t>
      </w:r>
      <w:r w:rsidRPr="00281688">
        <w:rPr>
          <w:rFonts w:hint="eastAsia"/>
          <w:sz w:val="24"/>
          <w:szCs w:val="28"/>
        </w:rPr>
        <w:t>垃圾回收开始执行</w:t>
      </w:r>
      <w:r w:rsidRPr="00281688">
        <w:rPr>
          <w:rFonts w:hint="eastAsia"/>
          <w:sz w:val="24"/>
          <w:szCs w:val="28"/>
        </w:rPr>
        <w:t>.</w:t>
      </w:r>
      <w:r w:rsidRPr="00281688">
        <w:rPr>
          <w:rFonts w:hint="eastAsia"/>
          <w:sz w:val="24"/>
          <w:szCs w:val="28"/>
        </w:rPr>
        <w:t>当所有的未引用对象被清理完毕时</w:t>
      </w:r>
      <w:r w:rsidRPr="00281688">
        <w:rPr>
          <w:rFonts w:hint="eastAsia"/>
          <w:sz w:val="24"/>
          <w:szCs w:val="28"/>
        </w:rPr>
        <w:t>,</w:t>
      </w:r>
      <w:r w:rsidRPr="00281688">
        <w:rPr>
          <w:rFonts w:hint="eastAsia"/>
          <w:sz w:val="24"/>
          <w:szCs w:val="28"/>
        </w:rPr>
        <w:t>程序才会继续执行。</w:t>
      </w:r>
    </w:p>
    <w:p w:rsidR="00443530" w:rsidRPr="00281688" w:rsidRDefault="00443530" w:rsidP="00C535AE">
      <w:pPr>
        <w:pStyle w:val="a7"/>
        <w:ind w:left="1560" w:firstLineChars="0" w:firstLine="0"/>
        <w:rPr>
          <w:sz w:val="24"/>
          <w:szCs w:val="28"/>
        </w:rPr>
      </w:pPr>
      <w:r w:rsidRPr="00281688">
        <w:rPr>
          <w:rFonts w:hint="eastAsia"/>
          <w:sz w:val="24"/>
          <w:szCs w:val="28"/>
        </w:rPr>
        <w:t>标记清除算法由两个阶段组成</w:t>
      </w:r>
      <w:r w:rsidRPr="00281688">
        <w:rPr>
          <w:rFonts w:hint="eastAsia"/>
          <w:sz w:val="24"/>
          <w:szCs w:val="28"/>
        </w:rPr>
        <w:t>: </w:t>
      </w:r>
    </w:p>
    <w:p w:rsidR="00443530" w:rsidRPr="00281688" w:rsidRDefault="00443530" w:rsidP="00C535AE">
      <w:pPr>
        <w:pStyle w:val="a7"/>
        <w:ind w:left="1560" w:firstLineChars="0" w:firstLine="0"/>
        <w:rPr>
          <w:sz w:val="24"/>
          <w:szCs w:val="28"/>
        </w:rPr>
      </w:pPr>
      <w:r w:rsidRPr="00281688">
        <w:rPr>
          <w:rFonts w:hint="eastAsia"/>
          <w:sz w:val="24"/>
          <w:szCs w:val="28"/>
        </w:rPr>
        <w:t> </w:t>
      </w:r>
      <w:r w:rsidRPr="00281688">
        <w:rPr>
          <w:rFonts w:hint="eastAsia"/>
          <w:sz w:val="24"/>
          <w:szCs w:val="28"/>
        </w:rPr>
        <w:t>标记阶段，标记所有的可访问对象。</w:t>
      </w:r>
    </w:p>
    <w:p w:rsidR="00443530" w:rsidRPr="00281688" w:rsidRDefault="00443530" w:rsidP="00C535AE">
      <w:pPr>
        <w:pStyle w:val="a7"/>
        <w:ind w:left="1560" w:firstLineChars="0" w:firstLine="0"/>
        <w:rPr>
          <w:sz w:val="24"/>
          <w:szCs w:val="28"/>
        </w:rPr>
      </w:pPr>
      <w:r w:rsidRPr="00281688">
        <w:rPr>
          <w:rFonts w:hint="eastAsia"/>
          <w:sz w:val="24"/>
          <w:szCs w:val="28"/>
        </w:rPr>
        <w:t> </w:t>
      </w:r>
      <w:r w:rsidRPr="00281688">
        <w:rPr>
          <w:rFonts w:hint="eastAsia"/>
          <w:sz w:val="24"/>
          <w:szCs w:val="28"/>
        </w:rPr>
        <w:t>收集阶段，垃圾收集算法扫描堆并回收所有的未标记对象。</w:t>
      </w:r>
    </w:p>
    <w:p w:rsidR="00443530" w:rsidRPr="00281688" w:rsidRDefault="00443530" w:rsidP="0086448A">
      <w:pPr>
        <w:pStyle w:val="a7"/>
        <w:numPr>
          <w:ilvl w:val="0"/>
          <w:numId w:val="6"/>
        </w:numPr>
        <w:ind w:firstLineChars="0"/>
        <w:rPr>
          <w:sz w:val="24"/>
          <w:szCs w:val="28"/>
        </w:rPr>
      </w:pPr>
      <w:r w:rsidRPr="00281688">
        <w:rPr>
          <w:rFonts w:hint="eastAsia"/>
          <w:sz w:val="24"/>
          <w:szCs w:val="28"/>
        </w:rPr>
        <w:t>增量垃圾回收</w:t>
      </w:r>
    </w:p>
    <w:p w:rsidR="0013408D" w:rsidRPr="00281688" w:rsidRDefault="00443530" w:rsidP="00C535AE">
      <w:pPr>
        <w:pStyle w:val="a7"/>
        <w:ind w:left="1560" w:firstLineChars="0" w:firstLine="0"/>
        <w:rPr>
          <w:sz w:val="24"/>
          <w:szCs w:val="28"/>
        </w:rPr>
      </w:pPr>
      <w:r w:rsidRPr="00281688">
        <w:rPr>
          <w:rFonts w:hint="eastAsia"/>
          <w:sz w:val="24"/>
          <w:szCs w:val="28"/>
        </w:rPr>
        <w:t>简单地说，它的存在是为了解决标记清除的长停顿问题。增量收集器把堆栈分为多个域，每次仅从一个域收集垃圾。这会造成较小的应用程序中断</w:t>
      </w:r>
      <w:r w:rsidR="00D3705E" w:rsidRPr="00281688">
        <w:rPr>
          <w:rFonts w:hint="eastAsia"/>
          <w:sz w:val="24"/>
          <w:szCs w:val="28"/>
        </w:rPr>
        <w:t>。</w:t>
      </w:r>
    </w:p>
    <w:p w:rsidR="000F4D55" w:rsidRPr="00281688" w:rsidRDefault="000F4D55" w:rsidP="0086448A">
      <w:pPr>
        <w:pStyle w:val="a7"/>
        <w:numPr>
          <w:ilvl w:val="0"/>
          <w:numId w:val="4"/>
        </w:numPr>
        <w:ind w:firstLineChars="0"/>
        <w:outlineLvl w:val="2"/>
        <w:rPr>
          <w:b/>
          <w:sz w:val="24"/>
          <w:szCs w:val="28"/>
        </w:rPr>
      </w:pPr>
      <w:r w:rsidRPr="00281688">
        <w:rPr>
          <w:rFonts w:hint="eastAsia"/>
          <w:b/>
          <w:sz w:val="24"/>
          <w:szCs w:val="28"/>
        </w:rPr>
        <w:t>JVM</w:t>
      </w:r>
      <w:r w:rsidRPr="00281688">
        <w:rPr>
          <w:rFonts w:hint="eastAsia"/>
          <w:b/>
          <w:sz w:val="24"/>
          <w:szCs w:val="28"/>
        </w:rPr>
        <w:t>加载</w:t>
      </w:r>
      <w:r w:rsidRPr="00281688">
        <w:rPr>
          <w:rFonts w:hint="eastAsia"/>
          <w:b/>
          <w:sz w:val="24"/>
          <w:szCs w:val="28"/>
        </w:rPr>
        <w:t>class</w:t>
      </w:r>
      <w:r w:rsidRPr="00281688">
        <w:rPr>
          <w:rFonts w:hint="eastAsia"/>
          <w:b/>
          <w:sz w:val="24"/>
          <w:szCs w:val="28"/>
        </w:rPr>
        <w:t>文件的原理机制？</w:t>
      </w:r>
    </w:p>
    <w:p w:rsidR="000F4D55" w:rsidRPr="00281688" w:rsidRDefault="000F4D55" w:rsidP="002C2440">
      <w:pPr>
        <w:pStyle w:val="a7"/>
        <w:ind w:left="1560" w:firstLineChars="0" w:firstLine="0"/>
        <w:rPr>
          <w:sz w:val="24"/>
          <w:szCs w:val="28"/>
        </w:rPr>
      </w:pPr>
      <w:r w:rsidRPr="00281688">
        <w:rPr>
          <w:rFonts w:hint="eastAsia"/>
          <w:sz w:val="24"/>
          <w:szCs w:val="28"/>
        </w:rPr>
        <w:t>答：</w:t>
      </w:r>
      <w:r w:rsidRPr="00281688">
        <w:rPr>
          <w:rFonts w:hint="eastAsia"/>
          <w:sz w:val="24"/>
          <w:szCs w:val="28"/>
        </w:rPr>
        <w:t>JVM</w:t>
      </w:r>
      <w:r w:rsidRPr="00281688">
        <w:rPr>
          <w:rFonts w:hint="eastAsia"/>
          <w:sz w:val="24"/>
          <w:szCs w:val="28"/>
        </w:rPr>
        <w:t>中类的装载是由类加载器（</w:t>
      </w:r>
      <w:proofErr w:type="spellStart"/>
      <w:r w:rsidRPr="00281688">
        <w:rPr>
          <w:rFonts w:hint="eastAsia"/>
          <w:sz w:val="24"/>
          <w:szCs w:val="28"/>
        </w:rPr>
        <w:t>ClassLoader</w:t>
      </w:r>
      <w:proofErr w:type="spellEnd"/>
      <w:r w:rsidRPr="00281688">
        <w:rPr>
          <w:rFonts w:hint="eastAsia"/>
          <w:sz w:val="24"/>
          <w:szCs w:val="28"/>
        </w:rPr>
        <w:t>）和它的子类来实现的，</w:t>
      </w:r>
      <w:r w:rsidRPr="00281688">
        <w:rPr>
          <w:rFonts w:hint="eastAsia"/>
          <w:sz w:val="24"/>
          <w:szCs w:val="28"/>
        </w:rPr>
        <w:t>Java</w:t>
      </w:r>
      <w:r w:rsidRPr="00281688">
        <w:rPr>
          <w:rFonts w:hint="eastAsia"/>
          <w:sz w:val="24"/>
          <w:szCs w:val="28"/>
        </w:rPr>
        <w:t>中的类加载器是一个重要的</w:t>
      </w:r>
      <w:r w:rsidRPr="00281688">
        <w:rPr>
          <w:rFonts w:hint="eastAsia"/>
          <w:sz w:val="24"/>
          <w:szCs w:val="28"/>
        </w:rPr>
        <w:t>Java</w:t>
      </w:r>
      <w:r w:rsidRPr="00281688">
        <w:rPr>
          <w:rFonts w:hint="eastAsia"/>
          <w:sz w:val="24"/>
          <w:szCs w:val="28"/>
        </w:rPr>
        <w:t>运行时系统组件，它负责在运行时查找和装入类文件中的类。</w:t>
      </w:r>
    </w:p>
    <w:p w:rsidR="000F4D55" w:rsidRPr="00281688" w:rsidRDefault="000F4D55" w:rsidP="002C2440">
      <w:pPr>
        <w:pStyle w:val="a7"/>
        <w:ind w:left="1560" w:firstLineChars="0" w:firstLine="0"/>
        <w:rPr>
          <w:color w:val="FF0000"/>
          <w:sz w:val="24"/>
          <w:szCs w:val="28"/>
        </w:rPr>
      </w:pPr>
      <w:r w:rsidRPr="00281688">
        <w:rPr>
          <w:rFonts w:hint="eastAsia"/>
          <w:sz w:val="24"/>
          <w:szCs w:val="28"/>
        </w:rPr>
        <w:t>由于</w:t>
      </w:r>
      <w:r w:rsidRPr="00281688">
        <w:rPr>
          <w:rFonts w:hint="eastAsia"/>
          <w:sz w:val="24"/>
          <w:szCs w:val="28"/>
        </w:rPr>
        <w:t>Java</w:t>
      </w:r>
      <w:r w:rsidRPr="00281688">
        <w:rPr>
          <w:rFonts w:hint="eastAsia"/>
          <w:sz w:val="24"/>
          <w:szCs w:val="28"/>
        </w:rPr>
        <w:t>的跨平台性，经过编译的</w:t>
      </w:r>
      <w:r w:rsidRPr="00281688">
        <w:rPr>
          <w:rFonts w:hint="eastAsia"/>
          <w:sz w:val="24"/>
          <w:szCs w:val="28"/>
        </w:rPr>
        <w:t>Java</w:t>
      </w:r>
      <w:r w:rsidRPr="00281688">
        <w:rPr>
          <w:rFonts w:hint="eastAsia"/>
          <w:sz w:val="24"/>
          <w:szCs w:val="28"/>
        </w:rPr>
        <w:t>源程序并不是一个可执行程序，而是一个或多个类文件。当</w:t>
      </w:r>
      <w:r w:rsidRPr="00281688">
        <w:rPr>
          <w:rFonts w:hint="eastAsia"/>
          <w:sz w:val="24"/>
          <w:szCs w:val="28"/>
        </w:rPr>
        <w:t>Java</w:t>
      </w:r>
      <w:r w:rsidRPr="00281688">
        <w:rPr>
          <w:rFonts w:hint="eastAsia"/>
          <w:sz w:val="24"/>
          <w:szCs w:val="28"/>
        </w:rPr>
        <w:t>程序需要使用某个类时，</w:t>
      </w:r>
      <w:r w:rsidRPr="00281688">
        <w:rPr>
          <w:rFonts w:hint="eastAsia"/>
          <w:color w:val="FF0000"/>
          <w:sz w:val="24"/>
          <w:szCs w:val="28"/>
        </w:rPr>
        <w:t>JVM</w:t>
      </w:r>
      <w:r w:rsidRPr="00281688">
        <w:rPr>
          <w:rFonts w:hint="eastAsia"/>
          <w:color w:val="FF0000"/>
          <w:sz w:val="24"/>
          <w:szCs w:val="28"/>
        </w:rPr>
        <w:t>会确保这个类已经被加载、连接（验证、准备和解析）和初始化。</w:t>
      </w:r>
    </w:p>
    <w:p w:rsidR="000F4D55" w:rsidRPr="00281688" w:rsidRDefault="000F4D55" w:rsidP="002C2440">
      <w:pPr>
        <w:pStyle w:val="a7"/>
        <w:ind w:left="1560" w:firstLineChars="0" w:firstLine="0"/>
        <w:rPr>
          <w:sz w:val="24"/>
          <w:szCs w:val="28"/>
        </w:rPr>
      </w:pPr>
      <w:r w:rsidRPr="00281688">
        <w:rPr>
          <w:rFonts w:hint="eastAsia"/>
          <w:sz w:val="24"/>
          <w:szCs w:val="28"/>
        </w:rPr>
        <w:t>类的加载是指把类的</w:t>
      </w:r>
      <w:r w:rsidRPr="00281688">
        <w:rPr>
          <w:rFonts w:hint="eastAsia"/>
          <w:sz w:val="24"/>
          <w:szCs w:val="28"/>
        </w:rPr>
        <w:t>.class</w:t>
      </w:r>
      <w:r w:rsidRPr="00281688">
        <w:rPr>
          <w:rFonts w:hint="eastAsia"/>
          <w:sz w:val="24"/>
          <w:szCs w:val="28"/>
        </w:rPr>
        <w:t>文件中的数据读入到内存中，通常是创建一个字节数组读入</w:t>
      </w:r>
      <w:r w:rsidRPr="00281688">
        <w:rPr>
          <w:rFonts w:hint="eastAsia"/>
          <w:sz w:val="24"/>
          <w:szCs w:val="28"/>
        </w:rPr>
        <w:t>.class</w:t>
      </w:r>
      <w:r w:rsidRPr="00281688">
        <w:rPr>
          <w:rFonts w:hint="eastAsia"/>
          <w:sz w:val="24"/>
          <w:szCs w:val="28"/>
        </w:rPr>
        <w:t>文件，然后产生与所加载类对应的</w:t>
      </w:r>
      <w:r w:rsidRPr="00281688">
        <w:rPr>
          <w:rFonts w:hint="eastAsia"/>
          <w:sz w:val="24"/>
          <w:szCs w:val="28"/>
        </w:rPr>
        <w:t>Class</w:t>
      </w:r>
      <w:r w:rsidRPr="00281688">
        <w:rPr>
          <w:rFonts w:hint="eastAsia"/>
          <w:sz w:val="24"/>
          <w:szCs w:val="28"/>
        </w:rPr>
        <w:t>对象。加载完成后，</w:t>
      </w:r>
      <w:r w:rsidRPr="00281688">
        <w:rPr>
          <w:rFonts w:hint="eastAsia"/>
          <w:sz w:val="24"/>
          <w:szCs w:val="28"/>
        </w:rPr>
        <w:t>Class</w:t>
      </w:r>
      <w:r w:rsidRPr="00281688">
        <w:rPr>
          <w:rFonts w:hint="eastAsia"/>
          <w:sz w:val="24"/>
          <w:szCs w:val="28"/>
        </w:rPr>
        <w:t>对象还不完整，所以此时的类还不可用。当类被加载后就进入连接阶段，这一阶段包括验证、准备（为静态变量分配内存并设置默认的初始值）和解析（将符号引用替换为直接引用）三个步骤。最后</w:t>
      </w:r>
      <w:r w:rsidRPr="00281688">
        <w:rPr>
          <w:rFonts w:hint="eastAsia"/>
          <w:sz w:val="24"/>
          <w:szCs w:val="28"/>
        </w:rPr>
        <w:t>JVM</w:t>
      </w:r>
      <w:r w:rsidRPr="00281688">
        <w:rPr>
          <w:rFonts w:hint="eastAsia"/>
          <w:sz w:val="24"/>
          <w:szCs w:val="28"/>
        </w:rPr>
        <w:t>对类进行初始化，包括：</w:t>
      </w:r>
    </w:p>
    <w:p w:rsidR="000F4D55" w:rsidRPr="00281688" w:rsidRDefault="000F4D55" w:rsidP="002C2440">
      <w:pPr>
        <w:pStyle w:val="a7"/>
        <w:ind w:left="1560" w:firstLineChars="0" w:firstLine="0"/>
        <w:rPr>
          <w:sz w:val="24"/>
          <w:szCs w:val="28"/>
        </w:rPr>
      </w:pPr>
      <w:r w:rsidRPr="00281688">
        <w:rPr>
          <w:rFonts w:hint="eastAsia"/>
          <w:sz w:val="24"/>
          <w:szCs w:val="28"/>
        </w:rPr>
        <w:t>1)</w:t>
      </w:r>
      <w:r w:rsidRPr="00281688">
        <w:rPr>
          <w:rFonts w:hint="eastAsia"/>
          <w:sz w:val="24"/>
          <w:szCs w:val="28"/>
        </w:rPr>
        <w:t>如果类存在直接的父类并且这个类还没有被初始化，那么就先初始化父类；</w:t>
      </w:r>
    </w:p>
    <w:p w:rsidR="000F4D55" w:rsidRPr="00281688" w:rsidRDefault="000F4D55" w:rsidP="002C2440">
      <w:pPr>
        <w:pStyle w:val="a7"/>
        <w:ind w:left="1560" w:firstLineChars="0" w:firstLine="0"/>
        <w:rPr>
          <w:sz w:val="24"/>
          <w:szCs w:val="28"/>
        </w:rPr>
      </w:pPr>
      <w:r w:rsidRPr="00281688">
        <w:rPr>
          <w:rFonts w:hint="eastAsia"/>
          <w:sz w:val="24"/>
          <w:szCs w:val="28"/>
        </w:rPr>
        <w:t>2)</w:t>
      </w:r>
      <w:r w:rsidRPr="00281688">
        <w:rPr>
          <w:rFonts w:hint="eastAsia"/>
          <w:sz w:val="24"/>
          <w:szCs w:val="28"/>
        </w:rPr>
        <w:t>如果类中存在初始化语句，就依次执行这些初始化语句。</w:t>
      </w:r>
    </w:p>
    <w:p w:rsidR="000F4D55" w:rsidRPr="00281688" w:rsidRDefault="000F4D55" w:rsidP="002C2440">
      <w:pPr>
        <w:pStyle w:val="a7"/>
        <w:ind w:left="1560" w:firstLineChars="0" w:firstLine="0"/>
        <w:rPr>
          <w:sz w:val="24"/>
          <w:szCs w:val="28"/>
        </w:rPr>
      </w:pPr>
      <w:r w:rsidRPr="00281688">
        <w:rPr>
          <w:rFonts w:hint="eastAsia"/>
          <w:sz w:val="24"/>
          <w:szCs w:val="28"/>
        </w:rPr>
        <w:t>类的加载是由类加载器完成的，类加载器包括：</w:t>
      </w:r>
    </w:p>
    <w:p w:rsidR="000F4D55" w:rsidRPr="00281688" w:rsidRDefault="000F4D55" w:rsidP="002C2440">
      <w:pPr>
        <w:pStyle w:val="a7"/>
        <w:ind w:left="1560" w:firstLineChars="0" w:firstLine="0"/>
        <w:rPr>
          <w:sz w:val="24"/>
          <w:szCs w:val="28"/>
        </w:rPr>
      </w:pPr>
      <w:r w:rsidRPr="00281688">
        <w:rPr>
          <w:rFonts w:hint="eastAsia"/>
          <w:sz w:val="24"/>
          <w:szCs w:val="28"/>
        </w:rPr>
        <w:t>Bootstrap</w:t>
      </w:r>
      <w:r w:rsidRPr="00281688">
        <w:rPr>
          <w:rFonts w:hint="eastAsia"/>
          <w:sz w:val="24"/>
          <w:szCs w:val="28"/>
        </w:rPr>
        <w:t>：一般用本地代码实现，负责加载</w:t>
      </w:r>
      <w:r w:rsidRPr="00281688">
        <w:rPr>
          <w:rFonts w:hint="eastAsia"/>
          <w:sz w:val="24"/>
          <w:szCs w:val="28"/>
        </w:rPr>
        <w:t>JVM</w:t>
      </w:r>
      <w:r w:rsidRPr="00281688">
        <w:rPr>
          <w:rFonts w:hint="eastAsia"/>
          <w:sz w:val="24"/>
          <w:szCs w:val="28"/>
        </w:rPr>
        <w:t>基础核心类库（</w:t>
      </w:r>
      <w:r w:rsidRPr="00281688">
        <w:rPr>
          <w:rFonts w:hint="eastAsia"/>
          <w:sz w:val="24"/>
          <w:szCs w:val="28"/>
        </w:rPr>
        <w:t>rt.jar</w:t>
      </w:r>
      <w:r w:rsidRPr="00281688">
        <w:rPr>
          <w:rFonts w:hint="eastAsia"/>
          <w:sz w:val="24"/>
          <w:szCs w:val="28"/>
        </w:rPr>
        <w:t>）；</w:t>
      </w:r>
    </w:p>
    <w:p w:rsidR="000F4D55" w:rsidRPr="00281688" w:rsidRDefault="000F4D55" w:rsidP="002C2440">
      <w:pPr>
        <w:pStyle w:val="a7"/>
        <w:ind w:left="1560" w:firstLineChars="0" w:firstLine="0"/>
        <w:rPr>
          <w:sz w:val="24"/>
          <w:szCs w:val="28"/>
        </w:rPr>
      </w:pPr>
      <w:r w:rsidRPr="00281688">
        <w:rPr>
          <w:rFonts w:hint="eastAsia"/>
          <w:sz w:val="24"/>
          <w:szCs w:val="28"/>
        </w:rPr>
        <w:t>Extension</w:t>
      </w:r>
      <w:r w:rsidRPr="00281688">
        <w:rPr>
          <w:rFonts w:hint="eastAsia"/>
          <w:sz w:val="24"/>
          <w:szCs w:val="28"/>
        </w:rPr>
        <w:t>：从</w:t>
      </w:r>
      <w:proofErr w:type="spellStart"/>
      <w:r w:rsidRPr="00281688">
        <w:rPr>
          <w:rFonts w:hint="eastAsia"/>
          <w:sz w:val="24"/>
          <w:szCs w:val="28"/>
        </w:rPr>
        <w:t>java.ext.dirs</w:t>
      </w:r>
      <w:proofErr w:type="spellEnd"/>
      <w:r w:rsidRPr="00281688">
        <w:rPr>
          <w:rFonts w:hint="eastAsia"/>
          <w:sz w:val="24"/>
          <w:szCs w:val="28"/>
        </w:rPr>
        <w:t>系统属性所指定的目录中加载类库，它的父加载器是</w:t>
      </w:r>
      <w:r w:rsidRPr="00281688">
        <w:rPr>
          <w:rFonts w:hint="eastAsia"/>
          <w:sz w:val="24"/>
          <w:szCs w:val="28"/>
        </w:rPr>
        <w:t>Bootstrap</w:t>
      </w:r>
      <w:r w:rsidRPr="00281688">
        <w:rPr>
          <w:rFonts w:hint="eastAsia"/>
          <w:sz w:val="24"/>
          <w:szCs w:val="28"/>
        </w:rPr>
        <w:t>；</w:t>
      </w:r>
    </w:p>
    <w:p w:rsidR="000F4D55" w:rsidRPr="00281688" w:rsidRDefault="000F4D55" w:rsidP="002C2440">
      <w:pPr>
        <w:pStyle w:val="a7"/>
        <w:ind w:left="1560" w:firstLineChars="0" w:firstLine="0"/>
        <w:rPr>
          <w:sz w:val="24"/>
          <w:szCs w:val="28"/>
        </w:rPr>
      </w:pPr>
      <w:r w:rsidRPr="00281688">
        <w:rPr>
          <w:rFonts w:hint="eastAsia"/>
          <w:sz w:val="24"/>
          <w:szCs w:val="28"/>
        </w:rPr>
        <w:t>System</w:t>
      </w:r>
      <w:r w:rsidRPr="00281688">
        <w:rPr>
          <w:rFonts w:hint="eastAsia"/>
          <w:sz w:val="24"/>
          <w:szCs w:val="28"/>
        </w:rPr>
        <w:t>：又叫应用类加载器，其父类是</w:t>
      </w:r>
      <w:r w:rsidRPr="00281688">
        <w:rPr>
          <w:rFonts w:hint="eastAsia"/>
          <w:sz w:val="24"/>
          <w:szCs w:val="28"/>
        </w:rPr>
        <w:t>Extension</w:t>
      </w:r>
      <w:r w:rsidRPr="00281688">
        <w:rPr>
          <w:rFonts w:hint="eastAsia"/>
          <w:sz w:val="24"/>
          <w:szCs w:val="28"/>
        </w:rPr>
        <w:t>。它是应用最广泛的类加载器。它从环境变量</w:t>
      </w:r>
      <w:proofErr w:type="spellStart"/>
      <w:r w:rsidRPr="00281688">
        <w:rPr>
          <w:rFonts w:hint="eastAsia"/>
          <w:sz w:val="24"/>
          <w:szCs w:val="28"/>
        </w:rPr>
        <w:t>classpath</w:t>
      </w:r>
      <w:proofErr w:type="spellEnd"/>
      <w:r w:rsidRPr="00281688">
        <w:rPr>
          <w:rFonts w:hint="eastAsia"/>
          <w:sz w:val="24"/>
          <w:szCs w:val="28"/>
        </w:rPr>
        <w:t>或者系统属性</w:t>
      </w:r>
      <w:proofErr w:type="spellStart"/>
      <w:r w:rsidRPr="00281688">
        <w:rPr>
          <w:rFonts w:hint="eastAsia"/>
          <w:sz w:val="24"/>
          <w:szCs w:val="28"/>
        </w:rPr>
        <w:t>java.class.path</w:t>
      </w:r>
      <w:proofErr w:type="spellEnd"/>
      <w:r w:rsidRPr="00281688">
        <w:rPr>
          <w:rFonts w:hint="eastAsia"/>
          <w:sz w:val="24"/>
          <w:szCs w:val="28"/>
        </w:rPr>
        <w:t>所指定的目录中记载类，是用户自定义加载器的默</w:t>
      </w:r>
      <w:r w:rsidRPr="00281688">
        <w:rPr>
          <w:rFonts w:hint="eastAsia"/>
          <w:sz w:val="24"/>
          <w:szCs w:val="28"/>
        </w:rPr>
        <w:lastRenderedPageBreak/>
        <w:t>认父加载器。</w:t>
      </w:r>
    </w:p>
    <w:p w:rsidR="000B0C5D" w:rsidRPr="00281688" w:rsidRDefault="00A53689" w:rsidP="0086448A">
      <w:pPr>
        <w:pStyle w:val="a7"/>
        <w:numPr>
          <w:ilvl w:val="0"/>
          <w:numId w:val="4"/>
        </w:numPr>
        <w:ind w:firstLineChars="0"/>
        <w:outlineLvl w:val="2"/>
        <w:rPr>
          <w:b/>
          <w:sz w:val="24"/>
          <w:szCs w:val="28"/>
        </w:rPr>
      </w:pPr>
      <w:r w:rsidRPr="00281688">
        <w:rPr>
          <w:rFonts w:hint="eastAsia"/>
          <w:b/>
          <w:sz w:val="24"/>
          <w:szCs w:val="28"/>
        </w:rPr>
        <w:t>Java</w:t>
      </w:r>
      <w:r w:rsidRPr="00281688">
        <w:rPr>
          <w:rFonts w:hint="eastAsia"/>
          <w:b/>
          <w:sz w:val="24"/>
          <w:szCs w:val="28"/>
        </w:rPr>
        <w:t>内存</w:t>
      </w:r>
    </w:p>
    <w:p w:rsidR="00B25DD4" w:rsidRPr="00281688" w:rsidRDefault="00B25DD4" w:rsidP="00B25DD4">
      <w:pPr>
        <w:pStyle w:val="a7"/>
        <w:ind w:left="1560" w:firstLineChars="0" w:firstLine="0"/>
        <w:rPr>
          <w:sz w:val="24"/>
          <w:szCs w:val="28"/>
        </w:rPr>
      </w:pPr>
      <w:r w:rsidRPr="00281688">
        <w:rPr>
          <w:b/>
          <w:bCs/>
          <w:sz w:val="24"/>
          <w:szCs w:val="28"/>
        </w:rPr>
        <w:t>堆（</w:t>
      </w:r>
      <w:r w:rsidRPr="00281688">
        <w:rPr>
          <w:b/>
          <w:bCs/>
          <w:sz w:val="24"/>
          <w:szCs w:val="28"/>
        </w:rPr>
        <w:t>heap</w:t>
      </w:r>
      <w:r w:rsidRPr="00281688">
        <w:rPr>
          <w:b/>
          <w:bCs/>
          <w:sz w:val="24"/>
          <w:szCs w:val="28"/>
        </w:rPr>
        <w:t>）与栈（</w:t>
      </w:r>
      <w:r w:rsidRPr="00281688">
        <w:rPr>
          <w:b/>
          <w:bCs/>
          <w:sz w:val="24"/>
          <w:szCs w:val="28"/>
        </w:rPr>
        <w:t>stack</w:t>
      </w:r>
      <w:r w:rsidRPr="00281688">
        <w:rPr>
          <w:b/>
          <w:bCs/>
          <w:sz w:val="24"/>
          <w:szCs w:val="28"/>
        </w:rPr>
        <w:t>）</w:t>
      </w:r>
    </w:p>
    <w:p w:rsidR="00B25DD4" w:rsidRPr="00281688" w:rsidRDefault="00B25DD4" w:rsidP="00B25DD4">
      <w:pPr>
        <w:pStyle w:val="a7"/>
        <w:ind w:left="1560" w:firstLineChars="0" w:firstLine="0"/>
        <w:rPr>
          <w:sz w:val="24"/>
          <w:szCs w:val="28"/>
        </w:rPr>
      </w:pPr>
      <w:r w:rsidRPr="00281688">
        <w:rPr>
          <w:sz w:val="24"/>
          <w:szCs w:val="28"/>
        </w:rPr>
        <w:t>在</w:t>
      </w:r>
      <w:r w:rsidRPr="00281688">
        <w:rPr>
          <w:sz w:val="24"/>
          <w:szCs w:val="28"/>
        </w:rPr>
        <w:t>java</w:t>
      </w:r>
      <w:r w:rsidRPr="00281688">
        <w:rPr>
          <w:sz w:val="24"/>
          <w:szCs w:val="28"/>
        </w:rPr>
        <w:t>中，</w:t>
      </w:r>
      <w:r w:rsidRPr="00281688">
        <w:rPr>
          <w:color w:val="FF0000"/>
          <w:sz w:val="24"/>
          <w:szCs w:val="28"/>
        </w:rPr>
        <w:t>Main</w:t>
      </w:r>
      <w:r w:rsidRPr="00281688">
        <w:rPr>
          <w:color w:val="FF0000"/>
          <w:sz w:val="24"/>
          <w:szCs w:val="28"/>
        </w:rPr>
        <w:t>函数就是栈的起始点</w:t>
      </w:r>
      <w:r w:rsidRPr="00281688">
        <w:rPr>
          <w:sz w:val="24"/>
          <w:szCs w:val="28"/>
        </w:rPr>
        <w:t>，也是程序的起始点。程序要运行总是有一个起点的（程序执行的入口）。</w:t>
      </w:r>
    </w:p>
    <w:p w:rsidR="00B25DD4" w:rsidRPr="00281688" w:rsidRDefault="00B25DD4" w:rsidP="00B25DD4">
      <w:pPr>
        <w:pStyle w:val="a7"/>
        <w:ind w:left="1560" w:firstLineChars="0" w:firstLine="0"/>
        <w:rPr>
          <w:sz w:val="24"/>
          <w:szCs w:val="28"/>
        </w:rPr>
      </w:pPr>
      <w:r w:rsidRPr="00281688">
        <w:rPr>
          <w:sz w:val="24"/>
          <w:szCs w:val="28"/>
        </w:rPr>
        <w:t> </w:t>
      </w:r>
    </w:p>
    <w:p w:rsidR="00B25DD4" w:rsidRPr="00281688" w:rsidRDefault="00B25DD4" w:rsidP="0052210E">
      <w:pPr>
        <w:pStyle w:val="af2"/>
        <w:shd w:val="clear" w:color="auto" w:fill="F5F5F5"/>
        <w:spacing w:before="150" w:beforeAutospacing="0" w:after="150" w:afterAutospacing="0"/>
        <w:ind w:left="1560"/>
        <w:rPr>
          <w:rFonts w:ascii="Helvetica" w:hAnsi="Helvetica"/>
          <w:color w:val="000000"/>
          <w:sz w:val="22"/>
          <w:szCs w:val="22"/>
        </w:rPr>
      </w:pPr>
      <w:r w:rsidRPr="00281688">
        <w:rPr>
          <w:rFonts w:ascii="Helvetica" w:hAnsi="Helvetica"/>
          <w:noProof/>
          <w:color w:val="000000"/>
          <w:sz w:val="22"/>
          <w:szCs w:val="22"/>
        </w:rPr>
        <w:drawing>
          <wp:inline distT="0" distB="0" distL="0" distR="0" wp14:anchorId="1177331E" wp14:editId="24F0BCD3">
            <wp:extent cx="3903980" cy="2917825"/>
            <wp:effectExtent l="0" t="0" r="0" b="0"/>
            <wp:docPr id="8" name="图片 8" descr="http://img.my.csdn.net/uploads/201212/20/1355985341_4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212/20/1355985341_492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3980" cy="2917825"/>
                    </a:xfrm>
                    <a:prstGeom prst="rect">
                      <a:avLst/>
                    </a:prstGeom>
                    <a:noFill/>
                    <a:ln>
                      <a:noFill/>
                    </a:ln>
                  </pic:spPr>
                </pic:pic>
              </a:graphicData>
            </a:graphic>
          </wp:inline>
        </w:drawing>
      </w:r>
    </w:p>
    <w:p w:rsidR="00B25DD4" w:rsidRPr="00281688" w:rsidRDefault="0052210E" w:rsidP="0052210E">
      <w:pPr>
        <w:pStyle w:val="a7"/>
        <w:ind w:left="1560" w:firstLineChars="0" w:firstLine="0"/>
        <w:rPr>
          <w:sz w:val="24"/>
          <w:szCs w:val="28"/>
        </w:rPr>
      </w:pPr>
      <w:r w:rsidRPr="00281688">
        <w:rPr>
          <w:b/>
          <w:bCs/>
          <w:sz w:val="24"/>
          <w:szCs w:val="28"/>
        </w:rPr>
        <w:t>概括</w:t>
      </w:r>
      <w:r w:rsidRPr="00281688">
        <w:rPr>
          <w:rFonts w:hint="eastAsia"/>
          <w:b/>
          <w:bCs/>
          <w:sz w:val="24"/>
          <w:szCs w:val="28"/>
        </w:rPr>
        <w:t>:</w:t>
      </w:r>
    </w:p>
    <w:p w:rsidR="00B25DD4" w:rsidRPr="00281688" w:rsidRDefault="00C6608F" w:rsidP="0052210E">
      <w:pPr>
        <w:pStyle w:val="a7"/>
        <w:ind w:left="1560" w:firstLineChars="0" w:firstLine="0"/>
        <w:rPr>
          <w:color w:val="FF0000"/>
          <w:sz w:val="24"/>
          <w:szCs w:val="28"/>
        </w:rPr>
      </w:pPr>
      <w:r w:rsidRPr="00281688">
        <w:rPr>
          <w:b/>
          <w:bCs/>
          <w:color w:val="FF0000"/>
          <w:sz w:val="24"/>
          <w:szCs w:val="28"/>
        </w:rPr>
        <w:t> </w:t>
      </w:r>
      <w:r w:rsidRPr="00281688">
        <w:rPr>
          <w:rFonts w:hint="eastAsia"/>
          <w:bCs/>
          <w:color w:val="FF0000"/>
          <w:sz w:val="24"/>
          <w:szCs w:val="28"/>
        </w:rPr>
        <w:t>1</w:t>
      </w:r>
      <w:r w:rsidRPr="00281688">
        <w:rPr>
          <w:rFonts w:hint="eastAsia"/>
          <w:b/>
          <w:bCs/>
          <w:color w:val="FF0000"/>
          <w:sz w:val="24"/>
          <w:szCs w:val="28"/>
        </w:rPr>
        <w:t>.</w:t>
      </w:r>
      <w:r w:rsidR="00B25DD4" w:rsidRPr="00281688">
        <w:rPr>
          <w:b/>
          <w:bCs/>
          <w:color w:val="FF0000"/>
          <w:sz w:val="24"/>
          <w:szCs w:val="28"/>
        </w:rPr>
        <w:t>栈是运行时的单位</w:t>
      </w:r>
      <w:r w:rsidR="00B25DD4" w:rsidRPr="00281688">
        <w:rPr>
          <w:b/>
          <w:bCs/>
          <w:color w:val="FF0000"/>
          <w:sz w:val="24"/>
          <w:szCs w:val="28"/>
        </w:rPr>
        <w:t xml:space="preserve"> , </w:t>
      </w:r>
      <w:r w:rsidR="00B25DD4" w:rsidRPr="00281688">
        <w:rPr>
          <w:b/>
          <w:bCs/>
          <w:color w:val="FF0000"/>
          <w:sz w:val="24"/>
          <w:szCs w:val="28"/>
        </w:rPr>
        <w:t>而堆是存储的单元</w:t>
      </w:r>
      <w:r w:rsidR="00B25DD4" w:rsidRPr="00281688">
        <w:rPr>
          <w:color w:val="FF0000"/>
          <w:sz w:val="24"/>
          <w:szCs w:val="28"/>
        </w:rPr>
        <w:t>。</w:t>
      </w:r>
    </w:p>
    <w:p w:rsidR="00B25DD4" w:rsidRPr="00281688" w:rsidRDefault="00C6608F" w:rsidP="0052210E">
      <w:pPr>
        <w:pStyle w:val="a7"/>
        <w:ind w:left="1560" w:firstLineChars="0" w:firstLine="0"/>
        <w:rPr>
          <w:color w:val="FF0000"/>
          <w:sz w:val="24"/>
          <w:szCs w:val="28"/>
        </w:rPr>
      </w:pPr>
      <w:r w:rsidRPr="00281688">
        <w:rPr>
          <w:color w:val="FF0000"/>
          <w:sz w:val="24"/>
          <w:szCs w:val="28"/>
        </w:rPr>
        <w:t> </w:t>
      </w:r>
      <w:r w:rsidRPr="00281688">
        <w:rPr>
          <w:rFonts w:hint="eastAsia"/>
          <w:color w:val="FF0000"/>
          <w:sz w:val="24"/>
          <w:szCs w:val="28"/>
        </w:rPr>
        <w:t>2.</w:t>
      </w:r>
      <w:r w:rsidR="00B25DD4" w:rsidRPr="00281688">
        <w:rPr>
          <w:b/>
          <w:bCs/>
          <w:color w:val="FF0000"/>
          <w:sz w:val="24"/>
          <w:szCs w:val="28"/>
        </w:rPr>
        <w:t>栈解决程序的运行问题，即程序如何执行，或者说如何处理数据，</w:t>
      </w:r>
    </w:p>
    <w:p w:rsidR="00B25DD4" w:rsidRPr="00281688" w:rsidRDefault="00C6608F" w:rsidP="0052210E">
      <w:pPr>
        <w:pStyle w:val="a7"/>
        <w:ind w:left="1560" w:firstLineChars="0" w:firstLine="0"/>
        <w:rPr>
          <w:color w:val="FF0000"/>
          <w:sz w:val="24"/>
          <w:szCs w:val="28"/>
        </w:rPr>
      </w:pPr>
      <w:r w:rsidRPr="00281688">
        <w:rPr>
          <w:b/>
          <w:bCs/>
          <w:color w:val="FF0000"/>
          <w:sz w:val="24"/>
          <w:szCs w:val="28"/>
        </w:rPr>
        <w:t>   </w:t>
      </w:r>
      <w:r w:rsidR="00B25DD4" w:rsidRPr="00281688">
        <w:rPr>
          <w:b/>
          <w:bCs/>
          <w:color w:val="FF0000"/>
          <w:sz w:val="24"/>
          <w:szCs w:val="28"/>
        </w:rPr>
        <w:t>堆解决的是数据存储的问题，即数据怎么放，放在哪儿</w:t>
      </w:r>
      <w:r w:rsidR="00B25DD4" w:rsidRPr="00281688">
        <w:rPr>
          <w:color w:val="FF0000"/>
          <w:sz w:val="24"/>
          <w:szCs w:val="28"/>
        </w:rPr>
        <w:t>。</w:t>
      </w:r>
    </w:p>
    <w:p w:rsidR="00B25DD4" w:rsidRPr="00281688" w:rsidRDefault="00B25DD4" w:rsidP="0052210E">
      <w:pPr>
        <w:pStyle w:val="a7"/>
        <w:ind w:left="1560" w:firstLineChars="0" w:firstLine="0"/>
        <w:rPr>
          <w:sz w:val="24"/>
          <w:szCs w:val="28"/>
        </w:rPr>
      </w:pPr>
      <w:r w:rsidRPr="00281688">
        <w:rPr>
          <w:sz w:val="24"/>
          <w:szCs w:val="28"/>
        </w:rPr>
        <w:t>在</w:t>
      </w:r>
      <w:r w:rsidRPr="00281688">
        <w:rPr>
          <w:sz w:val="24"/>
          <w:szCs w:val="28"/>
        </w:rPr>
        <w:t>java</w:t>
      </w:r>
      <w:r w:rsidRPr="00281688">
        <w:rPr>
          <w:sz w:val="24"/>
          <w:szCs w:val="28"/>
        </w:rPr>
        <w:t>中一个线程就会相应有一个线程栈与之对应，这点很容易理解，因为不同的线程执行逻辑有所不同，因此需要一个独立的线程栈。</w:t>
      </w:r>
    </w:p>
    <w:p w:rsidR="00B25DD4" w:rsidRPr="00281688" w:rsidRDefault="00B25DD4" w:rsidP="00C6608F">
      <w:pPr>
        <w:pStyle w:val="a7"/>
        <w:ind w:left="1560" w:firstLineChars="0" w:firstLine="0"/>
        <w:rPr>
          <w:sz w:val="24"/>
          <w:szCs w:val="28"/>
        </w:rPr>
      </w:pPr>
      <w:r w:rsidRPr="00281688">
        <w:rPr>
          <w:sz w:val="24"/>
          <w:szCs w:val="28"/>
        </w:rPr>
        <w:t>而堆则是所有线程共享的。</w:t>
      </w:r>
    </w:p>
    <w:p w:rsidR="00B25DD4" w:rsidRPr="00281688" w:rsidRDefault="00B25DD4" w:rsidP="00C6608F">
      <w:pPr>
        <w:pStyle w:val="a7"/>
        <w:ind w:left="1560" w:firstLineChars="0" w:firstLine="0"/>
        <w:rPr>
          <w:sz w:val="24"/>
          <w:szCs w:val="28"/>
        </w:rPr>
      </w:pPr>
      <w:r w:rsidRPr="00281688">
        <w:rPr>
          <w:b/>
          <w:bCs/>
          <w:sz w:val="24"/>
          <w:szCs w:val="28"/>
        </w:rPr>
        <w:t> </w:t>
      </w:r>
      <w:r w:rsidRPr="00281688">
        <w:rPr>
          <w:b/>
          <w:bCs/>
          <w:sz w:val="24"/>
          <w:szCs w:val="28"/>
        </w:rPr>
        <w:t>疑问一：为什么要把堆和栈区分出来呢？栈中不是也可以存储数据吗？</w:t>
      </w:r>
    </w:p>
    <w:p w:rsidR="00B25DD4" w:rsidRPr="00281688" w:rsidRDefault="00B25DD4" w:rsidP="00C6608F">
      <w:pPr>
        <w:pStyle w:val="a7"/>
        <w:ind w:left="1560" w:firstLineChars="0" w:firstLine="0"/>
        <w:rPr>
          <w:sz w:val="24"/>
          <w:szCs w:val="28"/>
        </w:rPr>
      </w:pPr>
      <w:r w:rsidRPr="00281688">
        <w:rPr>
          <w:sz w:val="24"/>
          <w:szCs w:val="28"/>
        </w:rPr>
        <w:t xml:space="preserve">     1. </w:t>
      </w:r>
      <w:r w:rsidRPr="00281688">
        <w:rPr>
          <w:sz w:val="24"/>
          <w:szCs w:val="28"/>
        </w:rPr>
        <w:t>从软件设计的角度看，栈代表了处理逻辑，而堆代表了数据。这样分开，使得处理逻辑更为清晰。分而治之的思想。</w:t>
      </w:r>
    </w:p>
    <w:p w:rsidR="00B25DD4" w:rsidRPr="00281688" w:rsidRDefault="00C6608F" w:rsidP="00C6608F">
      <w:pPr>
        <w:pStyle w:val="a7"/>
        <w:ind w:left="1560" w:firstLineChars="0" w:firstLine="0"/>
        <w:rPr>
          <w:sz w:val="24"/>
          <w:szCs w:val="28"/>
        </w:rPr>
      </w:pPr>
      <w:r w:rsidRPr="00281688">
        <w:rPr>
          <w:sz w:val="24"/>
          <w:szCs w:val="28"/>
        </w:rPr>
        <w:t xml:space="preserve">    </w:t>
      </w:r>
      <w:r w:rsidRPr="00281688">
        <w:rPr>
          <w:rFonts w:hint="eastAsia"/>
          <w:sz w:val="24"/>
          <w:szCs w:val="28"/>
        </w:rPr>
        <w:t xml:space="preserve">  </w:t>
      </w:r>
      <w:r w:rsidR="00B25DD4" w:rsidRPr="00281688">
        <w:rPr>
          <w:sz w:val="24"/>
          <w:szCs w:val="28"/>
        </w:rPr>
        <w:t>这种隔离、模块化的思想在软件设计的方方面面都有体现。</w:t>
      </w:r>
    </w:p>
    <w:p w:rsidR="00B25DD4" w:rsidRPr="00281688" w:rsidRDefault="00B25DD4" w:rsidP="00C6608F">
      <w:pPr>
        <w:pStyle w:val="a7"/>
        <w:ind w:left="1560" w:firstLineChars="0" w:firstLine="0"/>
        <w:rPr>
          <w:sz w:val="24"/>
          <w:szCs w:val="28"/>
        </w:rPr>
      </w:pPr>
      <w:r w:rsidRPr="00281688">
        <w:rPr>
          <w:sz w:val="24"/>
          <w:szCs w:val="28"/>
        </w:rPr>
        <w:t>     2.</w:t>
      </w:r>
      <w:r w:rsidRPr="00281688">
        <w:rPr>
          <w:sz w:val="24"/>
          <w:szCs w:val="28"/>
        </w:rPr>
        <w:t>堆与栈的分离，使得堆中的内容可以被多个栈共享（也可以理解为多个线程访问同一个对象）。</w:t>
      </w:r>
    </w:p>
    <w:p w:rsidR="00B25DD4" w:rsidRPr="00281688" w:rsidRDefault="00B25DD4" w:rsidP="00C6608F">
      <w:pPr>
        <w:pStyle w:val="a7"/>
        <w:ind w:left="1560" w:firstLineChars="0" w:firstLine="0"/>
        <w:rPr>
          <w:sz w:val="24"/>
          <w:szCs w:val="28"/>
        </w:rPr>
      </w:pPr>
      <w:r w:rsidRPr="00281688">
        <w:rPr>
          <w:sz w:val="24"/>
          <w:szCs w:val="28"/>
        </w:rPr>
        <w:t xml:space="preserve">        </w:t>
      </w:r>
      <w:r w:rsidRPr="00281688">
        <w:rPr>
          <w:sz w:val="24"/>
          <w:szCs w:val="28"/>
        </w:rPr>
        <w:t>好处</w:t>
      </w:r>
      <w:r w:rsidRPr="00281688">
        <w:rPr>
          <w:sz w:val="24"/>
          <w:szCs w:val="28"/>
        </w:rPr>
        <w:t>:  a.</w:t>
      </w:r>
      <w:r w:rsidRPr="00281688">
        <w:rPr>
          <w:sz w:val="24"/>
          <w:szCs w:val="28"/>
        </w:rPr>
        <w:t>提供了一种有效的数据交互方式（如：共享内存）</w:t>
      </w:r>
    </w:p>
    <w:p w:rsidR="00B25DD4" w:rsidRPr="00281688" w:rsidRDefault="00B25DD4" w:rsidP="00C6608F">
      <w:pPr>
        <w:pStyle w:val="a7"/>
        <w:ind w:left="1560" w:firstLineChars="0" w:firstLine="0"/>
        <w:rPr>
          <w:sz w:val="24"/>
          <w:szCs w:val="28"/>
        </w:rPr>
      </w:pPr>
      <w:r w:rsidRPr="00281688">
        <w:rPr>
          <w:sz w:val="24"/>
          <w:szCs w:val="28"/>
        </w:rPr>
        <w:t>                 b.</w:t>
      </w:r>
      <w:r w:rsidRPr="00281688">
        <w:rPr>
          <w:sz w:val="24"/>
          <w:szCs w:val="28"/>
        </w:rPr>
        <w:t>堆中的共享常量和缓存可以被所有栈访问，节省了空间。</w:t>
      </w:r>
    </w:p>
    <w:p w:rsidR="00B25DD4" w:rsidRPr="00281688" w:rsidRDefault="00B25DD4" w:rsidP="00C6608F">
      <w:pPr>
        <w:pStyle w:val="a7"/>
        <w:ind w:left="1560" w:firstLineChars="0" w:firstLine="0"/>
        <w:rPr>
          <w:sz w:val="24"/>
          <w:szCs w:val="28"/>
        </w:rPr>
      </w:pPr>
      <w:r w:rsidRPr="00281688">
        <w:rPr>
          <w:sz w:val="24"/>
          <w:szCs w:val="28"/>
        </w:rPr>
        <w:t xml:space="preserve">     3. </w:t>
      </w:r>
      <w:r w:rsidRPr="00281688">
        <w:rPr>
          <w:sz w:val="24"/>
          <w:szCs w:val="28"/>
        </w:rPr>
        <w:t>栈因为运行时的需要，比如保存系统运行的上下文，需要进行地址段的划分。</w:t>
      </w:r>
    </w:p>
    <w:p w:rsidR="00B25DD4" w:rsidRPr="00281688" w:rsidRDefault="00B25DD4" w:rsidP="00C6608F">
      <w:pPr>
        <w:pStyle w:val="a7"/>
        <w:ind w:left="1560" w:firstLineChars="0" w:firstLine="0"/>
        <w:rPr>
          <w:sz w:val="24"/>
          <w:szCs w:val="28"/>
        </w:rPr>
      </w:pPr>
      <w:r w:rsidRPr="00281688">
        <w:rPr>
          <w:sz w:val="24"/>
          <w:szCs w:val="28"/>
        </w:rPr>
        <w:t xml:space="preserve">        </w:t>
      </w:r>
      <w:r w:rsidRPr="00281688">
        <w:rPr>
          <w:sz w:val="24"/>
          <w:szCs w:val="28"/>
        </w:rPr>
        <w:t>由于栈只能向上增长，因此就会限制住栈存储内容的能力，</w:t>
      </w:r>
    </w:p>
    <w:p w:rsidR="00B25DD4" w:rsidRPr="00281688" w:rsidRDefault="00B25DD4" w:rsidP="00C6608F">
      <w:pPr>
        <w:pStyle w:val="a7"/>
        <w:ind w:left="1560" w:firstLineChars="0" w:firstLine="0"/>
        <w:rPr>
          <w:sz w:val="24"/>
          <w:szCs w:val="28"/>
        </w:rPr>
      </w:pPr>
      <w:r w:rsidRPr="00281688">
        <w:rPr>
          <w:sz w:val="24"/>
          <w:szCs w:val="28"/>
        </w:rPr>
        <w:lastRenderedPageBreak/>
        <w:t xml:space="preserve">        </w:t>
      </w:r>
      <w:r w:rsidRPr="00281688">
        <w:rPr>
          <w:sz w:val="24"/>
          <w:szCs w:val="28"/>
        </w:rPr>
        <w:t>而堆不同，堆中的对象是可以根据需要动态增长的，</w:t>
      </w:r>
    </w:p>
    <w:p w:rsidR="00B25DD4" w:rsidRPr="00281688" w:rsidRDefault="00B25DD4" w:rsidP="00C6608F">
      <w:pPr>
        <w:pStyle w:val="a7"/>
        <w:ind w:left="1560" w:firstLineChars="0" w:firstLine="0"/>
        <w:rPr>
          <w:sz w:val="24"/>
          <w:szCs w:val="28"/>
        </w:rPr>
      </w:pPr>
      <w:r w:rsidRPr="00281688">
        <w:rPr>
          <w:sz w:val="24"/>
          <w:szCs w:val="28"/>
        </w:rPr>
        <w:t xml:space="preserve">        </w:t>
      </w:r>
      <w:r w:rsidRPr="00281688">
        <w:rPr>
          <w:sz w:val="24"/>
          <w:szCs w:val="28"/>
        </w:rPr>
        <w:t>因此栈和堆的拆分使得动态增长成为可能，相应栈中只需记录堆中的一个地址即可。</w:t>
      </w:r>
    </w:p>
    <w:p w:rsidR="00B25DD4" w:rsidRPr="00281688" w:rsidRDefault="00B25DD4" w:rsidP="00C6608F">
      <w:pPr>
        <w:pStyle w:val="a7"/>
        <w:ind w:left="1560" w:firstLineChars="0" w:firstLine="0"/>
        <w:rPr>
          <w:sz w:val="24"/>
          <w:szCs w:val="28"/>
        </w:rPr>
      </w:pPr>
      <w:r w:rsidRPr="00281688">
        <w:rPr>
          <w:sz w:val="24"/>
          <w:szCs w:val="28"/>
        </w:rPr>
        <w:t>     4. </w:t>
      </w:r>
      <w:r w:rsidRPr="00281688">
        <w:rPr>
          <w:sz w:val="24"/>
          <w:szCs w:val="28"/>
        </w:rPr>
        <w:t>面向对象就是堆和栈的完美结合。</w:t>
      </w:r>
    </w:p>
    <w:p w:rsidR="00B25DD4" w:rsidRPr="00281688" w:rsidRDefault="007E3F80" w:rsidP="00C6608F">
      <w:pPr>
        <w:pStyle w:val="a7"/>
        <w:ind w:left="1560" w:firstLineChars="0" w:firstLine="0"/>
        <w:rPr>
          <w:sz w:val="24"/>
          <w:szCs w:val="28"/>
        </w:rPr>
      </w:pPr>
      <w:r w:rsidRPr="00281688">
        <w:rPr>
          <w:sz w:val="24"/>
          <w:szCs w:val="28"/>
        </w:rPr>
        <w:t xml:space="preserve">    </w:t>
      </w:r>
      <w:r w:rsidR="00B25DD4" w:rsidRPr="00281688">
        <w:rPr>
          <w:sz w:val="24"/>
          <w:szCs w:val="28"/>
        </w:rPr>
        <w:t>其实，面向对象方式的程序与以前结构化的程序在执行上没有任何区别。</w:t>
      </w:r>
    </w:p>
    <w:p w:rsidR="00B25DD4" w:rsidRPr="00281688" w:rsidRDefault="007E3F80" w:rsidP="00C6608F">
      <w:pPr>
        <w:pStyle w:val="a7"/>
        <w:ind w:left="1560" w:firstLineChars="0" w:firstLine="0"/>
        <w:rPr>
          <w:sz w:val="24"/>
          <w:szCs w:val="28"/>
        </w:rPr>
      </w:pPr>
      <w:r w:rsidRPr="00281688">
        <w:rPr>
          <w:sz w:val="24"/>
          <w:szCs w:val="28"/>
        </w:rPr>
        <w:t xml:space="preserve">    </w:t>
      </w:r>
      <w:r w:rsidR="00B25DD4" w:rsidRPr="00281688">
        <w:rPr>
          <w:sz w:val="24"/>
          <w:szCs w:val="28"/>
        </w:rPr>
        <w:t>但是，面向对象的引入，使得对待问题的思考方式发生了改变，而更接近于自然方式的思考。</w:t>
      </w:r>
    </w:p>
    <w:p w:rsidR="00B25DD4" w:rsidRPr="00281688" w:rsidRDefault="007E3F80" w:rsidP="00C6608F">
      <w:pPr>
        <w:pStyle w:val="a7"/>
        <w:ind w:left="1560" w:firstLineChars="0" w:firstLine="0"/>
        <w:rPr>
          <w:sz w:val="24"/>
          <w:szCs w:val="28"/>
        </w:rPr>
      </w:pPr>
      <w:r w:rsidRPr="00281688">
        <w:rPr>
          <w:sz w:val="24"/>
          <w:szCs w:val="28"/>
        </w:rPr>
        <w:t xml:space="preserve">    </w:t>
      </w:r>
      <w:r w:rsidR="00B25DD4" w:rsidRPr="00281688">
        <w:rPr>
          <w:sz w:val="24"/>
          <w:szCs w:val="28"/>
        </w:rPr>
        <w:t>当我们把对象拆开，你会发现，对象的属性其实就是数据，存放在堆中；</w:t>
      </w:r>
    </w:p>
    <w:p w:rsidR="00B25DD4" w:rsidRPr="00281688" w:rsidRDefault="00B25DD4" w:rsidP="00C6608F">
      <w:pPr>
        <w:pStyle w:val="a7"/>
        <w:ind w:left="1560" w:firstLineChars="0" w:firstLine="0"/>
        <w:rPr>
          <w:sz w:val="24"/>
          <w:szCs w:val="28"/>
        </w:rPr>
      </w:pPr>
      <w:r w:rsidRPr="00281688">
        <w:rPr>
          <w:sz w:val="24"/>
          <w:szCs w:val="28"/>
        </w:rPr>
        <w:t xml:space="preserve">        </w:t>
      </w:r>
      <w:r w:rsidRPr="00281688">
        <w:rPr>
          <w:sz w:val="24"/>
          <w:szCs w:val="28"/>
        </w:rPr>
        <w:t>而对象的行为（方法），就是运行逻辑，放在栈中。</w:t>
      </w:r>
    </w:p>
    <w:p w:rsidR="00B25DD4" w:rsidRPr="00281688" w:rsidRDefault="00B25DD4" w:rsidP="00C6608F">
      <w:pPr>
        <w:pStyle w:val="a7"/>
        <w:ind w:left="1560" w:firstLineChars="0" w:firstLine="0"/>
        <w:rPr>
          <w:sz w:val="24"/>
          <w:szCs w:val="28"/>
        </w:rPr>
      </w:pPr>
      <w:r w:rsidRPr="00281688">
        <w:rPr>
          <w:sz w:val="24"/>
          <w:szCs w:val="28"/>
        </w:rPr>
        <w:t xml:space="preserve">        </w:t>
      </w:r>
      <w:r w:rsidRPr="00281688">
        <w:rPr>
          <w:sz w:val="24"/>
          <w:szCs w:val="28"/>
        </w:rPr>
        <w:t>我们在编写对象的时候，其实就是编写了数据结构，也编写了处理数据的逻辑。不得不承认，面向对象的设计，确实很美。</w:t>
      </w:r>
    </w:p>
    <w:p w:rsidR="00B25DD4" w:rsidRPr="00281688" w:rsidRDefault="00B25DD4" w:rsidP="00C6608F">
      <w:pPr>
        <w:pStyle w:val="a7"/>
        <w:ind w:left="1560" w:firstLineChars="0" w:firstLine="0"/>
        <w:rPr>
          <w:sz w:val="24"/>
          <w:szCs w:val="28"/>
        </w:rPr>
      </w:pPr>
      <w:r w:rsidRPr="00281688">
        <w:rPr>
          <w:b/>
          <w:bCs/>
          <w:sz w:val="24"/>
          <w:szCs w:val="28"/>
        </w:rPr>
        <w:t> </w:t>
      </w:r>
      <w:r w:rsidRPr="00281688">
        <w:rPr>
          <w:b/>
          <w:bCs/>
          <w:sz w:val="24"/>
          <w:szCs w:val="28"/>
        </w:rPr>
        <w:t>疑问二：</w:t>
      </w:r>
      <w:r w:rsidRPr="00281688">
        <w:rPr>
          <w:sz w:val="24"/>
          <w:szCs w:val="28"/>
        </w:rPr>
        <w:t>  </w:t>
      </w:r>
      <w:r w:rsidRPr="00281688">
        <w:rPr>
          <w:b/>
          <w:bCs/>
          <w:sz w:val="24"/>
          <w:szCs w:val="28"/>
        </w:rPr>
        <w:t>堆中存什么？栈中存什么？</w:t>
      </w:r>
    </w:p>
    <w:p w:rsidR="00B25DD4" w:rsidRPr="00281688" w:rsidRDefault="00B25DD4" w:rsidP="00C6608F">
      <w:pPr>
        <w:pStyle w:val="a7"/>
        <w:ind w:left="1560" w:firstLineChars="0" w:firstLine="0"/>
        <w:rPr>
          <w:sz w:val="24"/>
          <w:szCs w:val="28"/>
        </w:rPr>
      </w:pPr>
      <w:r w:rsidRPr="00281688">
        <w:rPr>
          <w:sz w:val="24"/>
          <w:szCs w:val="28"/>
        </w:rPr>
        <w:t xml:space="preserve">     1. </w:t>
      </w:r>
      <w:r w:rsidRPr="00281688">
        <w:rPr>
          <w:sz w:val="24"/>
          <w:szCs w:val="28"/>
        </w:rPr>
        <w:t>栈存储的信息都是跟当前线程（或程序）相关的信息。</w:t>
      </w:r>
      <w:r w:rsidRPr="00281688">
        <w:rPr>
          <w:sz w:val="24"/>
          <w:szCs w:val="28"/>
        </w:rPr>
        <w:t>(</w:t>
      </w:r>
      <w:r w:rsidRPr="00281688">
        <w:rPr>
          <w:sz w:val="24"/>
          <w:szCs w:val="28"/>
        </w:rPr>
        <w:t>局部变量、程序运行状态、方法、方法返回值</w:t>
      </w:r>
      <w:r w:rsidRPr="00281688">
        <w:rPr>
          <w:sz w:val="24"/>
          <w:szCs w:val="28"/>
        </w:rPr>
        <w:t>)</w:t>
      </w:r>
      <w:r w:rsidRPr="00281688">
        <w:rPr>
          <w:sz w:val="24"/>
          <w:szCs w:val="28"/>
        </w:rPr>
        <w:t>等，</w:t>
      </w:r>
    </w:p>
    <w:p w:rsidR="00B25DD4" w:rsidRPr="00281688" w:rsidRDefault="00B25DD4" w:rsidP="00C6608F">
      <w:pPr>
        <w:pStyle w:val="a7"/>
        <w:ind w:left="1560" w:firstLineChars="0" w:firstLine="0"/>
        <w:rPr>
          <w:sz w:val="24"/>
          <w:szCs w:val="28"/>
        </w:rPr>
      </w:pPr>
      <w:r w:rsidRPr="00281688">
        <w:rPr>
          <w:sz w:val="24"/>
          <w:szCs w:val="28"/>
        </w:rPr>
        <w:t>         </w:t>
      </w:r>
      <w:r w:rsidRPr="00281688">
        <w:rPr>
          <w:sz w:val="24"/>
          <w:szCs w:val="28"/>
        </w:rPr>
        <w:t>栈中存的是基本数据类型和堆中对象的引用。一个对象的大小是不可估计的，或者说是可以动态变化的，但是</w:t>
      </w:r>
    </w:p>
    <w:p w:rsidR="00B25DD4" w:rsidRPr="00281688" w:rsidRDefault="00B25DD4" w:rsidP="00C6608F">
      <w:pPr>
        <w:pStyle w:val="a7"/>
        <w:ind w:left="1560" w:firstLineChars="0" w:firstLine="0"/>
        <w:rPr>
          <w:sz w:val="24"/>
          <w:szCs w:val="28"/>
        </w:rPr>
      </w:pPr>
      <w:r w:rsidRPr="00281688">
        <w:rPr>
          <w:sz w:val="24"/>
          <w:szCs w:val="28"/>
        </w:rPr>
        <w:t>         </w:t>
      </w:r>
      <w:r w:rsidRPr="00281688">
        <w:rPr>
          <w:sz w:val="24"/>
          <w:szCs w:val="28"/>
        </w:rPr>
        <w:t>在栈中，一个对象只对应了一个</w:t>
      </w:r>
      <w:r w:rsidRPr="00281688">
        <w:rPr>
          <w:sz w:val="24"/>
          <w:szCs w:val="28"/>
        </w:rPr>
        <w:t>4byte</w:t>
      </w:r>
      <w:r w:rsidRPr="00281688">
        <w:rPr>
          <w:sz w:val="24"/>
          <w:szCs w:val="28"/>
        </w:rPr>
        <w:t>的引用（堆栈分离的好处）。</w:t>
      </w:r>
    </w:p>
    <w:p w:rsidR="00B25DD4" w:rsidRPr="00281688" w:rsidRDefault="00B25DD4" w:rsidP="00C6608F">
      <w:pPr>
        <w:pStyle w:val="a7"/>
        <w:ind w:left="1560" w:firstLineChars="0" w:firstLine="0"/>
        <w:rPr>
          <w:sz w:val="24"/>
          <w:szCs w:val="28"/>
        </w:rPr>
      </w:pPr>
      <w:r w:rsidRPr="00281688">
        <w:rPr>
          <w:sz w:val="24"/>
          <w:szCs w:val="28"/>
        </w:rPr>
        <w:t xml:space="preserve">     2. </w:t>
      </w:r>
      <w:r w:rsidRPr="00281688">
        <w:rPr>
          <w:sz w:val="24"/>
          <w:szCs w:val="28"/>
        </w:rPr>
        <w:t>堆只负责存储对象信息。</w:t>
      </w:r>
    </w:p>
    <w:p w:rsidR="00B25DD4" w:rsidRPr="00281688" w:rsidRDefault="00B25DD4" w:rsidP="00C6608F">
      <w:pPr>
        <w:pStyle w:val="a7"/>
        <w:ind w:left="1560" w:firstLineChars="0" w:firstLine="0"/>
        <w:rPr>
          <w:sz w:val="24"/>
          <w:szCs w:val="28"/>
        </w:rPr>
      </w:pPr>
      <w:r w:rsidRPr="00281688">
        <w:rPr>
          <w:sz w:val="24"/>
          <w:szCs w:val="28"/>
        </w:rPr>
        <w:t> </w:t>
      </w:r>
      <w:r w:rsidRPr="00281688">
        <w:rPr>
          <w:b/>
          <w:bCs/>
          <w:sz w:val="24"/>
          <w:szCs w:val="28"/>
        </w:rPr>
        <w:t>疑问三：</w:t>
      </w:r>
      <w:r w:rsidRPr="00281688">
        <w:rPr>
          <w:b/>
          <w:bCs/>
          <w:sz w:val="24"/>
          <w:szCs w:val="28"/>
        </w:rPr>
        <w:t xml:space="preserve">  </w:t>
      </w:r>
      <w:r w:rsidRPr="00281688">
        <w:rPr>
          <w:b/>
          <w:bCs/>
          <w:sz w:val="24"/>
          <w:szCs w:val="28"/>
        </w:rPr>
        <w:t>为什么不把基本类型放堆中呢？</w:t>
      </w:r>
    </w:p>
    <w:p w:rsidR="00B25DD4" w:rsidRPr="00281688" w:rsidRDefault="00B25DD4" w:rsidP="00C6608F">
      <w:pPr>
        <w:pStyle w:val="a7"/>
        <w:ind w:left="1560" w:firstLineChars="0" w:firstLine="0"/>
        <w:rPr>
          <w:sz w:val="24"/>
          <w:szCs w:val="28"/>
        </w:rPr>
      </w:pPr>
      <w:r w:rsidRPr="00281688">
        <w:rPr>
          <w:sz w:val="24"/>
          <w:szCs w:val="28"/>
        </w:rPr>
        <w:t xml:space="preserve">     1. </w:t>
      </w:r>
      <w:r w:rsidRPr="00281688">
        <w:rPr>
          <w:sz w:val="24"/>
          <w:szCs w:val="28"/>
        </w:rPr>
        <w:t>其占用的空间一般是</w:t>
      </w:r>
      <w:r w:rsidRPr="00281688">
        <w:rPr>
          <w:sz w:val="24"/>
          <w:szCs w:val="28"/>
        </w:rPr>
        <w:t>1~8</w:t>
      </w:r>
      <w:r w:rsidRPr="00281688">
        <w:rPr>
          <w:sz w:val="24"/>
          <w:szCs w:val="28"/>
        </w:rPr>
        <w:t>个字节</w:t>
      </w:r>
      <w:r w:rsidRPr="00281688">
        <w:rPr>
          <w:sz w:val="24"/>
          <w:szCs w:val="28"/>
        </w:rPr>
        <w:t>---</w:t>
      </w:r>
      <w:r w:rsidRPr="00281688">
        <w:rPr>
          <w:sz w:val="24"/>
          <w:szCs w:val="28"/>
        </w:rPr>
        <w:t>需要空间比较少，</w:t>
      </w:r>
    </w:p>
    <w:p w:rsidR="00B25DD4" w:rsidRPr="00281688" w:rsidRDefault="00B25DD4" w:rsidP="00C6608F">
      <w:pPr>
        <w:pStyle w:val="a7"/>
        <w:ind w:left="1560" w:firstLineChars="0" w:firstLine="0"/>
        <w:rPr>
          <w:sz w:val="24"/>
          <w:szCs w:val="28"/>
        </w:rPr>
      </w:pPr>
      <w:r w:rsidRPr="00281688">
        <w:rPr>
          <w:sz w:val="24"/>
          <w:szCs w:val="28"/>
        </w:rPr>
        <w:t>     2.</w:t>
      </w:r>
      <w:r w:rsidRPr="00281688">
        <w:rPr>
          <w:sz w:val="24"/>
          <w:szCs w:val="28"/>
        </w:rPr>
        <w:t>而且因为是基本类型，所以不会出现动态增长的情况</w:t>
      </w:r>
      <w:r w:rsidRPr="00281688">
        <w:rPr>
          <w:sz w:val="24"/>
          <w:szCs w:val="28"/>
        </w:rPr>
        <w:t>---</w:t>
      </w:r>
      <w:r w:rsidRPr="00281688">
        <w:rPr>
          <w:sz w:val="24"/>
          <w:szCs w:val="28"/>
        </w:rPr>
        <w:t>长度固定，因此栈中存储</w:t>
      </w:r>
      <w:r w:rsidR="001703E5" w:rsidRPr="00281688">
        <w:rPr>
          <w:sz w:val="24"/>
          <w:szCs w:val="28"/>
        </w:rPr>
        <w:t>就够了，如果把它存在堆中是没有什么意义的（还会浪费空间</w:t>
      </w:r>
      <w:r w:rsidRPr="00281688">
        <w:rPr>
          <w:sz w:val="24"/>
          <w:szCs w:val="28"/>
        </w:rPr>
        <w:t>）。</w:t>
      </w:r>
    </w:p>
    <w:p w:rsidR="00B25DD4" w:rsidRPr="00281688" w:rsidRDefault="00B25DD4" w:rsidP="00C6608F">
      <w:pPr>
        <w:pStyle w:val="a7"/>
        <w:ind w:left="1560" w:firstLineChars="0" w:firstLine="0"/>
        <w:rPr>
          <w:sz w:val="24"/>
          <w:szCs w:val="28"/>
        </w:rPr>
      </w:pPr>
      <w:r w:rsidRPr="00281688">
        <w:rPr>
          <w:b/>
          <w:bCs/>
          <w:sz w:val="24"/>
          <w:szCs w:val="28"/>
        </w:rPr>
        <w:t>疑问四：</w:t>
      </w:r>
      <w:r w:rsidRPr="00281688">
        <w:rPr>
          <w:sz w:val="24"/>
          <w:szCs w:val="28"/>
        </w:rPr>
        <w:t>  </w:t>
      </w:r>
      <w:r w:rsidRPr="00281688">
        <w:rPr>
          <w:b/>
          <w:bCs/>
          <w:sz w:val="24"/>
          <w:szCs w:val="28"/>
        </w:rPr>
        <w:t>java</w:t>
      </w:r>
      <w:r w:rsidRPr="00281688">
        <w:rPr>
          <w:b/>
          <w:bCs/>
          <w:sz w:val="24"/>
          <w:szCs w:val="28"/>
        </w:rPr>
        <w:t>中的参数传递是传值呢？还是传引用？</w:t>
      </w:r>
    </w:p>
    <w:p w:rsidR="00B25DD4" w:rsidRPr="00281688" w:rsidRDefault="00B25DD4" w:rsidP="00C6608F">
      <w:pPr>
        <w:pStyle w:val="a7"/>
        <w:ind w:left="1560" w:firstLineChars="0" w:firstLine="0"/>
        <w:rPr>
          <w:sz w:val="24"/>
          <w:szCs w:val="28"/>
        </w:rPr>
      </w:pPr>
      <w:r w:rsidRPr="00281688">
        <w:rPr>
          <w:sz w:val="24"/>
          <w:szCs w:val="28"/>
        </w:rPr>
        <w:t>     </w:t>
      </w:r>
      <w:r w:rsidRPr="00281688">
        <w:rPr>
          <w:sz w:val="24"/>
          <w:szCs w:val="28"/>
        </w:rPr>
        <w:t>对象传递是引用值传递，原始类型数据传递是值传递</w:t>
      </w:r>
    </w:p>
    <w:p w:rsidR="00B25DD4" w:rsidRPr="00281688" w:rsidRDefault="00B25DD4" w:rsidP="00C6608F">
      <w:pPr>
        <w:pStyle w:val="a7"/>
        <w:ind w:left="1560" w:firstLineChars="0" w:firstLine="0"/>
        <w:rPr>
          <w:sz w:val="24"/>
          <w:szCs w:val="28"/>
        </w:rPr>
      </w:pPr>
      <w:r w:rsidRPr="00281688">
        <w:rPr>
          <w:sz w:val="24"/>
          <w:szCs w:val="28"/>
        </w:rPr>
        <w:t>     </w:t>
      </w:r>
      <w:r w:rsidRPr="00281688">
        <w:rPr>
          <w:sz w:val="24"/>
          <w:szCs w:val="28"/>
        </w:rPr>
        <w:t>实际上这个传入函数的值是对象引用的拷贝，即传递的是引用的地址值，所以还是按值传递</w:t>
      </w:r>
    </w:p>
    <w:p w:rsidR="00B25DD4" w:rsidRPr="00281688" w:rsidRDefault="00B25DD4" w:rsidP="00C6608F">
      <w:pPr>
        <w:pStyle w:val="a7"/>
        <w:ind w:left="1560" w:firstLineChars="0" w:firstLine="0"/>
        <w:rPr>
          <w:sz w:val="24"/>
          <w:szCs w:val="28"/>
        </w:rPr>
      </w:pPr>
      <w:r w:rsidRPr="00281688">
        <w:rPr>
          <w:sz w:val="24"/>
          <w:szCs w:val="28"/>
        </w:rPr>
        <w:t xml:space="preserve">      </w:t>
      </w:r>
      <w:r w:rsidRPr="00281688">
        <w:rPr>
          <w:sz w:val="24"/>
          <w:szCs w:val="28"/>
        </w:rPr>
        <w:t>堆和栈中，栈是程序运行最根本的东西。程序运行可以没有堆，但是不能没有栈。</w:t>
      </w:r>
    </w:p>
    <w:p w:rsidR="00B25DD4" w:rsidRPr="00281688" w:rsidRDefault="00B25DD4" w:rsidP="00C6608F">
      <w:pPr>
        <w:pStyle w:val="a7"/>
        <w:ind w:left="1560" w:firstLineChars="0" w:firstLine="0"/>
        <w:rPr>
          <w:sz w:val="24"/>
          <w:szCs w:val="28"/>
        </w:rPr>
      </w:pPr>
      <w:r w:rsidRPr="00281688">
        <w:rPr>
          <w:sz w:val="24"/>
          <w:szCs w:val="28"/>
        </w:rPr>
        <w:t xml:space="preserve">      </w:t>
      </w:r>
      <w:r w:rsidRPr="00281688">
        <w:rPr>
          <w:sz w:val="24"/>
          <w:szCs w:val="28"/>
        </w:rPr>
        <w:t>而堆是为栈进行数据存储服</w:t>
      </w:r>
      <w:r w:rsidR="001703E5" w:rsidRPr="00281688">
        <w:rPr>
          <w:sz w:val="24"/>
          <w:szCs w:val="28"/>
        </w:rPr>
        <w:t>务的，</w:t>
      </w:r>
      <w:r w:rsidRPr="00281688">
        <w:rPr>
          <w:sz w:val="24"/>
          <w:szCs w:val="28"/>
        </w:rPr>
        <w:t>堆就是一块共享的内存。</w:t>
      </w:r>
    </w:p>
    <w:p w:rsidR="00B25DD4" w:rsidRPr="00281688" w:rsidRDefault="001703E5" w:rsidP="00C6608F">
      <w:pPr>
        <w:pStyle w:val="a7"/>
        <w:ind w:left="1560" w:firstLineChars="0" w:firstLine="0"/>
        <w:rPr>
          <w:sz w:val="24"/>
          <w:szCs w:val="28"/>
        </w:rPr>
      </w:pPr>
      <w:r w:rsidRPr="00281688">
        <w:rPr>
          <w:sz w:val="24"/>
          <w:szCs w:val="28"/>
        </w:rPr>
        <w:t xml:space="preserve">    </w:t>
      </w:r>
      <w:r w:rsidR="00B25DD4" w:rsidRPr="00281688">
        <w:rPr>
          <w:sz w:val="24"/>
          <w:szCs w:val="28"/>
        </w:rPr>
        <w:t>不过，正是因为堆和栈的分离的思想，才使得</w:t>
      </w:r>
      <w:r w:rsidR="00B25DD4" w:rsidRPr="00281688">
        <w:rPr>
          <w:sz w:val="24"/>
          <w:szCs w:val="28"/>
        </w:rPr>
        <w:t>java</w:t>
      </w:r>
      <w:r w:rsidR="00B25DD4" w:rsidRPr="00281688">
        <w:rPr>
          <w:sz w:val="24"/>
          <w:szCs w:val="28"/>
        </w:rPr>
        <w:t>的垃圾回收成为可能。</w:t>
      </w:r>
    </w:p>
    <w:p w:rsidR="00B25DD4" w:rsidRPr="00281688" w:rsidRDefault="00B25DD4" w:rsidP="00C6608F">
      <w:pPr>
        <w:pStyle w:val="a7"/>
        <w:ind w:left="1560" w:firstLineChars="0" w:firstLine="0"/>
        <w:rPr>
          <w:sz w:val="24"/>
          <w:szCs w:val="28"/>
        </w:rPr>
      </w:pPr>
      <w:r w:rsidRPr="00281688">
        <w:rPr>
          <w:sz w:val="24"/>
          <w:szCs w:val="28"/>
        </w:rPr>
        <w:t>      java</w:t>
      </w:r>
      <w:r w:rsidRPr="00281688">
        <w:rPr>
          <w:sz w:val="24"/>
          <w:szCs w:val="28"/>
        </w:rPr>
        <w:t>中，栈的大小通过</w:t>
      </w:r>
      <w:r w:rsidRPr="00281688">
        <w:rPr>
          <w:sz w:val="24"/>
          <w:szCs w:val="28"/>
        </w:rPr>
        <w:t>-</w:t>
      </w:r>
      <w:proofErr w:type="spellStart"/>
      <w:r w:rsidRPr="00281688">
        <w:rPr>
          <w:sz w:val="24"/>
          <w:szCs w:val="28"/>
        </w:rPr>
        <w:t>Xss</w:t>
      </w:r>
      <w:proofErr w:type="spellEnd"/>
      <w:r w:rsidRPr="00281688">
        <w:rPr>
          <w:sz w:val="24"/>
          <w:szCs w:val="28"/>
        </w:rPr>
        <w:t>来设置，当栈中存储的数据比较多时，需要适当调大这个值，否则会出现</w:t>
      </w:r>
      <w:r w:rsidRPr="00281688">
        <w:rPr>
          <w:sz w:val="24"/>
          <w:szCs w:val="28"/>
        </w:rPr>
        <w:t> </w:t>
      </w:r>
      <w:proofErr w:type="spellStart"/>
      <w:r w:rsidRPr="00281688">
        <w:rPr>
          <w:b/>
          <w:bCs/>
          <w:sz w:val="24"/>
          <w:szCs w:val="28"/>
        </w:rPr>
        <w:t>java</w:t>
      </w:r>
      <w:r w:rsidRPr="00281688">
        <w:rPr>
          <w:sz w:val="24"/>
          <w:szCs w:val="28"/>
        </w:rPr>
        <w:t>.lang.StackOverflowError</w:t>
      </w:r>
      <w:proofErr w:type="spellEnd"/>
      <w:r w:rsidRPr="00281688">
        <w:rPr>
          <w:sz w:val="24"/>
          <w:szCs w:val="28"/>
        </w:rPr>
        <w:t>异常。</w:t>
      </w:r>
    </w:p>
    <w:p w:rsidR="000B0C5D" w:rsidRPr="00281688" w:rsidRDefault="000B0C5D" w:rsidP="0086448A">
      <w:pPr>
        <w:pStyle w:val="a7"/>
        <w:numPr>
          <w:ilvl w:val="0"/>
          <w:numId w:val="4"/>
        </w:numPr>
        <w:ind w:firstLineChars="0"/>
        <w:outlineLvl w:val="2"/>
        <w:rPr>
          <w:sz w:val="24"/>
          <w:szCs w:val="28"/>
        </w:rPr>
      </w:pPr>
      <w:r w:rsidRPr="00281688">
        <w:rPr>
          <w:sz w:val="24"/>
          <w:szCs w:val="28"/>
        </w:rPr>
        <w:t>D</w:t>
      </w:r>
      <w:r w:rsidRPr="00281688">
        <w:rPr>
          <w:rFonts w:hint="eastAsia"/>
          <w:sz w:val="24"/>
          <w:szCs w:val="28"/>
        </w:rPr>
        <w:t>d</w:t>
      </w:r>
    </w:p>
    <w:p w:rsidR="000B0C5D" w:rsidRPr="00281688" w:rsidRDefault="000B0C5D" w:rsidP="0086448A">
      <w:pPr>
        <w:pStyle w:val="a7"/>
        <w:numPr>
          <w:ilvl w:val="0"/>
          <w:numId w:val="4"/>
        </w:numPr>
        <w:ind w:firstLineChars="0"/>
        <w:outlineLvl w:val="2"/>
        <w:rPr>
          <w:sz w:val="24"/>
          <w:szCs w:val="28"/>
        </w:rPr>
      </w:pPr>
      <w:r w:rsidRPr="00281688">
        <w:rPr>
          <w:sz w:val="24"/>
          <w:szCs w:val="28"/>
        </w:rPr>
        <w:t>D</w:t>
      </w:r>
    </w:p>
    <w:p w:rsidR="00D93D2D" w:rsidRPr="00281688" w:rsidRDefault="00D93D2D" w:rsidP="0086448A">
      <w:pPr>
        <w:pStyle w:val="a7"/>
        <w:numPr>
          <w:ilvl w:val="0"/>
          <w:numId w:val="2"/>
        </w:numPr>
        <w:ind w:firstLineChars="0"/>
        <w:outlineLvl w:val="1"/>
        <w:rPr>
          <w:b/>
          <w:sz w:val="24"/>
          <w:szCs w:val="28"/>
        </w:rPr>
      </w:pPr>
      <w:r w:rsidRPr="00281688">
        <w:rPr>
          <w:rFonts w:hint="eastAsia"/>
          <w:b/>
          <w:sz w:val="24"/>
          <w:szCs w:val="28"/>
        </w:rPr>
        <w:t>基础语法</w:t>
      </w:r>
    </w:p>
    <w:p w:rsidR="00B64EA1" w:rsidRPr="00281688" w:rsidRDefault="00B64EA1" w:rsidP="00B64EA1">
      <w:pPr>
        <w:pStyle w:val="a7"/>
        <w:numPr>
          <w:ilvl w:val="0"/>
          <w:numId w:val="8"/>
        </w:numPr>
        <w:ind w:firstLineChars="0"/>
        <w:outlineLvl w:val="2"/>
        <w:rPr>
          <w:b/>
          <w:sz w:val="24"/>
          <w:szCs w:val="28"/>
        </w:rPr>
      </w:pPr>
      <w:bookmarkStart w:id="0" w:name="t1"/>
      <w:bookmarkStart w:id="1" w:name="_Toc462308933"/>
      <w:bookmarkEnd w:id="0"/>
      <w:r w:rsidRPr="00281688">
        <w:rPr>
          <w:b/>
          <w:sz w:val="24"/>
          <w:szCs w:val="28"/>
        </w:rPr>
        <w:t>一个</w:t>
      </w:r>
      <w:r w:rsidRPr="00281688">
        <w:rPr>
          <w:b/>
          <w:sz w:val="24"/>
          <w:szCs w:val="28"/>
        </w:rPr>
        <w:t>".java"</w:t>
      </w:r>
      <w:r w:rsidRPr="00281688">
        <w:rPr>
          <w:b/>
          <w:sz w:val="24"/>
          <w:szCs w:val="28"/>
        </w:rPr>
        <w:t>源文件中是否可以包括多个类（不是内部类）？有什么限制？</w:t>
      </w:r>
      <w:bookmarkEnd w:id="1"/>
    </w:p>
    <w:p w:rsidR="00B64EA1" w:rsidRPr="00281688" w:rsidRDefault="00B64EA1" w:rsidP="00B64EA1">
      <w:pPr>
        <w:pStyle w:val="a7"/>
        <w:ind w:left="1560" w:firstLineChars="0" w:firstLine="0"/>
        <w:rPr>
          <w:sz w:val="24"/>
          <w:szCs w:val="28"/>
        </w:rPr>
      </w:pPr>
      <w:r w:rsidRPr="00281688">
        <w:rPr>
          <w:sz w:val="24"/>
          <w:szCs w:val="28"/>
        </w:rPr>
        <w:t>可以有多个类，但只能有一个</w:t>
      </w:r>
      <w:r w:rsidRPr="00281688">
        <w:rPr>
          <w:sz w:val="24"/>
          <w:szCs w:val="28"/>
        </w:rPr>
        <w:t>public</w:t>
      </w:r>
      <w:r w:rsidRPr="00281688">
        <w:rPr>
          <w:sz w:val="24"/>
          <w:szCs w:val="28"/>
        </w:rPr>
        <w:t>的类，并且</w:t>
      </w:r>
      <w:r w:rsidRPr="00281688">
        <w:rPr>
          <w:sz w:val="24"/>
          <w:szCs w:val="28"/>
        </w:rPr>
        <w:t>public</w:t>
      </w:r>
      <w:r w:rsidRPr="00281688">
        <w:rPr>
          <w:sz w:val="24"/>
          <w:szCs w:val="28"/>
        </w:rPr>
        <w:t>的类名必</w:t>
      </w:r>
      <w:r w:rsidRPr="00281688">
        <w:rPr>
          <w:sz w:val="24"/>
          <w:szCs w:val="28"/>
        </w:rPr>
        <w:lastRenderedPageBreak/>
        <w:t>须与文件名相一致。</w:t>
      </w:r>
    </w:p>
    <w:p w:rsidR="00B64EA1" w:rsidRPr="00281688" w:rsidRDefault="00B64EA1" w:rsidP="00B64EA1">
      <w:pPr>
        <w:pStyle w:val="a7"/>
        <w:ind w:left="1560" w:firstLineChars="0" w:firstLine="0"/>
        <w:rPr>
          <w:sz w:val="24"/>
          <w:szCs w:val="28"/>
        </w:rPr>
      </w:pPr>
      <w:r w:rsidRPr="00281688">
        <w:rPr>
          <w:rFonts w:hint="eastAsia"/>
          <w:sz w:val="24"/>
          <w:szCs w:val="28"/>
        </w:rPr>
        <w:t>一个文件中可以只有非</w:t>
      </w:r>
      <w:r w:rsidRPr="00281688">
        <w:rPr>
          <w:rFonts w:hint="eastAsia"/>
          <w:sz w:val="24"/>
          <w:szCs w:val="28"/>
        </w:rPr>
        <w:t>public</w:t>
      </w:r>
      <w:r w:rsidRPr="00281688">
        <w:rPr>
          <w:rFonts w:hint="eastAsia"/>
          <w:sz w:val="24"/>
          <w:szCs w:val="28"/>
        </w:rPr>
        <w:t>类，如果只有一个非</w:t>
      </w:r>
      <w:r w:rsidRPr="00281688">
        <w:rPr>
          <w:rFonts w:hint="eastAsia"/>
          <w:sz w:val="24"/>
          <w:szCs w:val="28"/>
        </w:rPr>
        <w:t>public</w:t>
      </w:r>
      <w:r w:rsidRPr="00281688">
        <w:rPr>
          <w:rFonts w:hint="eastAsia"/>
          <w:sz w:val="24"/>
          <w:szCs w:val="28"/>
        </w:rPr>
        <w:t>类，此类可以跟文件名不同</w:t>
      </w:r>
    </w:p>
    <w:p w:rsidR="00B64EA1" w:rsidRPr="00281688" w:rsidRDefault="00B64EA1" w:rsidP="00B64EA1">
      <w:pPr>
        <w:pStyle w:val="a7"/>
        <w:numPr>
          <w:ilvl w:val="0"/>
          <w:numId w:val="8"/>
        </w:numPr>
        <w:ind w:firstLineChars="0"/>
        <w:outlineLvl w:val="2"/>
        <w:rPr>
          <w:b/>
          <w:sz w:val="24"/>
          <w:szCs w:val="28"/>
        </w:rPr>
      </w:pPr>
      <w:bookmarkStart w:id="2" w:name="t2"/>
      <w:bookmarkStart w:id="3" w:name="t3"/>
      <w:bookmarkStart w:id="4" w:name="_Toc462308934"/>
      <w:bookmarkEnd w:id="2"/>
      <w:bookmarkEnd w:id="3"/>
      <w:r w:rsidRPr="00281688">
        <w:rPr>
          <w:b/>
          <w:sz w:val="24"/>
          <w:szCs w:val="28"/>
        </w:rPr>
        <w:t>&amp;</w:t>
      </w:r>
      <w:r w:rsidRPr="00281688">
        <w:rPr>
          <w:b/>
          <w:sz w:val="24"/>
          <w:szCs w:val="28"/>
        </w:rPr>
        <w:t>和</w:t>
      </w:r>
      <w:r w:rsidRPr="00281688">
        <w:rPr>
          <w:b/>
          <w:sz w:val="24"/>
          <w:szCs w:val="28"/>
        </w:rPr>
        <w:t>&amp;&amp;</w:t>
      </w:r>
      <w:r w:rsidRPr="00281688">
        <w:rPr>
          <w:b/>
          <w:sz w:val="24"/>
          <w:szCs w:val="28"/>
        </w:rPr>
        <w:t>的区别。</w:t>
      </w:r>
      <w:bookmarkEnd w:id="4"/>
    </w:p>
    <w:p w:rsidR="00B64EA1" w:rsidRPr="00281688" w:rsidRDefault="00B64EA1" w:rsidP="00B64EA1">
      <w:pPr>
        <w:pStyle w:val="a7"/>
        <w:ind w:left="1560" w:firstLineChars="0" w:firstLine="0"/>
        <w:rPr>
          <w:sz w:val="24"/>
          <w:szCs w:val="28"/>
        </w:rPr>
      </w:pPr>
      <w:r w:rsidRPr="00281688">
        <w:rPr>
          <w:sz w:val="24"/>
          <w:szCs w:val="28"/>
        </w:rPr>
        <w:t>&amp;</w:t>
      </w:r>
      <w:r w:rsidRPr="00281688">
        <w:rPr>
          <w:sz w:val="24"/>
          <w:szCs w:val="28"/>
        </w:rPr>
        <w:t>和</w:t>
      </w:r>
      <w:r w:rsidRPr="00281688">
        <w:rPr>
          <w:sz w:val="24"/>
          <w:szCs w:val="28"/>
        </w:rPr>
        <w:t>&amp;&amp;</w:t>
      </w:r>
      <w:r w:rsidRPr="00281688">
        <w:rPr>
          <w:sz w:val="24"/>
          <w:szCs w:val="28"/>
        </w:rPr>
        <w:t>都可以用作逻辑与的运算符</w:t>
      </w:r>
      <w:r w:rsidRPr="00281688">
        <w:rPr>
          <w:rFonts w:hint="eastAsia"/>
          <w:sz w:val="24"/>
          <w:szCs w:val="28"/>
        </w:rPr>
        <w:t>，</w:t>
      </w:r>
      <w:r w:rsidRPr="00281688">
        <w:rPr>
          <w:rFonts w:hint="eastAsia"/>
          <w:sz w:val="24"/>
          <w:szCs w:val="28"/>
        </w:rPr>
        <w:t>&amp;&amp;</w:t>
      </w:r>
      <w:r w:rsidRPr="00281688">
        <w:rPr>
          <w:rFonts w:hint="eastAsia"/>
          <w:sz w:val="24"/>
          <w:szCs w:val="28"/>
        </w:rPr>
        <w:t>为短路与，</w:t>
      </w:r>
      <w:r w:rsidRPr="00281688">
        <w:rPr>
          <w:rFonts w:hint="eastAsia"/>
          <w:sz w:val="24"/>
          <w:szCs w:val="28"/>
        </w:rPr>
        <w:t>&amp;</w:t>
      </w:r>
      <w:r w:rsidRPr="00281688">
        <w:rPr>
          <w:rFonts w:hint="eastAsia"/>
          <w:sz w:val="24"/>
          <w:szCs w:val="28"/>
        </w:rPr>
        <w:t>不是短路与。</w:t>
      </w:r>
    </w:p>
    <w:p w:rsidR="00B64EA1" w:rsidRPr="00281688" w:rsidRDefault="00B64EA1" w:rsidP="00B64EA1">
      <w:pPr>
        <w:pStyle w:val="a7"/>
        <w:ind w:left="1560" w:firstLineChars="0" w:firstLine="0"/>
        <w:rPr>
          <w:sz w:val="24"/>
          <w:szCs w:val="28"/>
        </w:rPr>
      </w:pPr>
      <w:r w:rsidRPr="00281688">
        <w:rPr>
          <w:rFonts w:hint="eastAsia"/>
          <w:sz w:val="24"/>
          <w:szCs w:val="28"/>
        </w:rPr>
        <w:t>另外</w:t>
      </w:r>
      <w:r w:rsidRPr="00281688">
        <w:rPr>
          <w:rFonts w:hint="eastAsia"/>
          <w:sz w:val="24"/>
          <w:szCs w:val="28"/>
        </w:rPr>
        <w:t>&amp;</w:t>
      </w:r>
      <w:r w:rsidRPr="00281688">
        <w:rPr>
          <w:rFonts w:hint="eastAsia"/>
          <w:sz w:val="24"/>
          <w:szCs w:val="28"/>
        </w:rPr>
        <w:t>可以做为整数的位运算符</w:t>
      </w:r>
    </w:p>
    <w:p w:rsidR="00B64EA1" w:rsidRPr="00281688" w:rsidRDefault="00B64EA1" w:rsidP="00B64EA1">
      <w:pPr>
        <w:pStyle w:val="a7"/>
        <w:ind w:left="1560" w:firstLineChars="0" w:firstLine="0"/>
        <w:rPr>
          <w:sz w:val="24"/>
          <w:szCs w:val="28"/>
        </w:rPr>
      </w:pPr>
      <w:r w:rsidRPr="00281688">
        <w:rPr>
          <w:rFonts w:hint="eastAsia"/>
          <w:sz w:val="24"/>
          <w:szCs w:val="28"/>
        </w:rPr>
        <w:t>例</w:t>
      </w:r>
      <w:r w:rsidRPr="00281688">
        <w:rPr>
          <w:rFonts w:hint="eastAsia"/>
          <w:sz w:val="24"/>
          <w:szCs w:val="28"/>
        </w:rPr>
        <w:t>1</w:t>
      </w:r>
      <w:r w:rsidRPr="00281688">
        <w:rPr>
          <w:rFonts w:hint="eastAsia"/>
          <w:sz w:val="24"/>
          <w:szCs w:val="28"/>
        </w:rPr>
        <w:t>：</w:t>
      </w:r>
      <w:r w:rsidRPr="00281688">
        <w:rPr>
          <w:sz w:val="24"/>
          <w:szCs w:val="28"/>
        </w:rPr>
        <w:t>对于</w:t>
      </w:r>
      <w:r w:rsidRPr="00281688">
        <w:rPr>
          <w:sz w:val="24"/>
          <w:szCs w:val="28"/>
        </w:rPr>
        <w:t>if(str != null&amp;&amp; !</w:t>
      </w:r>
      <w:proofErr w:type="spellStart"/>
      <w:r w:rsidRPr="00281688">
        <w:rPr>
          <w:sz w:val="24"/>
          <w:szCs w:val="28"/>
        </w:rPr>
        <w:t>str.equals</w:t>
      </w:r>
      <w:proofErr w:type="spellEnd"/>
      <w:r w:rsidRPr="00281688">
        <w:rPr>
          <w:sz w:val="24"/>
          <w:szCs w:val="28"/>
        </w:rPr>
        <w:t>(“”))</w:t>
      </w:r>
      <w:r w:rsidRPr="00281688">
        <w:rPr>
          <w:sz w:val="24"/>
          <w:szCs w:val="28"/>
        </w:rPr>
        <w:t>表达式，当</w:t>
      </w:r>
      <w:r w:rsidRPr="00281688">
        <w:rPr>
          <w:sz w:val="24"/>
          <w:szCs w:val="28"/>
        </w:rPr>
        <w:t>str</w:t>
      </w:r>
      <w:r w:rsidRPr="00281688">
        <w:rPr>
          <w:sz w:val="24"/>
          <w:szCs w:val="28"/>
        </w:rPr>
        <w:t>为</w:t>
      </w:r>
      <w:r w:rsidRPr="00281688">
        <w:rPr>
          <w:sz w:val="24"/>
          <w:szCs w:val="28"/>
        </w:rPr>
        <w:t>null</w:t>
      </w:r>
      <w:r w:rsidRPr="00281688">
        <w:rPr>
          <w:sz w:val="24"/>
          <w:szCs w:val="28"/>
        </w:rPr>
        <w:t>时，后面的表达式不会执行，所以不会出现</w:t>
      </w:r>
      <w:proofErr w:type="spellStart"/>
      <w:r w:rsidRPr="00281688">
        <w:rPr>
          <w:sz w:val="24"/>
          <w:szCs w:val="28"/>
        </w:rPr>
        <w:t>NullPointerException</w:t>
      </w:r>
      <w:proofErr w:type="spellEnd"/>
      <w:r w:rsidRPr="00281688">
        <w:rPr>
          <w:sz w:val="24"/>
          <w:szCs w:val="28"/>
        </w:rPr>
        <w:t>如果将</w:t>
      </w:r>
      <w:r w:rsidRPr="00281688">
        <w:rPr>
          <w:sz w:val="24"/>
          <w:szCs w:val="28"/>
        </w:rPr>
        <w:t>&amp;&amp;</w:t>
      </w:r>
      <w:r w:rsidRPr="00281688">
        <w:rPr>
          <w:sz w:val="24"/>
          <w:szCs w:val="28"/>
        </w:rPr>
        <w:t>改为</w:t>
      </w:r>
      <w:r w:rsidRPr="00281688">
        <w:rPr>
          <w:sz w:val="24"/>
          <w:szCs w:val="28"/>
        </w:rPr>
        <w:t>&amp;</w:t>
      </w:r>
      <w:r w:rsidRPr="00281688">
        <w:rPr>
          <w:sz w:val="24"/>
          <w:szCs w:val="28"/>
        </w:rPr>
        <w:t>，则会抛出</w:t>
      </w:r>
      <w:proofErr w:type="spellStart"/>
      <w:r w:rsidRPr="00281688">
        <w:rPr>
          <w:sz w:val="24"/>
          <w:szCs w:val="28"/>
        </w:rPr>
        <w:t>NullPointerException</w:t>
      </w:r>
      <w:proofErr w:type="spellEnd"/>
      <w:r w:rsidRPr="00281688">
        <w:rPr>
          <w:sz w:val="24"/>
          <w:szCs w:val="28"/>
        </w:rPr>
        <w:t>异常。</w:t>
      </w:r>
    </w:p>
    <w:p w:rsidR="00B64EA1" w:rsidRPr="00281688" w:rsidRDefault="00B64EA1" w:rsidP="00B64EA1">
      <w:pPr>
        <w:pStyle w:val="a7"/>
        <w:ind w:left="1560" w:firstLineChars="0" w:firstLine="0"/>
        <w:rPr>
          <w:sz w:val="24"/>
          <w:szCs w:val="28"/>
        </w:rPr>
      </w:pPr>
      <w:r w:rsidRPr="00281688">
        <w:rPr>
          <w:rFonts w:hint="eastAsia"/>
          <w:sz w:val="24"/>
          <w:szCs w:val="28"/>
        </w:rPr>
        <w:t>例</w:t>
      </w:r>
      <w:r w:rsidRPr="00281688">
        <w:rPr>
          <w:rFonts w:hint="eastAsia"/>
          <w:sz w:val="24"/>
          <w:szCs w:val="28"/>
        </w:rPr>
        <w:t>2</w:t>
      </w:r>
      <w:r w:rsidRPr="00281688">
        <w:rPr>
          <w:rFonts w:hint="eastAsia"/>
          <w:sz w:val="24"/>
          <w:szCs w:val="28"/>
        </w:rPr>
        <w:t>：</w:t>
      </w:r>
      <w:r w:rsidRPr="00281688">
        <w:rPr>
          <w:sz w:val="24"/>
          <w:szCs w:val="28"/>
        </w:rPr>
        <w:t>If(x==33 &amp;++y&gt;0) y</w:t>
      </w:r>
      <w:r w:rsidRPr="00281688">
        <w:rPr>
          <w:sz w:val="24"/>
          <w:szCs w:val="28"/>
        </w:rPr>
        <w:t>会增长，</w:t>
      </w:r>
      <w:r w:rsidRPr="00281688">
        <w:rPr>
          <w:sz w:val="24"/>
          <w:szCs w:val="28"/>
        </w:rPr>
        <w:t>If(x==33 &amp;&amp; ++y&gt;0)</w:t>
      </w:r>
      <w:r w:rsidRPr="00281688">
        <w:rPr>
          <w:sz w:val="24"/>
          <w:szCs w:val="28"/>
        </w:rPr>
        <w:t>不会增长</w:t>
      </w:r>
    </w:p>
    <w:p w:rsidR="00F87D24" w:rsidRPr="00281688" w:rsidRDefault="00F87D24" w:rsidP="00F87D24">
      <w:pPr>
        <w:pStyle w:val="a7"/>
        <w:numPr>
          <w:ilvl w:val="0"/>
          <w:numId w:val="8"/>
        </w:numPr>
        <w:ind w:firstLineChars="0"/>
        <w:outlineLvl w:val="2"/>
        <w:rPr>
          <w:b/>
          <w:sz w:val="24"/>
          <w:szCs w:val="28"/>
        </w:rPr>
      </w:pPr>
      <w:r w:rsidRPr="00281688">
        <w:rPr>
          <w:rFonts w:hint="eastAsia"/>
          <w:b/>
          <w:sz w:val="24"/>
          <w:szCs w:val="28"/>
        </w:rPr>
        <w:t>java</w:t>
      </w:r>
      <w:r w:rsidRPr="00281688">
        <w:rPr>
          <w:rFonts w:hint="eastAsia"/>
          <w:b/>
          <w:sz w:val="24"/>
          <w:szCs w:val="28"/>
        </w:rPr>
        <w:t>中</w:t>
      </w:r>
      <w:r w:rsidRPr="00281688">
        <w:rPr>
          <w:rFonts w:hint="eastAsia"/>
          <w:b/>
          <w:sz w:val="24"/>
          <w:szCs w:val="28"/>
        </w:rPr>
        <w:t>int</w:t>
      </w:r>
      <w:r w:rsidRPr="00281688">
        <w:rPr>
          <w:rFonts w:hint="eastAsia"/>
          <w:b/>
          <w:sz w:val="24"/>
          <w:szCs w:val="28"/>
        </w:rPr>
        <w:t>数据占几个字节</w:t>
      </w:r>
    </w:p>
    <w:p w:rsidR="00F87D24" w:rsidRPr="00281688" w:rsidRDefault="00BD40D4" w:rsidP="00BD40D4">
      <w:pPr>
        <w:pStyle w:val="a7"/>
        <w:ind w:left="1560" w:firstLineChars="0" w:firstLine="0"/>
        <w:rPr>
          <w:b/>
          <w:sz w:val="24"/>
          <w:szCs w:val="28"/>
        </w:rPr>
      </w:pPr>
      <w:r w:rsidRPr="00281688">
        <w:rPr>
          <w:noProof/>
          <w:sz w:val="24"/>
          <w:szCs w:val="28"/>
        </w:rPr>
        <w:drawing>
          <wp:inline distT="0" distB="0" distL="114300" distR="114300" wp14:anchorId="75A10D3B" wp14:editId="3E858DCA">
            <wp:extent cx="5271770" cy="1904365"/>
            <wp:effectExtent l="0" t="0" r="5080"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71770" cy="1904365"/>
                    </a:xfrm>
                    <a:prstGeom prst="rect">
                      <a:avLst/>
                    </a:prstGeom>
                    <a:noFill/>
                    <a:ln w="9525">
                      <a:noFill/>
                      <a:miter/>
                    </a:ln>
                  </pic:spPr>
                </pic:pic>
              </a:graphicData>
            </a:graphic>
          </wp:inline>
        </w:drawing>
      </w:r>
    </w:p>
    <w:p w:rsidR="007D7B74" w:rsidRPr="00281688" w:rsidRDefault="007D7B74" w:rsidP="0086448A">
      <w:pPr>
        <w:pStyle w:val="a7"/>
        <w:numPr>
          <w:ilvl w:val="0"/>
          <w:numId w:val="8"/>
        </w:numPr>
        <w:ind w:firstLineChars="0"/>
        <w:outlineLvl w:val="2"/>
        <w:rPr>
          <w:b/>
          <w:sz w:val="24"/>
          <w:szCs w:val="28"/>
        </w:rPr>
      </w:pPr>
      <w:r w:rsidRPr="00281688">
        <w:rPr>
          <w:rFonts w:hint="eastAsia"/>
          <w:b/>
          <w:sz w:val="24"/>
          <w:szCs w:val="28"/>
        </w:rPr>
        <w:t>Integer</w:t>
      </w:r>
      <w:r w:rsidRPr="00281688">
        <w:rPr>
          <w:rFonts w:hint="eastAsia"/>
          <w:b/>
          <w:sz w:val="24"/>
          <w:szCs w:val="28"/>
        </w:rPr>
        <w:t>与</w:t>
      </w:r>
      <w:r w:rsidRPr="00281688">
        <w:rPr>
          <w:rFonts w:hint="eastAsia"/>
          <w:b/>
          <w:sz w:val="24"/>
          <w:szCs w:val="28"/>
        </w:rPr>
        <w:t>int</w:t>
      </w:r>
      <w:r w:rsidRPr="00281688">
        <w:rPr>
          <w:rFonts w:hint="eastAsia"/>
          <w:b/>
          <w:sz w:val="24"/>
          <w:szCs w:val="28"/>
        </w:rPr>
        <w:t>的区别</w:t>
      </w:r>
    </w:p>
    <w:p w:rsidR="0085067B" w:rsidRPr="00281688" w:rsidRDefault="007D7B74" w:rsidP="00F23530">
      <w:pPr>
        <w:pStyle w:val="a7"/>
        <w:ind w:left="1260" w:firstLineChars="0" w:firstLine="0"/>
        <w:rPr>
          <w:sz w:val="24"/>
          <w:szCs w:val="28"/>
        </w:rPr>
      </w:pPr>
      <w:r w:rsidRPr="00281688">
        <w:rPr>
          <w:rFonts w:hint="eastAsia"/>
          <w:sz w:val="24"/>
          <w:szCs w:val="28"/>
        </w:rPr>
        <w:t>int</w:t>
      </w:r>
      <w:r w:rsidRPr="00281688">
        <w:rPr>
          <w:rFonts w:hint="eastAsia"/>
          <w:sz w:val="24"/>
          <w:szCs w:val="28"/>
        </w:rPr>
        <w:t>是</w:t>
      </w:r>
      <w:r w:rsidRPr="00281688">
        <w:rPr>
          <w:rFonts w:hint="eastAsia"/>
          <w:sz w:val="24"/>
          <w:szCs w:val="28"/>
        </w:rPr>
        <w:t>java</w:t>
      </w:r>
      <w:r w:rsidRPr="00281688">
        <w:rPr>
          <w:rFonts w:hint="eastAsia"/>
          <w:sz w:val="24"/>
          <w:szCs w:val="28"/>
        </w:rPr>
        <w:t>提供的</w:t>
      </w:r>
      <w:r w:rsidRPr="00281688">
        <w:rPr>
          <w:rFonts w:hint="eastAsia"/>
          <w:sz w:val="24"/>
          <w:szCs w:val="28"/>
        </w:rPr>
        <w:t>8</w:t>
      </w:r>
      <w:r w:rsidRPr="00281688">
        <w:rPr>
          <w:rFonts w:hint="eastAsia"/>
          <w:sz w:val="24"/>
          <w:szCs w:val="28"/>
        </w:rPr>
        <w:t>种原始数据类型之一，另外</w:t>
      </w:r>
      <w:r w:rsidRPr="00281688">
        <w:rPr>
          <w:rFonts w:hint="eastAsia"/>
          <w:sz w:val="24"/>
          <w:szCs w:val="28"/>
        </w:rPr>
        <w:t>Java</w:t>
      </w:r>
      <w:r w:rsidRPr="00281688">
        <w:rPr>
          <w:rFonts w:hint="eastAsia"/>
          <w:sz w:val="24"/>
          <w:szCs w:val="28"/>
        </w:rPr>
        <w:t>为每个原始类型提供了封装类，</w:t>
      </w:r>
      <w:r w:rsidRPr="00281688">
        <w:rPr>
          <w:rFonts w:hint="eastAsia"/>
          <w:sz w:val="24"/>
          <w:szCs w:val="28"/>
        </w:rPr>
        <w:t>Integer</w:t>
      </w:r>
      <w:r w:rsidRPr="00281688">
        <w:rPr>
          <w:rFonts w:hint="eastAsia"/>
          <w:sz w:val="24"/>
          <w:szCs w:val="28"/>
        </w:rPr>
        <w:t>是</w:t>
      </w:r>
      <w:r w:rsidRPr="00281688">
        <w:rPr>
          <w:rFonts w:hint="eastAsia"/>
          <w:sz w:val="24"/>
          <w:szCs w:val="28"/>
        </w:rPr>
        <w:t>java</w:t>
      </w:r>
      <w:r w:rsidRPr="00281688">
        <w:rPr>
          <w:rFonts w:hint="eastAsia"/>
          <w:sz w:val="24"/>
          <w:szCs w:val="28"/>
        </w:rPr>
        <w:t>为</w:t>
      </w:r>
      <w:r w:rsidRPr="00281688">
        <w:rPr>
          <w:rFonts w:hint="eastAsia"/>
          <w:sz w:val="24"/>
          <w:szCs w:val="28"/>
        </w:rPr>
        <w:t>int</w:t>
      </w:r>
      <w:r w:rsidRPr="00281688">
        <w:rPr>
          <w:rFonts w:hint="eastAsia"/>
          <w:sz w:val="24"/>
          <w:szCs w:val="28"/>
        </w:rPr>
        <w:t>提供的封装类。</w:t>
      </w:r>
      <w:r w:rsidRPr="00281688">
        <w:rPr>
          <w:rFonts w:hint="eastAsia"/>
          <w:sz w:val="24"/>
          <w:szCs w:val="28"/>
        </w:rPr>
        <w:t>int</w:t>
      </w:r>
      <w:r w:rsidRPr="00281688">
        <w:rPr>
          <w:rFonts w:hint="eastAsia"/>
          <w:sz w:val="24"/>
          <w:szCs w:val="28"/>
        </w:rPr>
        <w:t>的默认值为</w:t>
      </w:r>
      <w:r w:rsidRPr="00281688">
        <w:rPr>
          <w:rFonts w:hint="eastAsia"/>
          <w:sz w:val="24"/>
          <w:szCs w:val="28"/>
        </w:rPr>
        <w:t>0</w:t>
      </w:r>
      <w:r w:rsidRPr="00281688">
        <w:rPr>
          <w:rFonts w:hint="eastAsia"/>
          <w:sz w:val="24"/>
          <w:szCs w:val="28"/>
        </w:rPr>
        <w:t>，而</w:t>
      </w:r>
      <w:r w:rsidRPr="00281688">
        <w:rPr>
          <w:rFonts w:hint="eastAsia"/>
          <w:sz w:val="24"/>
          <w:szCs w:val="28"/>
        </w:rPr>
        <w:t>Integer</w:t>
      </w:r>
      <w:r w:rsidRPr="00281688">
        <w:rPr>
          <w:rFonts w:hint="eastAsia"/>
          <w:sz w:val="24"/>
          <w:szCs w:val="28"/>
        </w:rPr>
        <w:t>的默认值为</w:t>
      </w:r>
      <w:r w:rsidRPr="00281688">
        <w:rPr>
          <w:rFonts w:hint="eastAsia"/>
          <w:sz w:val="24"/>
          <w:szCs w:val="28"/>
        </w:rPr>
        <w:t>null</w:t>
      </w:r>
      <w:r w:rsidRPr="00281688">
        <w:rPr>
          <w:rFonts w:hint="eastAsia"/>
          <w:sz w:val="24"/>
          <w:szCs w:val="28"/>
        </w:rPr>
        <w:t>，即</w:t>
      </w:r>
      <w:r w:rsidRPr="00281688">
        <w:rPr>
          <w:rFonts w:hint="eastAsia"/>
          <w:sz w:val="24"/>
          <w:szCs w:val="28"/>
        </w:rPr>
        <w:t>Integer</w:t>
      </w:r>
      <w:r w:rsidRPr="00281688">
        <w:rPr>
          <w:rFonts w:hint="eastAsia"/>
          <w:sz w:val="24"/>
          <w:szCs w:val="28"/>
        </w:rPr>
        <w:t>可以区分出未赋值和值为</w:t>
      </w:r>
      <w:r w:rsidRPr="00281688">
        <w:rPr>
          <w:rFonts w:hint="eastAsia"/>
          <w:sz w:val="24"/>
          <w:szCs w:val="28"/>
        </w:rPr>
        <w:t>0</w:t>
      </w:r>
      <w:r w:rsidRPr="00281688">
        <w:rPr>
          <w:rFonts w:hint="eastAsia"/>
          <w:sz w:val="24"/>
          <w:szCs w:val="28"/>
        </w:rPr>
        <w:t>的区别，</w:t>
      </w:r>
      <w:r w:rsidRPr="00281688">
        <w:rPr>
          <w:rFonts w:hint="eastAsia"/>
          <w:sz w:val="24"/>
          <w:szCs w:val="28"/>
        </w:rPr>
        <w:t>int</w:t>
      </w:r>
      <w:r w:rsidRPr="00281688">
        <w:rPr>
          <w:rFonts w:hint="eastAsia"/>
          <w:sz w:val="24"/>
          <w:szCs w:val="28"/>
        </w:rPr>
        <w:t>则无法表达出未赋值的情况。</w:t>
      </w:r>
    </w:p>
    <w:p w:rsidR="007D7B74" w:rsidRPr="00281688" w:rsidRDefault="0085067B" w:rsidP="00F23530">
      <w:pPr>
        <w:pStyle w:val="a7"/>
        <w:ind w:left="1260" w:firstLineChars="0" w:firstLine="0"/>
        <w:rPr>
          <w:sz w:val="24"/>
          <w:szCs w:val="28"/>
        </w:rPr>
      </w:pPr>
      <w:r w:rsidRPr="00281688">
        <w:rPr>
          <w:rFonts w:hint="eastAsia"/>
          <w:sz w:val="24"/>
          <w:szCs w:val="28"/>
        </w:rPr>
        <w:t>如在业务中表示</w:t>
      </w:r>
      <w:r w:rsidRPr="00281688">
        <w:rPr>
          <w:rFonts w:hint="eastAsia"/>
          <w:sz w:val="24"/>
          <w:szCs w:val="28"/>
        </w:rPr>
        <w:t>year</w:t>
      </w:r>
      <w:r w:rsidRPr="00281688">
        <w:rPr>
          <w:rFonts w:hint="eastAsia"/>
          <w:sz w:val="24"/>
          <w:szCs w:val="28"/>
        </w:rPr>
        <w:t>，如果用</w:t>
      </w:r>
      <w:r w:rsidRPr="00281688">
        <w:rPr>
          <w:rFonts w:hint="eastAsia"/>
          <w:sz w:val="24"/>
          <w:szCs w:val="28"/>
        </w:rPr>
        <w:t>int,</w:t>
      </w:r>
      <w:r w:rsidRPr="00281688">
        <w:rPr>
          <w:rFonts w:hint="eastAsia"/>
          <w:sz w:val="24"/>
          <w:szCs w:val="28"/>
        </w:rPr>
        <w:t>在没有赋值时，</w:t>
      </w:r>
      <w:r w:rsidRPr="00281688">
        <w:rPr>
          <w:rFonts w:hint="eastAsia"/>
          <w:sz w:val="24"/>
          <w:szCs w:val="28"/>
        </w:rPr>
        <w:t>int</w:t>
      </w:r>
      <w:r w:rsidRPr="00281688">
        <w:rPr>
          <w:rFonts w:hint="eastAsia"/>
          <w:sz w:val="24"/>
          <w:szCs w:val="28"/>
        </w:rPr>
        <w:t>类型会给一个默认值</w:t>
      </w:r>
      <w:r w:rsidRPr="00281688">
        <w:rPr>
          <w:rFonts w:hint="eastAsia"/>
          <w:sz w:val="24"/>
          <w:szCs w:val="28"/>
        </w:rPr>
        <w:t>0</w:t>
      </w:r>
      <w:r w:rsidRPr="00281688">
        <w:rPr>
          <w:rFonts w:hint="eastAsia"/>
          <w:sz w:val="24"/>
          <w:szCs w:val="28"/>
        </w:rPr>
        <w:t>，这样就不知道这个</w:t>
      </w:r>
      <w:r w:rsidRPr="00281688">
        <w:rPr>
          <w:rFonts w:hint="eastAsia"/>
          <w:sz w:val="24"/>
          <w:szCs w:val="28"/>
        </w:rPr>
        <w:t>year=0,</w:t>
      </w:r>
      <w:r w:rsidRPr="00281688">
        <w:rPr>
          <w:rFonts w:hint="eastAsia"/>
          <w:sz w:val="24"/>
          <w:szCs w:val="28"/>
        </w:rPr>
        <w:t>是手工还是默认给的值，而定义成</w:t>
      </w:r>
      <w:r w:rsidRPr="00281688">
        <w:rPr>
          <w:rFonts w:hint="eastAsia"/>
          <w:sz w:val="24"/>
          <w:szCs w:val="28"/>
        </w:rPr>
        <w:t>Integer</w:t>
      </w:r>
      <w:r w:rsidRPr="00281688">
        <w:rPr>
          <w:rFonts w:hint="eastAsia"/>
          <w:sz w:val="24"/>
          <w:szCs w:val="28"/>
        </w:rPr>
        <w:t>则在没有赋值时是</w:t>
      </w:r>
      <w:r w:rsidRPr="00281688">
        <w:rPr>
          <w:rFonts w:hint="eastAsia"/>
          <w:sz w:val="24"/>
          <w:szCs w:val="28"/>
        </w:rPr>
        <w:t>null,</w:t>
      </w:r>
      <w:r w:rsidRPr="00281688">
        <w:rPr>
          <w:rFonts w:hint="eastAsia"/>
          <w:sz w:val="24"/>
          <w:szCs w:val="28"/>
        </w:rPr>
        <w:t>推荐使用封装类型。</w:t>
      </w:r>
    </w:p>
    <w:p w:rsidR="007D7B74" w:rsidRPr="00281688" w:rsidRDefault="007D7B74" w:rsidP="00F23530">
      <w:pPr>
        <w:pStyle w:val="a7"/>
        <w:ind w:left="1260" w:firstLineChars="0" w:firstLine="0"/>
        <w:rPr>
          <w:sz w:val="24"/>
          <w:szCs w:val="28"/>
        </w:rPr>
      </w:pPr>
      <w:r w:rsidRPr="00281688">
        <w:rPr>
          <w:rFonts w:hint="eastAsia"/>
          <w:sz w:val="24"/>
          <w:szCs w:val="28"/>
        </w:rPr>
        <w:t xml:space="preserve"> </w:t>
      </w:r>
      <w:r w:rsidRPr="00281688">
        <w:rPr>
          <w:rFonts w:hint="eastAsia"/>
          <w:sz w:val="24"/>
          <w:szCs w:val="28"/>
        </w:rPr>
        <w:t>表示钱：</w:t>
      </w:r>
      <w:r w:rsidRPr="00281688">
        <w:rPr>
          <w:rFonts w:hint="eastAsia"/>
          <w:sz w:val="24"/>
          <w:szCs w:val="28"/>
        </w:rPr>
        <w:t xml:space="preserve"> </w:t>
      </w:r>
      <w:proofErr w:type="spellStart"/>
      <w:r w:rsidRPr="00281688">
        <w:rPr>
          <w:rFonts w:hint="eastAsia"/>
          <w:sz w:val="24"/>
          <w:szCs w:val="28"/>
        </w:rPr>
        <w:t>BigDecimal</w:t>
      </w:r>
      <w:proofErr w:type="spellEnd"/>
      <w:r w:rsidRPr="00281688">
        <w:rPr>
          <w:rFonts w:hint="eastAsia"/>
          <w:sz w:val="24"/>
          <w:szCs w:val="28"/>
        </w:rPr>
        <w:t>或</w:t>
      </w:r>
      <w:r w:rsidR="00557606" w:rsidRPr="00281688">
        <w:rPr>
          <w:rFonts w:hint="eastAsia"/>
          <w:sz w:val="24"/>
          <w:szCs w:val="28"/>
        </w:rPr>
        <w:t>Integer</w:t>
      </w:r>
      <w:r w:rsidRPr="00281688">
        <w:rPr>
          <w:rFonts w:hint="eastAsia"/>
          <w:sz w:val="24"/>
          <w:szCs w:val="28"/>
        </w:rPr>
        <w:t>（表示分）</w:t>
      </w:r>
    </w:p>
    <w:p w:rsidR="007B01C1" w:rsidRPr="00281688" w:rsidRDefault="007B01C1" w:rsidP="007B01C1">
      <w:pPr>
        <w:pStyle w:val="a7"/>
        <w:numPr>
          <w:ilvl w:val="0"/>
          <w:numId w:val="8"/>
        </w:numPr>
        <w:ind w:firstLineChars="0"/>
        <w:outlineLvl w:val="2"/>
        <w:rPr>
          <w:b/>
          <w:sz w:val="24"/>
          <w:szCs w:val="28"/>
        </w:rPr>
      </w:pPr>
      <w:r w:rsidRPr="00281688">
        <w:rPr>
          <w:b/>
          <w:sz w:val="24"/>
          <w:szCs w:val="28"/>
        </w:rPr>
        <w:t>请设计一个一百亿的计算器</w:t>
      </w:r>
    </w:p>
    <w:p w:rsidR="007B01C1" w:rsidRPr="00281688" w:rsidRDefault="007B01C1" w:rsidP="007B01C1">
      <w:pPr>
        <w:pStyle w:val="a7"/>
        <w:ind w:left="1260" w:firstLineChars="0" w:firstLine="0"/>
        <w:rPr>
          <w:sz w:val="24"/>
          <w:szCs w:val="28"/>
        </w:rPr>
      </w:pPr>
      <w:r w:rsidRPr="00281688">
        <w:rPr>
          <w:rFonts w:hint="eastAsia"/>
          <w:sz w:val="24"/>
          <w:szCs w:val="28"/>
        </w:rPr>
        <w:t>如果只是大整数运算，使用</w:t>
      </w:r>
      <w:proofErr w:type="spellStart"/>
      <w:r w:rsidRPr="00281688">
        <w:rPr>
          <w:rFonts w:hint="eastAsia"/>
          <w:sz w:val="24"/>
          <w:szCs w:val="28"/>
        </w:rPr>
        <w:t>BigInteger</w:t>
      </w:r>
      <w:proofErr w:type="spellEnd"/>
      <w:r w:rsidRPr="00281688">
        <w:rPr>
          <w:rFonts w:hint="eastAsia"/>
          <w:sz w:val="24"/>
          <w:szCs w:val="28"/>
        </w:rPr>
        <w:t>就可以</w:t>
      </w:r>
    </w:p>
    <w:p w:rsidR="007B01C1" w:rsidRPr="00281688" w:rsidRDefault="007B01C1" w:rsidP="007B01C1">
      <w:pPr>
        <w:pStyle w:val="a7"/>
        <w:ind w:left="1260" w:firstLineChars="0" w:firstLine="0"/>
        <w:rPr>
          <w:sz w:val="24"/>
          <w:szCs w:val="28"/>
        </w:rPr>
      </w:pPr>
      <w:r w:rsidRPr="00281688">
        <w:rPr>
          <w:rFonts w:hint="eastAsia"/>
          <w:sz w:val="24"/>
          <w:szCs w:val="28"/>
        </w:rPr>
        <w:t>如果有浮点数据参与去处，需要使用</w:t>
      </w:r>
      <w:proofErr w:type="spellStart"/>
      <w:r w:rsidRPr="00281688">
        <w:rPr>
          <w:rFonts w:hint="eastAsia"/>
          <w:sz w:val="24"/>
          <w:szCs w:val="28"/>
        </w:rPr>
        <w:t>BigDecimal</w:t>
      </w:r>
      <w:proofErr w:type="spellEnd"/>
      <w:r w:rsidRPr="00281688">
        <w:rPr>
          <w:rFonts w:hint="eastAsia"/>
          <w:sz w:val="24"/>
          <w:szCs w:val="28"/>
        </w:rPr>
        <w:t>进行运算</w:t>
      </w:r>
    </w:p>
    <w:p w:rsidR="007B01C1" w:rsidRPr="00281688" w:rsidRDefault="007B01C1" w:rsidP="007B01C1">
      <w:pPr>
        <w:pStyle w:val="a7"/>
        <w:ind w:left="1260" w:firstLineChars="0" w:firstLine="0"/>
        <w:rPr>
          <w:sz w:val="24"/>
          <w:szCs w:val="28"/>
        </w:rPr>
      </w:pPr>
      <w:r w:rsidRPr="00281688">
        <w:rPr>
          <w:rFonts w:hint="eastAsia"/>
          <w:sz w:val="24"/>
          <w:szCs w:val="28"/>
        </w:rPr>
        <w:t>Java</w:t>
      </w:r>
      <w:r w:rsidRPr="00281688">
        <w:rPr>
          <w:rFonts w:hint="eastAsia"/>
          <w:sz w:val="24"/>
          <w:szCs w:val="28"/>
        </w:rPr>
        <w:t>中基本类型的浮点数运算是不精确的，需要使用</w:t>
      </w:r>
      <w:proofErr w:type="spellStart"/>
      <w:r w:rsidRPr="00281688">
        <w:rPr>
          <w:rFonts w:hint="eastAsia"/>
          <w:sz w:val="24"/>
          <w:szCs w:val="28"/>
        </w:rPr>
        <w:t>BigDecimal</w:t>
      </w:r>
      <w:proofErr w:type="spellEnd"/>
      <w:r w:rsidRPr="00281688">
        <w:rPr>
          <w:rFonts w:hint="eastAsia"/>
          <w:sz w:val="24"/>
          <w:szCs w:val="28"/>
        </w:rPr>
        <w:t>运算，尤其是金融、会计方向的软件</w:t>
      </w:r>
    </w:p>
    <w:p w:rsidR="004B0ED6" w:rsidRPr="00281688" w:rsidRDefault="004B0ED6" w:rsidP="0086448A">
      <w:pPr>
        <w:pStyle w:val="a7"/>
        <w:numPr>
          <w:ilvl w:val="0"/>
          <w:numId w:val="8"/>
        </w:numPr>
        <w:ind w:firstLineChars="0"/>
        <w:outlineLvl w:val="2"/>
        <w:rPr>
          <w:b/>
          <w:sz w:val="24"/>
          <w:szCs w:val="28"/>
        </w:rPr>
      </w:pPr>
      <w:r w:rsidRPr="00281688">
        <w:rPr>
          <w:rFonts w:hint="eastAsia"/>
          <w:b/>
          <w:sz w:val="24"/>
          <w:szCs w:val="28"/>
        </w:rPr>
        <w:t>char</w:t>
      </w:r>
      <w:r w:rsidRPr="00281688">
        <w:rPr>
          <w:rFonts w:hint="eastAsia"/>
          <w:b/>
          <w:sz w:val="24"/>
          <w:szCs w:val="28"/>
        </w:rPr>
        <w:t>型变量中能不能存贮一个中文汉字</w:t>
      </w:r>
      <w:r w:rsidRPr="00281688">
        <w:rPr>
          <w:rFonts w:hint="eastAsia"/>
          <w:b/>
          <w:sz w:val="24"/>
          <w:szCs w:val="28"/>
        </w:rPr>
        <w:t>?</w:t>
      </w:r>
    </w:p>
    <w:p w:rsidR="004B0ED6" w:rsidRPr="00281688" w:rsidRDefault="004B0ED6" w:rsidP="004B0ED6">
      <w:pPr>
        <w:pStyle w:val="a7"/>
        <w:ind w:left="1260" w:firstLineChars="0" w:firstLine="0"/>
        <w:rPr>
          <w:sz w:val="24"/>
          <w:szCs w:val="28"/>
        </w:rPr>
      </w:pPr>
      <w:r w:rsidRPr="00281688">
        <w:rPr>
          <w:rFonts w:hint="eastAsia"/>
          <w:sz w:val="24"/>
          <w:szCs w:val="28"/>
        </w:rPr>
        <w:t>char</w:t>
      </w:r>
      <w:r w:rsidRPr="00281688">
        <w:rPr>
          <w:rFonts w:hint="eastAsia"/>
          <w:sz w:val="24"/>
          <w:szCs w:val="28"/>
        </w:rPr>
        <w:t>型变量是用来存储</w:t>
      </w:r>
      <w:r w:rsidRPr="00281688">
        <w:rPr>
          <w:rFonts w:hint="eastAsia"/>
          <w:sz w:val="24"/>
          <w:szCs w:val="28"/>
        </w:rPr>
        <w:t>Unicode</w:t>
      </w:r>
      <w:r w:rsidRPr="00281688">
        <w:rPr>
          <w:rFonts w:hint="eastAsia"/>
          <w:sz w:val="24"/>
          <w:szCs w:val="28"/>
        </w:rPr>
        <w:t>编码的字符的，</w:t>
      </w:r>
      <w:proofErr w:type="spellStart"/>
      <w:r w:rsidRPr="00281688">
        <w:rPr>
          <w:rFonts w:hint="eastAsia"/>
          <w:sz w:val="24"/>
          <w:szCs w:val="28"/>
        </w:rPr>
        <w:t>unicode</w:t>
      </w:r>
      <w:proofErr w:type="spellEnd"/>
      <w:r w:rsidRPr="00281688">
        <w:rPr>
          <w:rFonts w:hint="eastAsia"/>
          <w:sz w:val="24"/>
          <w:szCs w:val="28"/>
        </w:rPr>
        <w:t>编码字符集中包含了汉字，所以，</w:t>
      </w:r>
      <w:r w:rsidRPr="00281688">
        <w:rPr>
          <w:rFonts w:hint="eastAsia"/>
          <w:sz w:val="24"/>
          <w:szCs w:val="28"/>
        </w:rPr>
        <w:t>char</w:t>
      </w:r>
      <w:r w:rsidRPr="00281688">
        <w:rPr>
          <w:rFonts w:hint="eastAsia"/>
          <w:sz w:val="24"/>
          <w:szCs w:val="28"/>
        </w:rPr>
        <w:t>型变量中可以存储汉字。</w:t>
      </w:r>
    </w:p>
    <w:p w:rsidR="00F23530" w:rsidRPr="00281688" w:rsidRDefault="00F23530" w:rsidP="0086448A">
      <w:pPr>
        <w:pStyle w:val="a7"/>
        <w:numPr>
          <w:ilvl w:val="0"/>
          <w:numId w:val="8"/>
        </w:numPr>
        <w:ind w:firstLineChars="0"/>
        <w:outlineLvl w:val="2"/>
        <w:rPr>
          <w:b/>
          <w:sz w:val="24"/>
          <w:szCs w:val="28"/>
        </w:rPr>
      </w:pPr>
      <w:r w:rsidRPr="00281688">
        <w:rPr>
          <w:rFonts w:hint="eastAsia"/>
          <w:b/>
          <w:sz w:val="24"/>
          <w:szCs w:val="28"/>
        </w:rPr>
        <w:t>short s1 = 1; s1 = s1 + 1;</w:t>
      </w:r>
      <w:r w:rsidRPr="00281688">
        <w:rPr>
          <w:rFonts w:hint="eastAsia"/>
          <w:b/>
          <w:sz w:val="24"/>
          <w:szCs w:val="28"/>
        </w:rPr>
        <w:t>有什么错</w:t>
      </w:r>
      <w:r w:rsidRPr="00281688">
        <w:rPr>
          <w:rFonts w:hint="eastAsia"/>
          <w:b/>
          <w:sz w:val="24"/>
          <w:szCs w:val="28"/>
        </w:rPr>
        <w:t>?</w:t>
      </w:r>
      <w:r w:rsidR="00C56DA2" w:rsidRPr="00281688">
        <w:rPr>
          <w:rFonts w:hint="eastAsia"/>
          <w:b/>
          <w:sz w:val="24"/>
          <w:szCs w:val="28"/>
        </w:rPr>
        <w:t xml:space="preserve"> </w:t>
      </w:r>
      <w:r w:rsidRPr="00281688">
        <w:rPr>
          <w:rFonts w:hint="eastAsia"/>
          <w:b/>
          <w:sz w:val="24"/>
          <w:szCs w:val="28"/>
        </w:rPr>
        <w:t>short s1 = 1; s1 += 1;</w:t>
      </w:r>
      <w:r w:rsidRPr="00281688">
        <w:rPr>
          <w:rFonts w:hint="eastAsia"/>
          <w:b/>
          <w:sz w:val="24"/>
          <w:szCs w:val="28"/>
        </w:rPr>
        <w:t>有什么错</w:t>
      </w:r>
      <w:r w:rsidRPr="00281688">
        <w:rPr>
          <w:rFonts w:hint="eastAsia"/>
          <w:b/>
          <w:sz w:val="24"/>
          <w:szCs w:val="28"/>
        </w:rPr>
        <w:t>?</w:t>
      </w:r>
    </w:p>
    <w:p w:rsidR="00F23530" w:rsidRPr="00281688" w:rsidRDefault="00F23530" w:rsidP="00F23530">
      <w:pPr>
        <w:pStyle w:val="a7"/>
        <w:ind w:left="1260" w:firstLineChars="0" w:firstLine="0"/>
        <w:rPr>
          <w:sz w:val="24"/>
          <w:szCs w:val="28"/>
        </w:rPr>
      </w:pPr>
      <w:r w:rsidRPr="00281688">
        <w:rPr>
          <w:rFonts w:hint="eastAsia"/>
          <w:sz w:val="24"/>
          <w:szCs w:val="28"/>
        </w:rPr>
        <w:t>对于</w:t>
      </w:r>
      <w:r w:rsidRPr="00281688">
        <w:rPr>
          <w:rFonts w:hint="eastAsia"/>
          <w:sz w:val="24"/>
          <w:szCs w:val="28"/>
        </w:rPr>
        <w:t>short s1 = 1; s1 = s1 + 1;</w:t>
      </w:r>
      <w:r w:rsidRPr="00281688">
        <w:rPr>
          <w:rFonts w:hint="eastAsia"/>
          <w:sz w:val="24"/>
          <w:szCs w:val="28"/>
        </w:rPr>
        <w:t>由于</w:t>
      </w:r>
      <w:r w:rsidRPr="00281688">
        <w:rPr>
          <w:rFonts w:hint="eastAsia"/>
          <w:sz w:val="24"/>
          <w:szCs w:val="28"/>
        </w:rPr>
        <w:t>s1+1</w:t>
      </w:r>
      <w:r w:rsidRPr="00281688">
        <w:rPr>
          <w:rFonts w:hint="eastAsia"/>
          <w:sz w:val="24"/>
          <w:szCs w:val="28"/>
        </w:rPr>
        <w:t>运算时会自动提升表达式的类型，所以结果是</w:t>
      </w:r>
      <w:r w:rsidRPr="00281688">
        <w:rPr>
          <w:rFonts w:hint="eastAsia"/>
          <w:sz w:val="24"/>
          <w:szCs w:val="28"/>
        </w:rPr>
        <w:t>int</w:t>
      </w:r>
      <w:r w:rsidRPr="00281688">
        <w:rPr>
          <w:rFonts w:hint="eastAsia"/>
          <w:sz w:val="24"/>
          <w:szCs w:val="28"/>
        </w:rPr>
        <w:t>型，再赋值给</w:t>
      </w:r>
      <w:r w:rsidRPr="00281688">
        <w:rPr>
          <w:rFonts w:hint="eastAsia"/>
          <w:sz w:val="24"/>
          <w:szCs w:val="28"/>
        </w:rPr>
        <w:t>short</w:t>
      </w:r>
      <w:r w:rsidRPr="00281688">
        <w:rPr>
          <w:rFonts w:hint="eastAsia"/>
          <w:sz w:val="24"/>
          <w:szCs w:val="28"/>
        </w:rPr>
        <w:t>类型</w:t>
      </w:r>
      <w:r w:rsidRPr="00281688">
        <w:rPr>
          <w:rFonts w:hint="eastAsia"/>
          <w:sz w:val="24"/>
          <w:szCs w:val="28"/>
        </w:rPr>
        <w:t>s1</w:t>
      </w:r>
      <w:r w:rsidRPr="00281688">
        <w:rPr>
          <w:rFonts w:hint="eastAsia"/>
          <w:sz w:val="24"/>
          <w:szCs w:val="28"/>
        </w:rPr>
        <w:t>时，编译器会提示错误，需要强制转换类型。</w:t>
      </w:r>
    </w:p>
    <w:p w:rsidR="00F23530" w:rsidRPr="00281688" w:rsidRDefault="00F23530" w:rsidP="00F23530">
      <w:pPr>
        <w:pStyle w:val="a7"/>
        <w:ind w:left="1260" w:firstLineChars="0" w:firstLine="0"/>
        <w:rPr>
          <w:sz w:val="24"/>
          <w:szCs w:val="28"/>
        </w:rPr>
      </w:pPr>
      <w:r w:rsidRPr="00281688">
        <w:rPr>
          <w:rFonts w:hint="eastAsia"/>
          <w:sz w:val="24"/>
          <w:szCs w:val="28"/>
        </w:rPr>
        <w:t>对于</w:t>
      </w:r>
      <w:r w:rsidRPr="00281688">
        <w:rPr>
          <w:rFonts w:hint="eastAsia"/>
          <w:sz w:val="24"/>
          <w:szCs w:val="28"/>
        </w:rPr>
        <w:t>short s1 = 1; s1 += 1;</w:t>
      </w:r>
      <w:r w:rsidRPr="00281688">
        <w:rPr>
          <w:rFonts w:hint="eastAsia"/>
          <w:sz w:val="24"/>
          <w:szCs w:val="28"/>
        </w:rPr>
        <w:t>由于</w:t>
      </w:r>
      <w:r w:rsidRPr="00281688">
        <w:rPr>
          <w:rFonts w:hint="eastAsia"/>
          <w:sz w:val="24"/>
          <w:szCs w:val="28"/>
        </w:rPr>
        <w:t>+=</w:t>
      </w:r>
      <w:r w:rsidRPr="00281688">
        <w:rPr>
          <w:rFonts w:hint="eastAsia"/>
          <w:sz w:val="24"/>
          <w:szCs w:val="28"/>
        </w:rPr>
        <w:t>是</w:t>
      </w:r>
      <w:r w:rsidRPr="00281688">
        <w:rPr>
          <w:rFonts w:hint="eastAsia"/>
          <w:sz w:val="24"/>
          <w:szCs w:val="28"/>
        </w:rPr>
        <w:t>java</w:t>
      </w:r>
      <w:r w:rsidRPr="00281688">
        <w:rPr>
          <w:rFonts w:hint="eastAsia"/>
          <w:sz w:val="24"/>
          <w:szCs w:val="28"/>
        </w:rPr>
        <w:t>语言规定的运算符，</w:t>
      </w:r>
      <w:r w:rsidRPr="00281688">
        <w:rPr>
          <w:rFonts w:hint="eastAsia"/>
          <w:sz w:val="24"/>
          <w:szCs w:val="28"/>
        </w:rPr>
        <w:t>Java</w:t>
      </w:r>
      <w:r w:rsidRPr="00281688">
        <w:rPr>
          <w:rFonts w:hint="eastAsia"/>
          <w:sz w:val="24"/>
          <w:szCs w:val="28"/>
        </w:rPr>
        <w:t>编译器会对它进行特殊处理，因此可以正确编译。</w:t>
      </w:r>
    </w:p>
    <w:p w:rsidR="00414486" w:rsidRPr="00281688" w:rsidRDefault="00414486" w:rsidP="0086448A">
      <w:pPr>
        <w:pStyle w:val="a7"/>
        <w:numPr>
          <w:ilvl w:val="0"/>
          <w:numId w:val="8"/>
        </w:numPr>
        <w:ind w:firstLineChars="0"/>
        <w:outlineLvl w:val="2"/>
        <w:rPr>
          <w:sz w:val="24"/>
          <w:szCs w:val="28"/>
        </w:rPr>
      </w:pPr>
      <w:r w:rsidRPr="00281688">
        <w:rPr>
          <w:rFonts w:hint="eastAsia"/>
          <w:b/>
          <w:sz w:val="24"/>
          <w:szCs w:val="28"/>
        </w:rPr>
        <w:lastRenderedPageBreak/>
        <w:t>"=="</w:t>
      </w:r>
      <w:r w:rsidRPr="00281688">
        <w:rPr>
          <w:rFonts w:hint="eastAsia"/>
          <w:b/>
          <w:sz w:val="24"/>
          <w:szCs w:val="28"/>
        </w:rPr>
        <w:t>和</w:t>
      </w:r>
      <w:r w:rsidRPr="00281688">
        <w:rPr>
          <w:rFonts w:hint="eastAsia"/>
          <w:b/>
          <w:sz w:val="24"/>
          <w:szCs w:val="28"/>
        </w:rPr>
        <w:t>equals</w:t>
      </w:r>
      <w:r w:rsidRPr="00281688">
        <w:rPr>
          <w:rFonts w:hint="eastAsia"/>
          <w:b/>
          <w:sz w:val="24"/>
          <w:szCs w:val="28"/>
        </w:rPr>
        <w:t>方法有什么区别？</w:t>
      </w:r>
    </w:p>
    <w:p w:rsidR="00414486" w:rsidRPr="00281688" w:rsidRDefault="00414486" w:rsidP="00414486">
      <w:pPr>
        <w:pStyle w:val="a7"/>
        <w:ind w:left="1260" w:firstLineChars="0" w:firstLine="0"/>
        <w:rPr>
          <w:sz w:val="24"/>
          <w:szCs w:val="28"/>
        </w:rPr>
      </w:pPr>
      <w:r w:rsidRPr="00281688">
        <w:rPr>
          <w:rFonts w:hint="eastAsia"/>
          <w:sz w:val="24"/>
          <w:szCs w:val="28"/>
        </w:rPr>
        <w:t>==</w:t>
      </w:r>
      <w:r w:rsidRPr="00281688">
        <w:rPr>
          <w:rFonts w:hint="eastAsia"/>
          <w:sz w:val="24"/>
          <w:szCs w:val="28"/>
        </w:rPr>
        <w:t>操作符专门用来比较两个变量的值是否相等，也就是用于比较变量所对应的内存中所存储的数值是否相同，要比较两个基本类型的数据或两个引用变量是否相等，只能用</w:t>
      </w:r>
      <w:r w:rsidRPr="00281688">
        <w:rPr>
          <w:rFonts w:hint="eastAsia"/>
          <w:sz w:val="24"/>
          <w:szCs w:val="28"/>
        </w:rPr>
        <w:t>==</w:t>
      </w:r>
      <w:r w:rsidRPr="00281688">
        <w:rPr>
          <w:rFonts w:hint="eastAsia"/>
          <w:sz w:val="24"/>
          <w:szCs w:val="28"/>
        </w:rPr>
        <w:t>操作符。</w:t>
      </w:r>
    </w:p>
    <w:p w:rsidR="00414486" w:rsidRPr="00281688" w:rsidRDefault="00C7427A" w:rsidP="00414486">
      <w:pPr>
        <w:pStyle w:val="a7"/>
        <w:ind w:left="1260" w:firstLineChars="0" w:firstLine="0"/>
        <w:rPr>
          <w:sz w:val="24"/>
          <w:szCs w:val="28"/>
        </w:rPr>
      </w:pPr>
      <w:r w:rsidRPr="00281688">
        <w:rPr>
          <w:rFonts w:hint="eastAsia"/>
          <w:sz w:val="24"/>
          <w:szCs w:val="28"/>
        </w:rPr>
        <w:t>如果一个变量指向的数据是对象类型的，那么</w:t>
      </w:r>
      <w:r w:rsidR="00414486" w:rsidRPr="00281688">
        <w:rPr>
          <w:rFonts w:hint="eastAsia"/>
          <w:sz w:val="24"/>
          <w:szCs w:val="28"/>
        </w:rPr>
        <w:t>这时候涉及了两块内存，对象本身占用一块内存（堆内存），变量也占用一块内存，例如</w:t>
      </w:r>
      <w:proofErr w:type="spellStart"/>
      <w:r w:rsidR="00414486" w:rsidRPr="00281688">
        <w:rPr>
          <w:rFonts w:hint="eastAsia"/>
          <w:sz w:val="24"/>
          <w:szCs w:val="28"/>
        </w:rPr>
        <w:t>Objet</w:t>
      </w:r>
      <w:proofErr w:type="spellEnd"/>
      <w:r w:rsidR="00414486" w:rsidRPr="00281688">
        <w:rPr>
          <w:rFonts w:hint="eastAsia"/>
          <w:sz w:val="24"/>
          <w:szCs w:val="28"/>
        </w:rPr>
        <w:t xml:space="preserve"> obj = new Object();</w:t>
      </w:r>
      <w:r w:rsidR="00414486" w:rsidRPr="00281688">
        <w:rPr>
          <w:rFonts w:hint="eastAsia"/>
          <w:sz w:val="24"/>
          <w:szCs w:val="28"/>
        </w:rPr>
        <w:t>变量</w:t>
      </w:r>
      <w:r w:rsidR="00414486" w:rsidRPr="00281688">
        <w:rPr>
          <w:rFonts w:hint="eastAsia"/>
          <w:sz w:val="24"/>
          <w:szCs w:val="28"/>
        </w:rPr>
        <w:t>obj</w:t>
      </w:r>
      <w:r w:rsidR="00414486" w:rsidRPr="00281688">
        <w:rPr>
          <w:rFonts w:hint="eastAsia"/>
          <w:sz w:val="24"/>
          <w:szCs w:val="28"/>
        </w:rPr>
        <w:t>是一个内存，</w:t>
      </w:r>
      <w:r w:rsidR="00414486" w:rsidRPr="00281688">
        <w:rPr>
          <w:rFonts w:hint="eastAsia"/>
          <w:sz w:val="24"/>
          <w:szCs w:val="28"/>
        </w:rPr>
        <w:t>new Object()</w:t>
      </w:r>
      <w:r w:rsidR="00414486" w:rsidRPr="00281688">
        <w:rPr>
          <w:rFonts w:hint="eastAsia"/>
          <w:sz w:val="24"/>
          <w:szCs w:val="28"/>
        </w:rPr>
        <w:t>是另一个内存，此时，变量</w:t>
      </w:r>
      <w:r w:rsidR="00414486" w:rsidRPr="00281688">
        <w:rPr>
          <w:rFonts w:hint="eastAsia"/>
          <w:sz w:val="24"/>
          <w:szCs w:val="28"/>
        </w:rPr>
        <w:t>obj</w:t>
      </w:r>
      <w:r w:rsidR="00414486" w:rsidRPr="00281688">
        <w:rPr>
          <w:rFonts w:hint="eastAsia"/>
          <w:sz w:val="24"/>
          <w:szCs w:val="28"/>
        </w:rPr>
        <w:t>所对应的内存中存储的数值就是对象占用的那块内存的首地址。对于指向对象类型的变量，如果要比较两个变量是否指向同一个对象，即要看这两个变量所对应的内存中的数值是否相等，这时候就需要用</w:t>
      </w:r>
      <w:r w:rsidR="00414486" w:rsidRPr="00281688">
        <w:rPr>
          <w:rFonts w:hint="eastAsia"/>
          <w:sz w:val="24"/>
          <w:szCs w:val="28"/>
        </w:rPr>
        <w:t>==</w:t>
      </w:r>
      <w:r w:rsidR="00414486" w:rsidRPr="00281688">
        <w:rPr>
          <w:rFonts w:hint="eastAsia"/>
          <w:sz w:val="24"/>
          <w:szCs w:val="28"/>
        </w:rPr>
        <w:t>操作符进行比较。</w:t>
      </w:r>
    </w:p>
    <w:p w:rsidR="00414486" w:rsidRPr="00281688" w:rsidRDefault="00414486" w:rsidP="00414486">
      <w:pPr>
        <w:pStyle w:val="a7"/>
        <w:ind w:left="1260" w:firstLineChars="0" w:firstLine="0"/>
        <w:rPr>
          <w:sz w:val="24"/>
          <w:szCs w:val="28"/>
        </w:rPr>
      </w:pPr>
      <w:r w:rsidRPr="00281688">
        <w:rPr>
          <w:rFonts w:hint="eastAsia"/>
          <w:sz w:val="24"/>
          <w:szCs w:val="28"/>
        </w:rPr>
        <w:t>equals</w:t>
      </w:r>
      <w:r w:rsidRPr="00281688">
        <w:rPr>
          <w:rFonts w:hint="eastAsia"/>
          <w:sz w:val="24"/>
          <w:szCs w:val="28"/>
        </w:rPr>
        <w:t>方法是用于比较两个独立对象的内容是否相同，就好比去比较两个人的长相是否相同，它比较的两个对象是独立的。例如，对于下面的代码：</w:t>
      </w:r>
    </w:p>
    <w:p w:rsidR="00414486" w:rsidRPr="00281688" w:rsidRDefault="00414486" w:rsidP="00414486">
      <w:pPr>
        <w:pStyle w:val="a7"/>
        <w:ind w:left="1260" w:firstLineChars="0" w:firstLine="0"/>
        <w:rPr>
          <w:sz w:val="24"/>
          <w:szCs w:val="28"/>
        </w:rPr>
      </w:pPr>
      <w:r w:rsidRPr="00281688">
        <w:rPr>
          <w:sz w:val="24"/>
          <w:szCs w:val="28"/>
        </w:rPr>
        <w:t>String a=new String("foo");</w:t>
      </w:r>
    </w:p>
    <w:p w:rsidR="00414486" w:rsidRPr="00281688" w:rsidRDefault="00414486" w:rsidP="00414486">
      <w:pPr>
        <w:pStyle w:val="a7"/>
        <w:ind w:left="1260" w:firstLineChars="0" w:firstLine="0"/>
        <w:rPr>
          <w:sz w:val="24"/>
          <w:szCs w:val="28"/>
        </w:rPr>
      </w:pPr>
      <w:r w:rsidRPr="00281688">
        <w:rPr>
          <w:sz w:val="24"/>
          <w:szCs w:val="28"/>
        </w:rPr>
        <w:t>String b=new String("foo");</w:t>
      </w:r>
    </w:p>
    <w:p w:rsidR="00414486" w:rsidRPr="00281688" w:rsidRDefault="00414486" w:rsidP="00414486">
      <w:pPr>
        <w:pStyle w:val="a7"/>
        <w:ind w:left="1260" w:firstLineChars="0" w:firstLine="0"/>
        <w:rPr>
          <w:sz w:val="24"/>
          <w:szCs w:val="28"/>
        </w:rPr>
      </w:pPr>
      <w:r w:rsidRPr="00281688">
        <w:rPr>
          <w:rFonts w:hint="eastAsia"/>
          <w:sz w:val="24"/>
          <w:szCs w:val="28"/>
        </w:rPr>
        <w:t>两条</w:t>
      </w:r>
      <w:r w:rsidRPr="00281688">
        <w:rPr>
          <w:rFonts w:hint="eastAsia"/>
          <w:sz w:val="24"/>
          <w:szCs w:val="28"/>
        </w:rPr>
        <w:t>new</w:t>
      </w:r>
      <w:r w:rsidRPr="00281688">
        <w:rPr>
          <w:rFonts w:hint="eastAsia"/>
          <w:sz w:val="24"/>
          <w:szCs w:val="28"/>
        </w:rPr>
        <w:t>语句创建了两个对象，然后用</w:t>
      </w:r>
      <w:proofErr w:type="spellStart"/>
      <w:r w:rsidRPr="00281688">
        <w:rPr>
          <w:rFonts w:hint="eastAsia"/>
          <w:sz w:val="24"/>
          <w:szCs w:val="28"/>
        </w:rPr>
        <w:t>a,b</w:t>
      </w:r>
      <w:proofErr w:type="spellEnd"/>
      <w:r w:rsidRPr="00281688">
        <w:rPr>
          <w:rFonts w:hint="eastAsia"/>
          <w:sz w:val="24"/>
          <w:szCs w:val="28"/>
        </w:rPr>
        <w:t>这两个变量分别指向了其中一个对象，这是两个不同的对象，它们的首地址是不同的，即</w:t>
      </w:r>
      <w:r w:rsidRPr="00281688">
        <w:rPr>
          <w:rFonts w:hint="eastAsia"/>
          <w:sz w:val="24"/>
          <w:szCs w:val="28"/>
        </w:rPr>
        <w:t>a</w:t>
      </w:r>
      <w:r w:rsidRPr="00281688">
        <w:rPr>
          <w:rFonts w:hint="eastAsia"/>
          <w:sz w:val="24"/>
          <w:szCs w:val="28"/>
        </w:rPr>
        <w:t>和</w:t>
      </w:r>
      <w:r w:rsidRPr="00281688">
        <w:rPr>
          <w:rFonts w:hint="eastAsia"/>
          <w:sz w:val="24"/>
          <w:szCs w:val="28"/>
        </w:rPr>
        <w:t>b</w:t>
      </w:r>
      <w:r w:rsidRPr="00281688">
        <w:rPr>
          <w:rFonts w:hint="eastAsia"/>
          <w:sz w:val="24"/>
          <w:szCs w:val="28"/>
        </w:rPr>
        <w:t>中存储的数值是不相同的，所以，表达式</w:t>
      </w:r>
      <w:r w:rsidRPr="00281688">
        <w:rPr>
          <w:rFonts w:hint="eastAsia"/>
          <w:sz w:val="24"/>
          <w:szCs w:val="28"/>
        </w:rPr>
        <w:t>a==b</w:t>
      </w:r>
      <w:r w:rsidRPr="00281688">
        <w:rPr>
          <w:rFonts w:hint="eastAsia"/>
          <w:sz w:val="24"/>
          <w:szCs w:val="28"/>
        </w:rPr>
        <w:t>将返回</w:t>
      </w:r>
      <w:r w:rsidRPr="00281688">
        <w:rPr>
          <w:rFonts w:hint="eastAsia"/>
          <w:sz w:val="24"/>
          <w:szCs w:val="28"/>
        </w:rPr>
        <w:t>false</w:t>
      </w:r>
      <w:r w:rsidRPr="00281688">
        <w:rPr>
          <w:rFonts w:hint="eastAsia"/>
          <w:sz w:val="24"/>
          <w:szCs w:val="28"/>
        </w:rPr>
        <w:t>，而这两个对象中的内容是相同的，所以，表达式</w:t>
      </w:r>
      <w:proofErr w:type="spellStart"/>
      <w:r w:rsidRPr="00281688">
        <w:rPr>
          <w:rFonts w:hint="eastAsia"/>
          <w:sz w:val="24"/>
          <w:szCs w:val="28"/>
        </w:rPr>
        <w:t>a.equals</w:t>
      </w:r>
      <w:proofErr w:type="spellEnd"/>
      <w:r w:rsidRPr="00281688">
        <w:rPr>
          <w:rFonts w:hint="eastAsia"/>
          <w:sz w:val="24"/>
          <w:szCs w:val="28"/>
        </w:rPr>
        <w:t>(b)</w:t>
      </w:r>
      <w:r w:rsidRPr="00281688">
        <w:rPr>
          <w:rFonts w:hint="eastAsia"/>
          <w:sz w:val="24"/>
          <w:szCs w:val="28"/>
        </w:rPr>
        <w:t>将返回</w:t>
      </w:r>
      <w:r w:rsidRPr="00281688">
        <w:rPr>
          <w:rFonts w:hint="eastAsia"/>
          <w:sz w:val="24"/>
          <w:szCs w:val="28"/>
        </w:rPr>
        <w:t>true</w:t>
      </w:r>
      <w:r w:rsidRPr="00281688">
        <w:rPr>
          <w:rFonts w:hint="eastAsia"/>
          <w:sz w:val="24"/>
          <w:szCs w:val="28"/>
        </w:rPr>
        <w:t>。</w:t>
      </w:r>
    </w:p>
    <w:p w:rsidR="00414486" w:rsidRPr="00281688" w:rsidRDefault="00414486" w:rsidP="00414486">
      <w:pPr>
        <w:pStyle w:val="a7"/>
        <w:ind w:left="1260" w:firstLineChars="0" w:firstLine="0"/>
        <w:rPr>
          <w:sz w:val="24"/>
          <w:szCs w:val="28"/>
        </w:rPr>
      </w:pPr>
      <w:r w:rsidRPr="00281688">
        <w:rPr>
          <w:rFonts w:hint="eastAsia"/>
          <w:sz w:val="24"/>
          <w:szCs w:val="28"/>
        </w:rPr>
        <w:t>在实际开发中，我们经常要比较传递进行来的字符串内容是否等，例如，</w:t>
      </w:r>
      <w:r w:rsidRPr="00281688">
        <w:rPr>
          <w:rFonts w:hint="eastAsia"/>
          <w:sz w:val="24"/>
          <w:szCs w:val="28"/>
        </w:rPr>
        <w:t>String input =</w:t>
      </w:r>
      <w:r w:rsidRPr="00281688">
        <w:rPr>
          <w:rFonts w:hint="eastAsia"/>
          <w:sz w:val="24"/>
          <w:szCs w:val="28"/>
        </w:rPr>
        <w:t>…</w:t>
      </w:r>
      <w:r w:rsidRPr="00281688">
        <w:rPr>
          <w:rFonts w:hint="eastAsia"/>
          <w:sz w:val="24"/>
          <w:szCs w:val="28"/>
        </w:rPr>
        <w:t>;</w:t>
      </w:r>
      <w:proofErr w:type="spellStart"/>
      <w:r w:rsidRPr="00281688">
        <w:rPr>
          <w:rFonts w:hint="eastAsia"/>
          <w:sz w:val="24"/>
          <w:szCs w:val="28"/>
        </w:rPr>
        <w:t>input.equals</w:t>
      </w:r>
      <w:proofErr w:type="spellEnd"/>
      <w:r w:rsidRPr="00281688">
        <w:rPr>
          <w:rFonts w:hint="eastAsia"/>
          <w:sz w:val="24"/>
          <w:szCs w:val="28"/>
        </w:rPr>
        <w:t>(</w:t>
      </w:r>
      <w:r w:rsidRPr="00281688">
        <w:rPr>
          <w:rFonts w:hint="eastAsia"/>
          <w:sz w:val="24"/>
          <w:szCs w:val="28"/>
        </w:rPr>
        <w:t>“</w:t>
      </w:r>
      <w:r w:rsidRPr="00281688">
        <w:rPr>
          <w:rFonts w:hint="eastAsia"/>
          <w:sz w:val="24"/>
          <w:szCs w:val="28"/>
        </w:rPr>
        <w:t>quit</w:t>
      </w:r>
      <w:r w:rsidRPr="00281688">
        <w:rPr>
          <w:rFonts w:hint="eastAsia"/>
          <w:sz w:val="24"/>
          <w:szCs w:val="28"/>
        </w:rPr>
        <w:t>”</w:t>
      </w:r>
      <w:r w:rsidRPr="00281688">
        <w:rPr>
          <w:rFonts w:hint="eastAsia"/>
          <w:sz w:val="24"/>
          <w:szCs w:val="28"/>
        </w:rPr>
        <w:t>)</w:t>
      </w:r>
      <w:r w:rsidRPr="00281688">
        <w:rPr>
          <w:rFonts w:hint="eastAsia"/>
          <w:sz w:val="24"/>
          <w:szCs w:val="28"/>
        </w:rPr>
        <w:t>，如果一个类没有自己定义</w:t>
      </w:r>
      <w:r w:rsidRPr="00281688">
        <w:rPr>
          <w:rFonts w:hint="eastAsia"/>
          <w:sz w:val="24"/>
          <w:szCs w:val="28"/>
        </w:rPr>
        <w:t>equals</w:t>
      </w:r>
      <w:r w:rsidRPr="00281688">
        <w:rPr>
          <w:rFonts w:hint="eastAsia"/>
          <w:sz w:val="24"/>
          <w:szCs w:val="28"/>
        </w:rPr>
        <w:t>方法，那么它将继承</w:t>
      </w:r>
      <w:r w:rsidRPr="00281688">
        <w:rPr>
          <w:rFonts w:hint="eastAsia"/>
          <w:sz w:val="24"/>
          <w:szCs w:val="28"/>
        </w:rPr>
        <w:t>Object</w:t>
      </w:r>
      <w:r w:rsidRPr="00281688">
        <w:rPr>
          <w:rFonts w:hint="eastAsia"/>
          <w:sz w:val="24"/>
          <w:szCs w:val="28"/>
        </w:rPr>
        <w:t>类的</w:t>
      </w:r>
      <w:r w:rsidRPr="00281688">
        <w:rPr>
          <w:rFonts w:hint="eastAsia"/>
          <w:sz w:val="24"/>
          <w:szCs w:val="28"/>
        </w:rPr>
        <w:t>equals</w:t>
      </w:r>
      <w:r w:rsidRPr="00281688">
        <w:rPr>
          <w:rFonts w:hint="eastAsia"/>
          <w:sz w:val="24"/>
          <w:szCs w:val="28"/>
        </w:rPr>
        <w:t>方法，</w:t>
      </w:r>
      <w:r w:rsidRPr="00281688">
        <w:rPr>
          <w:rFonts w:hint="eastAsia"/>
          <w:sz w:val="24"/>
          <w:szCs w:val="28"/>
        </w:rPr>
        <w:t>Object</w:t>
      </w:r>
      <w:r w:rsidRPr="00281688">
        <w:rPr>
          <w:rFonts w:hint="eastAsia"/>
          <w:sz w:val="24"/>
          <w:szCs w:val="28"/>
        </w:rPr>
        <w:t>类的</w:t>
      </w:r>
      <w:r w:rsidRPr="00281688">
        <w:rPr>
          <w:rFonts w:hint="eastAsia"/>
          <w:sz w:val="24"/>
          <w:szCs w:val="28"/>
        </w:rPr>
        <w:t>equals</w:t>
      </w:r>
      <w:r w:rsidRPr="00281688">
        <w:rPr>
          <w:rFonts w:hint="eastAsia"/>
          <w:sz w:val="24"/>
          <w:szCs w:val="28"/>
        </w:rPr>
        <w:t>方法的实现代码如下：</w:t>
      </w:r>
    </w:p>
    <w:p w:rsidR="00414486" w:rsidRPr="00281688" w:rsidRDefault="00414486" w:rsidP="00414486">
      <w:pPr>
        <w:pStyle w:val="a7"/>
        <w:ind w:left="1260" w:firstLineChars="0" w:firstLine="0"/>
        <w:rPr>
          <w:sz w:val="24"/>
          <w:szCs w:val="28"/>
        </w:rPr>
      </w:pPr>
      <w:proofErr w:type="spellStart"/>
      <w:r w:rsidRPr="00281688">
        <w:rPr>
          <w:sz w:val="24"/>
          <w:szCs w:val="28"/>
        </w:rPr>
        <w:t>boolean</w:t>
      </w:r>
      <w:proofErr w:type="spellEnd"/>
      <w:r w:rsidRPr="00281688">
        <w:rPr>
          <w:sz w:val="24"/>
          <w:szCs w:val="28"/>
        </w:rPr>
        <w:t xml:space="preserve"> equals(Object o){</w:t>
      </w:r>
    </w:p>
    <w:p w:rsidR="00414486" w:rsidRPr="00281688" w:rsidRDefault="00414486" w:rsidP="00414486">
      <w:pPr>
        <w:pStyle w:val="a7"/>
        <w:ind w:left="1260" w:firstLineChars="0" w:firstLine="0"/>
        <w:rPr>
          <w:sz w:val="24"/>
          <w:szCs w:val="28"/>
        </w:rPr>
      </w:pPr>
      <w:r w:rsidRPr="00281688">
        <w:rPr>
          <w:sz w:val="24"/>
          <w:szCs w:val="28"/>
        </w:rPr>
        <w:t>return this==o;</w:t>
      </w:r>
    </w:p>
    <w:p w:rsidR="00414486" w:rsidRPr="00281688" w:rsidRDefault="00414486" w:rsidP="00414486">
      <w:pPr>
        <w:pStyle w:val="a7"/>
        <w:ind w:left="1260" w:firstLineChars="0" w:firstLine="0"/>
        <w:rPr>
          <w:sz w:val="24"/>
          <w:szCs w:val="28"/>
        </w:rPr>
      </w:pPr>
      <w:r w:rsidRPr="00281688">
        <w:rPr>
          <w:sz w:val="24"/>
          <w:szCs w:val="28"/>
        </w:rPr>
        <w:t>}</w:t>
      </w:r>
    </w:p>
    <w:p w:rsidR="006E08F8" w:rsidRPr="00281688" w:rsidRDefault="00414486" w:rsidP="00C7427A">
      <w:pPr>
        <w:pStyle w:val="a7"/>
        <w:ind w:left="1260" w:firstLineChars="0" w:firstLine="0"/>
        <w:rPr>
          <w:sz w:val="24"/>
          <w:szCs w:val="28"/>
        </w:rPr>
      </w:pPr>
      <w:r w:rsidRPr="00281688">
        <w:rPr>
          <w:rFonts w:hint="eastAsia"/>
          <w:sz w:val="24"/>
          <w:szCs w:val="28"/>
        </w:rPr>
        <w:t>这说明，如果一个类没有自己定义</w:t>
      </w:r>
      <w:r w:rsidRPr="00281688">
        <w:rPr>
          <w:rFonts w:hint="eastAsia"/>
          <w:sz w:val="24"/>
          <w:szCs w:val="28"/>
        </w:rPr>
        <w:t>equals</w:t>
      </w:r>
      <w:r w:rsidRPr="00281688">
        <w:rPr>
          <w:rFonts w:hint="eastAsia"/>
          <w:sz w:val="24"/>
          <w:szCs w:val="28"/>
        </w:rPr>
        <w:t>方法，它默认的</w:t>
      </w:r>
      <w:r w:rsidRPr="00281688">
        <w:rPr>
          <w:rFonts w:hint="eastAsia"/>
          <w:sz w:val="24"/>
          <w:szCs w:val="28"/>
        </w:rPr>
        <w:t>equals</w:t>
      </w:r>
      <w:r w:rsidRPr="00281688">
        <w:rPr>
          <w:rFonts w:hint="eastAsia"/>
          <w:sz w:val="24"/>
          <w:szCs w:val="28"/>
        </w:rPr>
        <w:t>方法（从</w:t>
      </w:r>
      <w:r w:rsidRPr="00281688">
        <w:rPr>
          <w:rFonts w:hint="eastAsia"/>
          <w:sz w:val="24"/>
          <w:szCs w:val="28"/>
        </w:rPr>
        <w:t>Object</w:t>
      </w:r>
      <w:r w:rsidRPr="00281688">
        <w:rPr>
          <w:rFonts w:hint="eastAsia"/>
          <w:sz w:val="24"/>
          <w:szCs w:val="28"/>
        </w:rPr>
        <w:t>类继承的）就是使用</w:t>
      </w:r>
      <w:r w:rsidRPr="00281688">
        <w:rPr>
          <w:rFonts w:hint="eastAsia"/>
          <w:sz w:val="24"/>
          <w:szCs w:val="28"/>
        </w:rPr>
        <w:t>==</w:t>
      </w:r>
      <w:r w:rsidRPr="00281688">
        <w:rPr>
          <w:rFonts w:hint="eastAsia"/>
          <w:sz w:val="24"/>
          <w:szCs w:val="28"/>
        </w:rPr>
        <w:t>操作符，也是在比较两个变量指向的对象是否是同一对象，这时候使用</w:t>
      </w:r>
      <w:r w:rsidRPr="00281688">
        <w:rPr>
          <w:rFonts w:hint="eastAsia"/>
          <w:sz w:val="24"/>
          <w:szCs w:val="28"/>
        </w:rPr>
        <w:t>equals</w:t>
      </w:r>
      <w:r w:rsidRPr="00281688">
        <w:rPr>
          <w:rFonts w:hint="eastAsia"/>
          <w:sz w:val="24"/>
          <w:szCs w:val="28"/>
        </w:rPr>
        <w:t>和使用</w:t>
      </w:r>
      <w:r w:rsidRPr="00281688">
        <w:rPr>
          <w:rFonts w:hint="eastAsia"/>
          <w:sz w:val="24"/>
          <w:szCs w:val="28"/>
        </w:rPr>
        <w:t>==</w:t>
      </w:r>
      <w:r w:rsidRPr="00281688">
        <w:rPr>
          <w:rFonts w:hint="eastAsia"/>
          <w:sz w:val="24"/>
          <w:szCs w:val="28"/>
        </w:rPr>
        <w:t>会得到同样的结果，如果比较的是两个独立的对象则总返回</w:t>
      </w:r>
      <w:r w:rsidRPr="00281688">
        <w:rPr>
          <w:rFonts w:hint="eastAsia"/>
          <w:sz w:val="24"/>
          <w:szCs w:val="28"/>
        </w:rPr>
        <w:t>false</w:t>
      </w:r>
      <w:r w:rsidRPr="00281688">
        <w:rPr>
          <w:rFonts w:hint="eastAsia"/>
          <w:sz w:val="24"/>
          <w:szCs w:val="28"/>
        </w:rPr>
        <w:t>。如果你编写的类希望能够比较该类创建的两个实例对象的内容是否相同，那么你必须覆盖</w:t>
      </w:r>
      <w:r w:rsidRPr="00281688">
        <w:rPr>
          <w:rFonts w:hint="eastAsia"/>
          <w:sz w:val="24"/>
          <w:szCs w:val="28"/>
        </w:rPr>
        <w:t>equals</w:t>
      </w:r>
      <w:r w:rsidRPr="00281688">
        <w:rPr>
          <w:rFonts w:hint="eastAsia"/>
          <w:sz w:val="24"/>
          <w:szCs w:val="28"/>
        </w:rPr>
        <w:t>方法，由你自己写代码来决定在什么情况即可认为两个对象的内容是相同的。</w:t>
      </w:r>
    </w:p>
    <w:p w:rsidR="00485463" w:rsidRPr="00281688" w:rsidRDefault="00485463" w:rsidP="00C7427A">
      <w:pPr>
        <w:pStyle w:val="a7"/>
        <w:ind w:left="1260" w:firstLineChars="0" w:firstLine="0"/>
        <w:rPr>
          <w:sz w:val="24"/>
          <w:szCs w:val="28"/>
        </w:rPr>
      </w:pPr>
      <w:r w:rsidRPr="00281688">
        <w:rPr>
          <w:sz w:val="24"/>
          <w:szCs w:val="28"/>
        </w:rPr>
        <w:t>当此方法被重写时，通常有必要重写</w:t>
      </w:r>
      <w:r w:rsidRPr="00281688">
        <w:rPr>
          <w:sz w:val="24"/>
          <w:szCs w:val="28"/>
        </w:rPr>
        <w:t xml:space="preserve"> </w:t>
      </w:r>
      <w:proofErr w:type="spellStart"/>
      <w:r w:rsidRPr="00281688">
        <w:rPr>
          <w:sz w:val="24"/>
          <w:szCs w:val="28"/>
        </w:rPr>
        <w:t>hashCode</w:t>
      </w:r>
      <w:proofErr w:type="spellEnd"/>
      <w:r w:rsidRPr="00281688">
        <w:rPr>
          <w:sz w:val="24"/>
          <w:szCs w:val="28"/>
        </w:rPr>
        <w:t xml:space="preserve"> </w:t>
      </w:r>
      <w:r w:rsidRPr="00281688">
        <w:rPr>
          <w:sz w:val="24"/>
          <w:szCs w:val="28"/>
        </w:rPr>
        <w:t>方法，以维护</w:t>
      </w:r>
      <w:r w:rsidRPr="00281688">
        <w:rPr>
          <w:sz w:val="24"/>
          <w:szCs w:val="28"/>
        </w:rPr>
        <w:t xml:space="preserve"> </w:t>
      </w:r>
      <w:proofErr w:type="spellStart"/>
      <w:r w:rsidRPr="00281688">
        <w:rPr>
          <w:sz w:val="24"/>
          <w:szCs w:val="28"/>
        </w:rPr>
        <w:t>hashCode</w:t>
      </w:r>
      <w:proofErr w:type="spellEnd"/>
      <w:r w:rsidRPr="00281688">
        <w:rPr>
          <w:sz w:val="24"/>
          <w:szCs w:val="28"/>
        </w:rPr>
        <w:t xml:space="preserve"> </w:t>
      </w:r>
      <w:r w:rsidRPr="00281688">
        <w:rPr>
          <w:sz w:val="24"/>
          <w:szCs w:val="28"/>
        </w:rPr>
        <w:t>方法的常规协定，该协定声明相等对象必须具有相等的哈希码。</w:t>
      </w:r>
      <w:r w:rsidRPr="00281688">
        <w:rPr>
          <w:sz w:val="24"/>
          <w:szCs w:val="28"/>
        </w:rPr>
        <w:t> </w:t>
      </w:r>
    </w:p>
    <w:p w:rsidR="006E08F8" w:rsidRPr="00281688" w:rsidRDefault="00B44A0E" w:rsidP="003036B2">
      <w:pPr>
        <w:pStyle w:val="a7"/>
        <w:ind w:left="1260" w:firstLineChars="0" w:firstLine="0"/>
        <w:rPr>
          <w:sz w:val="24"/>
          <w:szCs w:val="28"/>
        </w:rPr>
      </w:pPr>
      <w:proofErr w:type="spellStart"/>
      <w:r w:rsidRPr="00281688">
        <w:rPr>
          <w:rFonts w:hint="eastAsia"/>
          <w:sz w:val="24"/>
          <w:szCs w:val="28"/>
        </w:rPr>
        <w:t>hashcode</w:t>
      </w:r>
      <w:proofErr w:type="spellEnd"/>
      <w:r w:rsidRPr="00281688">
        <w:rPr>
          <w:rFonts w:hint="eastAsia"/>
          <w:sz w:val="24"/>
          <w:szCs w:val="28"/>
        </w:rPr>
        <w:t>这个方法是用来鉴定</w:t>
      </w:r>
      <w:r w:rsidRPr="00281688">
        <w:rPr>
          <w:rFonts w:hint="eastAsia"/>
          <w:sz w:val="24"/>
          <w:szCs w:val="28"/>
        </w:rPr>
        <w:t>2</w:t>
      </w:r>
      <w:r w:rsidRPr="00281688">
        <w:rPr>
          <w:rFonts w:hint="eastAsia"/>
          <w:sz w:val="24"/>
          <w:szCs w:val="28"/>
        </w:rPr>
        <w:t>个对象是否相等的。</w:t>
      </w:r>
      <w:proofErr w:type="spellStart"/>
      <w:r w:rsidRPr="00281688">
        <w:rPr>
          <w:rFonts w:hint="eastAsia"/>
          <w:sz w:val="24"/>
          <w:szCs w:val="28"/>
        </w:rPr>
        <w:t>hashcode</w:t>
      </w:r>
      <w:proofErr w:type="spellEnd"/>
      <w:r w:rsidRPr="00281688">
        <w:rPr>
          <w:rFonts w:hint="eastAsia"/>
          <w:sz w:val="24"/>
          <w:szCs w:val="28"/>
        </w:rPr>
        <w:t>方法一般用户不会去调用，比如在</w:t>
      </w:r>
      <w:proofErr w:type="spellStart"/>
      <w:r w:rsidRPr="00281688">
        <w:rPr>
          <w:rFonts w:hint="eastAsia"/>
          <w:sz w:val="24"/>
          <w:szCs w:val="28"/>
        </w:rPr>
        <w:t>hashmap</w:t>
      </w:r>
      <w:proofErr w:type="spellEnd"/>
      <w:r w:rsidRPr="00281688">
        <w:rPr>
          <w:rFonts w:hint="eastAsia"/>
          <w:sz w:val="24"/>
          <w:szCs w:val="28"/>
        </w:rPr>
        <w:t>中，由于</w:t>
      </w:r>
      <w:r w:rsidRPr="00281688">
        <w:rPr>
          <w:rFonts w:hint="eastAsia"/>
          <w:sz w:val="24"/>
          <w:szCs w:val="28"/>
        </w:rPr>
        <w:t>key</w:t>
      </w:r>
      <w:r w:rsidRPr="00281688">
        <w:rPr>
          <w:rFonts w:hint="eastAsia"/>
          <w:sz w:val="24"/>
          <w:szCs w:val="28"/>
        </w:rPr>
        <w:t>是不可以重复的，他在判断</w:t>
      </w:r>
      <w:r w:rsidRPr="00281688">
        <w:rPr>
          <w:rFonts w:hint="eastAsia"/>
          <w:sz w:val="24"/>
          <w:szCs w:val="28"/>
        </w:rPr>
        <w:t>key</w:t>
      </w:r>
      <w:r w:rsidRPr="00281688">
        <w:rPr>
          <w:rFonts w:hint="eastAsia"/>
          <w:sz w:val="24"/>
          <w:szCs w:val="28"/>
        </w:rPr>
        <w:t>是不是重复的时候就判断了</w:t>
      </w:r>
      <w:proofErr w:type="spellStart"/>
      <w:r w:rsidRPr="00281688">
        <w:rPr>
          <w:rFonts w:hint="eastAsia"/>
          <w:sz w:val="24"/>
          <w:szCs w:val="28"/>
        </w:rPr>
        <w:t>hashcode</w:t>
      </w:r>
      <w:proofErr w:type="spellEnd"/>
      <w:r w:rsidRPr="00281688">
        <w:rPr>
          <w:rFonts w:hint="eastAsia"/>
          <w:sz w:val="24"/>
          <w:szCs w:val="28"/>
        </w:rPr>
        <w:t>这个方法，而且也用到了</w:t>
      </w:r>
      <w:r w:rsidRPr="00281688">
        <w:rPr>
          <w:rFonts w:hint="eastAsia"/>
          <w:sz w:val="24"/>
          <w:szCs w:val="28"/>
        </w:rPr>
        <w:t>equals</w:t>
      </w:r>
      <w:r w:rsidRPr="00281688">
        <w:rPr>
          <w:rFonts w:hint="eastAsia"/>
          <w:sz w:val="24"/>
          <w:szCs w:val="28"/>
        </w:rPr>
        <w:t>方法。这里不可以重复是说</w:t>
      </w:r>
      <w:r w:rsidRPr="00281688">
        <w:rPr>
          <w:rFonts w:hint="eastAsia"/>
          <w:sz w:val="24"/>
          <w:szCs w:val="28"/>
        </w:rPr>
        <w:t>equals</w:t>
      </w:r>
      <w:r w:rsidRPr="00281688">
        <w:rPr>
          <w:rFonts w:hint="eastAsia"/>
          <w:sz w:val="24"/>
          <w:szCs w:val="28"/>
        </w:rPr>
        <w:t>和</w:t>
      </w:r>
      <w:proofErr w:type="spellStart"/>
      <w:r w:rsidRPr="00281688">
        <w:rPr>
          <w:rFonts w:hint="eastAsia"/>
          <w:sz w:val="24"/>
          <w:szCs w:val="28"/>
        </w:rPr>
        <w:t>hashcode</w:t>
      </w:r>
      <w:proofErr w:type="spellEnd"/>
      <w:r w:rsidRPr="00281688">
        <w:rPr>
          <w:rFonts w:hint="eastAsia"/>
          <w:sz w:val="24"/>
          <w:szCs w:val="28"/>
        </w:rPr>
        <w:t>只要有一个不等就可以了。所以简单来讲，</w:t>
      </w:r>
      <w:proofErr w:type="spellStart"/>
      <w:r w:rsidRPr="00281688">
        <w:rPr>
          <w:rFonts w:hint="eastAsia"/>
          <w:sz w:val="24"/>
          <w:szCs w:val="28"/>
        </w:rPr>
        <w:t>hashcode</w:t>
      </w:r>
      <w:proofErr w:type="spellEnd"/>
      <w:r w:rsidRPr="00281688">
        <w:rPr>
          <w:rFonts w:hint="eastAsia"/>
          <w:sz w:val="24"/>
          <w:szCs w:val="28"/>
        </w:rPr>
        <w:t>相当于是一个对象的编码。我们一般在覆盖</w:t>
      </w:r>
      <w:r w:rsidRPr="00281688">
        <w:rPr>
          <w:rFonts w:hint="eastAsia"/>
          <w:sz w:val="24"/>
          <w:szCs w:val="28"/>
        </w:rPr>
        <w:t>equals</w:t>
      </w:r>
      <w:r w:rsidRPr="00281688">
        <w:rPr>
          <w:rFonts w:hint="eastAsia"/>
          <w:sz w:val="24"/>
          <w:szCs w:val="28"/>
        </w:rPr>
        <w:t>的同时也要覆盖</w:t>
      </w:r>
      <w:proofErr w:type="spellStart"/>
      <w:r w:rsidRPr="00281688">
        <w:rPr>
          <w:rFonts w:hint="eastAsia"/>
          <w:sz w:val="24"/>
          <w:szCs w:val="28"/>
        </w:rPr>
        <w:t>hashcode</w:t>
      </w:r>
      <w:proofErr w:type="spellEnd"/>
      <w:r w:rsidRPr="00281688">
        <w:rPr>
          <w:rFonts w:hint="eastAsia"/>
          <w:sz w:val="24"/>
          <w:szCs w:val="28"/>
        </w:rPr>
        <w:t>，让他们的逻辑一致。</w:t>
      </w:r>
    </w:p>
    <w:p w:rsidR="00743B15" w:rsidRPr="00281688" w:rsidRDefault="00743B15" w:rsidP="0086448A">
      <w:pPr>
        <w:pStyle w:val="a7"/>
        <w:numPr>
          <w:ilvl w:val="0"/>
          <w:numId w:val="8"/>
        </w:numPr>
        <w:ind w:firstLineChars="0"/>
        <w:outlineLvl w:val="2"/>
        <w:rPr>
          <w:b/>
          <w:sz w:val="24"/>
          <w:szCs w:val="28"/>
        </w:rPr>
      </w:pPr>
      <w:r w:rsidRPr="00281688">
        <w:rPr>
          <w:rFonts w:hint="eastAsia"/>
          <w:b/>
          <w:sz w:val="24"/>
          <w:szCs w:val="28"/>
        </w:rPr>
        <w:lastRenderedPageBreak/>
        <w:t>作用域</w:t>
      </w:r>
      <w:r w:rsidRPr="00281688">
        <w:rPr>
          <w:rFonts w:hint="eastAsia"/>
          <w:b/>
          <w:sz w:val="24"/>
          <w:szCs w:val="28"/>
        </w:rPr>
        <w:t>public</w:t>
      </w:r>
      <w:r w:rsidRPr="00281688">
        <w:rPr>
          <w:rFonts w:hint="eastAsia"/>
          <w:b/>
          <w:sz w:val="24"/>
          <w:szCs w:val="28"/>
        </w:rPr>
        <w:t>，</w:t>
      </w:r>
      <w:r w:rsidRPr="00281688">
        <w:rPr>
          <w:rFonts w:hint="eastAsia"/>
          <w:b/>
          <w:sz w:val="24"/>
          <w:szCs w:val="28"/>
        </w:rPr>
        <w:t>private</w:t>
      </w:r>
      <w:r w:rsidRPr="00281688">
        <w:rPr>
          <w:rFonts w:hint="eastAsia"/>
          <w:b/>
          <w:sz w:val="24"/>
          <w:szCs w:val="28"/>
        </w:rPr>
        <w:t>，</w:t>
      </w:r>
      <w:r w:rsidRPr="00281688">
        <w:rPr>
          <w:rFonts w:hint="eastAsia"/>
          <w:b/>
          <w:sz w:val="24"/>
          <w:szCs w:val="28"/>
        </w:rPr>
        <w:t>protected</w:t>
      </w:r>
      <w:r w:rsidRPr="00281688">
        <w:rPr>
          <w:rFonts w:hint="eastAsia"/>
          <w:b/>
          <w:sz w:val="24"/>
          <w:szCs w:val="28"/>
        </w:rPr>
        <w:t>，以及不写时的区别</w:t>
      </w:r>
      <w:r w:rsidRPr="00281688">
        <w:rPr>
          <w:rFonts w:hint="eastAsia"/>
          <w:b/>
          <w:sz w:val="24"/>
          <w:szCs w:val="28"/>
        </w:rPr>
        <w:t>?</w:t>
      </w:r>
    </w:p>
    <w:p w:rsidR="00743B15" w:rsidRPr="00281688" w:rsidRDefault="00743B15" w:rsidP="00743B15">
      <w:pPr>
        <w:pStyle w:val="a7"/>
        <w:ind w:left="1260" w:firstLine="480"/>
        <w:rPr>
          <w:sz w:val="24"/>
          <w:szCs w:val="28"/>
        </w:rPr>
      </w:pPr>
      <w:r w:rsidRPr="00281688">
        <w:rPr>
          <w:rFonts w:hint="eastAsia"/>
          <w:sz w:val="24"/>
          <w:szCs w:val="28"/>
        </w:rPr>
        <w:t>修饰符</w:t>
      </w:r>
      <w:r w:rsidRPr="00281688">
        <w:rPr>
          <w:rFonts w:hint="eastAsia"/>
          <w:sz w:val="24"/>
          <w:szCs w:val="28"/>
        </w:rPr>
        <w:tab/>
      </w:r>
      <w:r w:rsidRPr="00281688">
        <w:rPr>
          <w:rFonts w:hint="eastAsia"/>
          <w:sz w:val="24"/>
          <w:szCs w:val="28"/>
        </w:rPr>
        <w:t>当前类</w:t>
      </w:r>
      <w:r w:rsidRPr="00281688">
        <w:rPr>
          <w:rFonts w:hint="eastAsia"/>
          <w:sz w:val="24"/>
          <w:szCs w:val="28"/>
        </w:rPr>
        <w:tab/>
      </w:r>
      <w:r w:rsidRPr="00281688">
        <w:rPr>
          <w:rFonts w:hint="eastAsia"/>
          <w:sz w:val="24"/>
          <w:szCs w:val="28"/>
        </w:rPr>
        <w:t>同</w:t>
      </w:r>
      <w:r w:rsidRPr="00281688">
        <w:rPr>
          <w:rFonts w:hint="eastAsia"/>
          <w:sz w:val="24"/>
          <w:szCs w:val="28"/>
        </w:rPr>
        <w:t xml:space="preserve"> </w:t>
      </w:r>
      <w:r w:rsidRPr="00281688">
        <w:rPr>
          <w:rFonts w:hint="eastAsia"/>
          <w:sz w:val="24"/>
          <w:szCs w:val="28"/>
        </w:rPr>
        <w:t>包</w:t>
      </w:r>
      <w:r w:rsidRPr="00281688">
        <w:rPr>
          <w:rFonts w:hint="eastAsia"/>
          <w:sz w:val="24"/>
          <w:szCs w:val="28"/>
        </w:rPr>
        <w:tab/>
      </w:r>
      <w:r w:rsidRPr="00281688">
        <w:rPr>
          <w:rFonts w:hint="eastAsia"/>
          <w:sz w:val="24"/>
          <w:szCs w:val="28"/>
        </w:rPr>
        <w:t>子</w:t>
      </w:r>
      <w:r w:rsidRPr="00281688">
        <w:rPr>
          <w:rFonts w:hint="eastAsia"/>
          <w:sz w:val="24"/>
          <w:szCs w:val="28"/>
        </w:rPr>
        <w:t xml:space="preserve"> </w:t>
      </w:r>
      <w:r w:rsidRPr="00281688">
        <w:rPr>
          <w:rFonts w:hint="eastAsia"/>
          <w:sz w:val="24"/>
          <w:szCs w:val="28"/>
        </w:rPr>
        <w:t>类</w:t>
      </w:r>
      <w:r w:rsidRPr="00281688">
        <w:rPr>
          <w:rFonts w:hint="eastAsia"/>
          <w:sz w:val="24"/>
          <w:szCs w:val="28"/>
        </w:rPr>
        <w:tab/>
      </w:r>
      <w:r w:rsidRPr="00281688">
        <w:rPr>
          <w:rFonts w:hint="eastAsia"/>
          <w:sz w:val="24"/>
          <w:szCs w:val="28"/>
        </w:rPr>
        <w:t>其他包</w:t>
      </w:r>
    </w:p>
    <w:p w:rsidR="00743B15" w:rsidRPr="00281688" w:rsidRDefault="00743B15" w:rsidP="00743B15">
      <w:pPr>
        <w:pStyle w:val="a7"/>
        <w:ind w:left="1260" w:firstLine="480"/>
        <w:rPr>
          <w:sz w:val="24"/>
          <w:szCs w:val="28"/>
        </w:rPr>
      </w:pPr>
      <w:r w:rsidRPr="00281688">
        <w:rPr>
          <w:rFonts w:hint="eastAsia"/>
          <w:sz w:val="24"/>
          <w:szCs w:val="28"/>
        </w:rPr>
        <w:t>public</w:t>
      </w:r>
      <w:r w:rsidRPr="00281688">
        <w:rPr>
          <w:rFonts w:hint="eastAsia"/>
          <w:sz w:val="24"/>
          <w:szCs w:val="28"/>
        </w:rPr>
        <w:tab/>
      </w:r>
      <w:r w:rsidRPr="00281688">
        <w:rPr>
          <w:rFonts w:hint="eastAsia"/>
          <w:sz w:val="24"/>
          <w:szCs w:val="28"/>
        </w:rPr>
        <w:t>√</w:t>
      </w:r>
      <w:r w:rsidRPr="00281688">
        <w:rPr>
          <w:rFonts w:hint="eastAsia"/>
          <w:sz w:val="24"/>
          <w:szCs w:val="28"/>
        </w:rPr>
        <w:tab/>
      </w:r>
      <w:r w:rsidR="00115AD7" w:rsidRPr="00281688">
        <w:rPr>
          <w:rFonts w:hint="eastAsia"/>
          <w:sz w:val="24"/>
          <w:szCs w:val="28"/>
        </w:rPr>
        <w:t xml:space="preserve">     </w:t>
      </w:r>
      <w:r w:rsidRPr="00281688">
        <w:rPr>
          <w:rFonts w:hint="eastAsia"/>
          <w:sz w:val="24"/>
          <w:szCs w:val="28"/>
        </w:rPr>
        <w:t>√</w:t>
      </w:r>
      <w:r w:rsidRPr="00281688">
        <w:rPr>
          <w:rFonts w:hint="eastAsia"/>
          <w:sz w:val="24"/>
          <w:szCs w:val="28"/>
        </w:rPr>
        <w:tab/>
      </w:r>
      <w:r w:rsidR="00115AD7" w:rsidRPr="00281688">
        <w:rPr>
          <w:rFonts w:hint="eastAsia"/>
          <w:sz w:val="24"/>
          <w:szCs w:val="28"/>
        </w:rPr>
        <w:t xml:space="preserve">     </w:t>
      </w:r>
      <w:r w:rsidRPr="00281688">
        <w:rPr>
          <w:rFonts w:hint="eastAsia"/>
          <w:sz w:val="24"/>
          <w:szCs w:val="28"/>
        </w:rPr>
        <w:t>√</w:t>
      </w:r>
      <w:r w:rsidRPr="00281688">
        <w:rPr>
          <w:rFonts w:hint="eastAsia"/>
          <w:sz w:val="24"/>
          <w:szCs w:val="28"/>
        </w:rPr>
        <w:tab/>
      </w:r>
      <w:r w:rsidR="00115AD7" w:rsidRPr="00281688">
        <w:rPr>
          <w:rFonts w:hint="eastAsia"/>
          <w:sz w:val="24"/>
          <w:szCs w:val="28"/>
        </w:rPr>
        <w:t xml:space="preserve">      </w:t>
      </w:r>
      <w:r w:rsidRPr="00281688">
        <w:rPr>
          <w:rFonts w:hint="eastAsia"/>
          <w:sz w:val="24"/>
          <w:szCs w:val="28"/>
        </w:rPr>
        <w:t>√</w:t>
      </w:r>
    </w:p>
    <w:p w:rsidR="00743B15" w:rsidRPr="00281688" w:rsidRDefault="00743B15" w:rsidP="00743B15">
      <w:pPr>
        <w:pStyle w:val="a7"/>
        <w:ind w:left="1260" w:firstLine="480"/>
        <w:rPr>
          <w:sz w:val="24"/>
          <w:szCs w:val="28"/>
        </w:rPr>
      </w:pPr>
      <w:r w:rsidRPr="00281688">
        <w:rPr>
          <w:rFonts w:hint="eastAsia"/>
          <w:sz w:val="24"/>
          <w:szCs w:val="28"/>
        </w:rPr>
        <w:t>protected</w:t>
      </w:r>
      <w:r w:rsidRPr="00281688">
        <w:rPr>
          <w:rFonts w:hint="eastAsia"/>
          <w:sz w:val="24"/>
          <w:szCs w:val="28"/>
        </w:rPr>
        <w:tab/>
      </w:r>
      <w:r w:rsidRPr="00281688">
        <w:rPr>
          <w:rFonts w:hint="eastAsia"/>
          <w:sz w:val="24"/>
          <w:szCs w:val="28"/>
        </w:rPr>
        <w:t>√</w:t>
      </w:r>
      <w:r w:rsidRPr="00281688">
        <w:rPr>
          <w:rFonts w:hint="eastAsia"/>
          <w:sz w:val="24"/>
          <w:szCs w:val="28"/>
        </w:rPr>
        <w:tab/>
      </w:r>
      <w:r w:rsidR="00115AD7" w:rsidRPr="00281688">
        <w:rPr>
          <w:rFonts w:hint="eastAsia"/>
          <w:sz w:val="24"/>
          <w:szCs w:val="28"/>
        </w:rPr>
        <w:t xml:space="preserve">     </w:t>
      </w:r>
      <w:r w:rsidRPr="00281688">
        <w:rPr>
          <w:rFonts w:hint="eastAsia"/>
          <w:sz w:val="24"/>
          <w:szCs w:val="28"/>
        </w:rPr>
        <w:t>√</w:t>
      </w:r>
      <w:r w:rsidRPr="00281688">
        <w:rPr>
          <w:rFonts w:hint="eastAsia"/>
          <w:sz w:val="24"/>
          <w:szCs w:val="28"/>
        </w:rPr>
        <w:tab/>
      </w:r>
      <w:r w:rsidR="00115AD7" w:rsidRPr="00281688">
        <w:rPr>
          <w:rFonts w:hint="eastAsia"/>
          <w:sz w:val="24"/>
          <w:szCs w:val="28"/>
        </w:rPr>
        <w:t xml:space="preserve">     </w:t>
      </w:r>
      <w:r w:rsidRPr="00281688">
        <w:rPr>
          <w:rFonts w:hint="eastAsia"/>
          <w:sz w:val="24"/>
          <w:szCs w:val="28"/>
        </w:rPr>
        <w:t>√</w:t>
      </w:r>
      <w:r w:rsidRPr="00281688">
        <w:rPr>
          <w:rFonts w:hint="eastAsia"/>
          <w:sz w:val="24"/>
          <w:szCs w:val="28"/>
        </w:rPr>
        <w:tab/>
      </w:r>
      <w:r w:rsidR="00115AD7" w:rsidRPr="00281688">
        <w:rPr>
          <w:rFonts w:hint="eastAsia"/>
          <w:sz w:val="24"/>
          <w:szCs w:val="28"/>
        </w:rPr>
        <w:t xml:space="preserve">      </w:t>
      </w:r>
      <w:r w:rsidRPr="00281688">
        <w:rPr>
          <w:rFonts w:hint="eastAsia"/>
          <w:sz w:val="24"/>
          <w:szCs w:val="28"/>
        </w:rPr>
        <w:t>×</w:t>
      </w:r>
    </w:p>
    <w:p w:rsidR="00743B15" w:rsidRPr="00281688" w:rsidRDefault="00743B15" w:rsidP="00743B15">
      <w:pPr>
        <w:pStyle w:val="a7"/>
        <w:ind w:left="1260" w:firstLine="480"/>
        <w:rPr>
          <w:sz w:val="24"/>
          <w:szCs w:val="28"/>
        </w:rPr>
      </w:pPr>
      <w:r w:rsidRPr="00281688">
        <w:rPr>
          <w:rFonts w:hint="eastAsia"/>
          <w:sz w:val="24"/>
          <w:szCs w:val="28"/>
        </w:rPr>
        <w:t>default</w:t>
      </w:r>
      <w:r w:rsidRPr="00281688">
        <w:rPr>
          <w:rFonts w:hint="eastAsia"/>
          <w:sz w:val="24"/>
          <w:szCs w:val="28"/>
        </w:rPr>
        <w:tab/>
      </w:r>
      <w:r w:rsidRPr="00281688">
        <w:rPr>
          <w:rFonts w:hint="eastAsia"/>
          <w:sz w:val="24"/>
          <w:szCs w:val="28"/>
        </w:rPr>
        <w:t>√</w:t>
      </w:r>
      <w:r w:rsidRPr="00281688">
        <w:rPr>
          <w:rFonts w:hint="eastAsia"/>
          <w:sz w:val="24"/>
          <w:szCs w:val="28"/>
        </w:rPr>
        <w:tab/>
      </w:r>
      <w:r w:rsidR="00115AD7" w:rsidRPr="00281688">
        <w:rPr>
          <w:rFonts w:hint="eastAsia"/>
          <w:sz w:val="24"/>
          <w:szCs w:val="28"/>
        </w:rPr>
        <w:t xml:space="preserve">     </w:t>
      </w:r>
      <w:r w:rsidRPr="00281688">
        <w:rPr>
          <w:rFonts w:hint="eastAsia"/>
          <w:sz w:val="24"/>
          <w:szCs w:val="28"/>
        </w:rPr>
        <w:t>√</w:t>
      </w:r>
      <w:r w:rsidRPr="00281688">
        <w:rPr>
          <w:rFonts w:hint="eastAsia"/>
          <w:sz w:val="24"/>
          <w:szCs w:val="28"/>
        </w:rPr>
        <w:tab/>
      </w:r>
      <w:r w:rsidR="00115AD7" w:rsidRPr="00281688">
        <w:rPr>
          <w:rFonts w:hint="eastAsia"/>
          <w:sz w:val="24"/>
          <w:szCs w:val="28"/>
        </w:rPr>
        <w:t xml:space="preserve">     </w:t>
      </w:r>
      <w:r w:rsidRPr="00281688">
        <w:rPr>
          <w:rFonts w:hint="eastAsia"/>
          <w:sz w:val="24"/>
          <w:szCs w:val="28"/>
        </w:rPr>
        <w:t>×</w:t>
      </w:r>
      <w:r w:rsidRPr="00281688">
        <w:rPr>
          <w:rFonts w:hint="eastAsia"/>
          <w:sz w:val="24"/>
          <w:szCs w:val="28"/>
        </w:rPr>
        <w:tab/>
      </w:r>
      <w:r w:rsidR="00115AD7" w:rsidRPr="00281688">
        <w:rPr>
          <w:rFonts w:hint="eastAsia"/>
          <w:sz w:val="24"/>
          <w:szCs w:val="28"/>
        </w:rPr>
        <w:t xml:space="preserve">      </w:t>
      </w:r>
      <w:r w:rsidRPr="00281688">
        <w:rPr>
          <w:rFonts w:hint="eastAsia"/>
          <w:sz w:val="24"/>
          <w:szCs w:val="28"/>
        </w:rPr>
        <w:t>×</w:t>
      </w:r>
    </w:p>
    <w:p w:rsidR="00743B15" w:rsidRPr="00281688" w:rsidRDefault="00743B15" w:rsidP="00743B15">
      <w:pPr>
        <w:pStyle w:val="a7"/>
        <w:ind w:left="1260" w:firstLine="480"/>
        <w:rPr>
          <w:sz w:val="24"/>
          <w:szCs w:val="28"/>
        </w:rPr>
      </w:pPr>
      <w:r w:rsidRPr="00281688">
        <w:rPr>
          <w:rFonts w:hint="eastAsia"/>
          <w:sz w:val="24"/>
          <w:szCs w:val="28"/>
        </w:rPr>
        <w:t>private</w:t>
      </w:r>
      <w:r w:rsidRPr="00281688">
        <w:rPr>
          <w:rFonts w:hint="eastAsia"/>
          <w:sz w:val="24"/>
          <w:szCs w:val="28"/>
        </w:rPr>
        <w:tab/>
      </w:r>
      <w:r w:rsidRPr="00281688">
        <w:rPr>
          <w:rFonts w:hint="eastAsia"/>
          <w:sz w:val="24"/>
          <w:szCs w:val="28"/>
        </w:rPr>
        <w:t>√</w:t>
      </w:r>
      <w:r w:rsidRPr="00281688">
        <w:rPr>
          <w:rFonts w:hint="eastAsia"/>
          <w:sz w:val="24"/>
          <w:szCs w:val="28"/>
        </w:rPr>
        <w:tab/>
      </w:r>
      <w:r w:rsidR="00115AD7" w:rsidRPr="00281688">
        <w:rPr>
          <w:rFonts w:hint="eastAsia"/>
          <w:sz w:val="24"/>
          <w:szCs w:val="28"/>
        </w:rPr>
        <w:t xml:space="preserve">     </w:t>
      </w:r>
      <w:r w:rsidRPr="00281688">
        <w:rPr>
          <w:rFonts w:hint="eastAsia"/>
          <w:sz w:val="24"/>
          <w:szCs w:val="28"/>
        </w:rPr>
        <w:t>×</w:t>
      </w:r>
      <w:r w:rsidRPr="00281688">
        <w:rPr>
          <w:rFonts w:hint="eastAsia"/>
          <w:sz w:val="24"/>
          <w:szCs w:val="28"/>
        </w:rPr>
        <w:tab/>
      </w:r>
      <w:r w:rsidR="00115AD7" w:rsidRPr="00281688">
        <w:rPr>
          <w:rFonts w:hint="eastAsia"/>
          <w:sz w:val="24"/>
          <w:szCs w:val="28"/>
        </w:rPr>
        <w:t xml:space="preserve">     </w:t>
      </w:r>
      <w:r w:rsidRPr="00281688">
        <w:rPr>
          <w:rFonts w:hint="eastAsia"/>
          <w:sz w:val="24"/>
          <w:szCs w:val="28"/>
        </w:rPr>
        <w:t>×</w:t>
      </w:r>
      <w:r w:rsidRPr="00281688">
        <w:rPr>
          <w:rFonts w:hint="eastAsia"/>
          <w:sz w:val="24"/>
          <w:szCs w:val="28"/>
        </w:rPr>
        <w:tab/>
      </w:r>
      <w:r w:rsidR="00115AD7" w:rsidRPr="00281688">
        <w:rPr>
          <w:rFonts w:hint="eastAsia"/>
          <w:sz w:val="24"/>
          <w:szCs w:val="28"/>
        </w:rPr>
        <w:t xml:space="preserve">      </w:t>
      </w:r>
      <w:r w:rsidRPr="00281688">
        <w:rPr>
          <w:rFonts w:hint="eastAsia"/>
          <w:sz w:val="24"/>
          <w:szCs w:val="28"/>
        </w:rPr>
        <w:t>×</w:t>
      </w:r>
    </w:p>
    <w:p w:rsidR="00743B15" w:rsidRPr="00281688" w:rsidRDefault="00743B15" w:rsidP="00743B15">
      <w:pPr>
        <w:pStyle w:val="a7"/>
        <w:ind w:left="1260" w:firstLineChars="0" w:firstLine="0"/>
        <w:rPr>
          <w:sz w:val="24"/>
          <w:szCs w:val="28"/>
        </w:rPr>
      </w:pPr>
      <w:r w:rsidRPr="00281688">
        <w:rPr>
          <w:rFonts w:hint="eastAsia"/>
          <w:sz w:val="24"/>
          <w:szCs w:val="28"/>
        </w:rPr>
        <w:t>类的成员不写访问修饰时默认为</w:t>
      </w:r>
      <w:r w:rsidRPr="00281688">
        <w:rPr>
          <w:rFonts w:hint="eastAsia"/>
          <w:sz w:val="24"/>
          <w:szCs w:val="28"/>
        </w:rPr>
        <w:t>default</w:t>
      </w:r>
      <w:r w:rsidRPr="00281688">
        <w:rPr>
          <w:rFonts w:hint="eastAsia"/>
          <w:sz w:val="24"/>
          <w:szCs w:val="28"/>
        </w:rPr>
        <w:t>。默认对于同一个包中的其他类相当于公开（</w:t>
      </w:r>
      <w:r w:rsidRPr="00281688">
        <w:rPr>
          <w:rFonts w:hint="eastAsia"/>
          <w:sz w:val="24"/>
          <w:szCs w:val="28"/>
        </w:rPr>
        <w:t>public</w:t>
      </w:r>
      <w:r w:rsidRPr="00281688">
        <w:rPr>
          <w:rFonts w:hint="eastAsia"/>
          <w:sz w:val="24"/>
          <w:szCs w:val="28"/>
        </w:rPr>
        <w:t>），对于不是同一个包中的其他类相当于私有（</w:t>
      </w:r>
      <w:r w:rsidRPr="00281688">
        <w:rPr>
          <w:rFonts w:hint="eastAsia"/>
          <w:sz w:val="24"/>
          <w:szCs w:val="28"/>
        </w:rPr>
        <w:t>private</w:t>
      </w:r>
      <w:r w:rsidRPr="00281688">
        <w:rPr>
          <w:rFonts w:hint="eastAsia"/>
          <w:sz w:val="24"/>
          <w:szCs w:val="28"/>
        </w:rPr>
        <w:t>）。</w:t>
      </w:r>
    </w:p>
    <w:p w:rsidR="00743B15" w:rsidRPr="00281688" w:rsidRDefault="00743B15" w:rsidP="00743B15">
      <w:pPr>
        <w:pStyle w:val="a7"/>
        <w:ind w:left="1260" w:firstLineChars="0" w:firstLine="0"/>
        <w:rPr>
          <w:sz w:val="24"/>
          <w:szCs w:val="28"/>
        </w:rPr>
      </w:pPr>
      <w:r w:rsidRPr="00281688">
        <w:rPr>
          <w:rFonts w:hint="eastAsia"/>
          <w:sz w:val="24"/>
          <w:szCs w:val="28"/>
        </w:rPr>
        <w:t>受保护（</w:t>
      </w:r>
      <w:r w:rsidRPr="00281688">
        <w:rPr>
          <w:rFonts w:hint="eastAsia"/>
          <w:sz w:val="24"/>
          <w:szCs w:val="28"/>
        </w:rPr>
        <w:t>protected</w:t>
      </w:r>
      <w:r w:rsidRPr="00281688">
        <w:rPr>
          <w:rFonts w:hint="eastAsia"/>
          <w:sz w:val="24"/>
          <w:szCs w:val="28"/>
        </w:rPr>
        <w:t>）对子类相当于公开，对不是同一包中的没有父子关系的类相当于私有。</w:t>
      </w:r>
    </w:p>
    <w:p w:rsidR="00743B15" w:rsidRPr="00281688" w:rsidRDefault="00743B15" w:rsidP="00743B15">
      <w:pPr>
        <w:pStyle w:val="a7"/>
        <w:ind w:left="1260" w:firstLineChars="0" w:firstLine="0"/>
        <w:rPr>
          <w:sz w:val="24"/>
          <w:szCs w:val="28"/>
        </w:rPr>
      </w:pPr>
      <w:r w:rsidRPr="00281688">
        <w:rPr>
          <w:rFonts w:hint="eastAsia"/>
          <w:sz w:val="24"/>
          <w:szCs w:val="28"/>
        </w:rPr>
        <w:t>Java</w:t>
      </w:r>
      <w:r w:rsidRPr="00281688">
        <w:rPr>
          <w:rFonts w:hint="eastAsia"/>
          <w:sz w:val="24"/>
          <w:szCs w:val="28"/>
        </w:rPr>
        <w:t>中，外部类的修饰符只能是</w:t>
      </w:r>
      <w:r w:rsidRPr="00281688">
        <w:rPr>
          <w:rFonts w:hint="eastAsia"/>
          <w:sz w:val="24"/>
          <w:szCs w:val="28"/>
        </w:rPr>
        <w:t>public</w:t>
      </w:r>
      <w:r w:rsidRPr="00281688">
        <w:rPr>
          <w:rFonts w:hint="eastAsia"/>
          <w:sz w:val="24"/>
          <w:szCs w:val="28"/>
        </w:rPr>
        <w:t>或默认，类的成员（包括内部类）的修饰符可以是以上四种。</w:t>
      </w:r>
    </w:p>
    <w:p w:rsidR="00E50729" w:rsidRPr="00281688" w:rsidRDefault="00E50729" w:rsidP="0086448A">
      <w:pPr>
        <w:pStyle w:val="a7"/>
        <w:numPr>
          <w:ilvl w:val="0"/>
          <w:numId w:val="8"/>
        </w:numPr>
        <w:ind w:firstLineChars="0"/>
        <w:outlineLvl w:val="2"/>
        <w:rPr>
          <w:b/>
          <w:sz w:val="24"/>
          <w:szCs w:val="28"/>
        </w:rPr>
      </w:pPr>
      <w:r w:rsidRPr="00281688">
        <w:rPr>
          <w:rFonts w:hint="eastAsia"/>
          <w:b/>
          <w:sz w:val="24"/>
          <w:szCs w:val="28"/>
        </w:rPr>
        <w:t xml:space="preserve">Java </w:t>
      </w:r>
      <w:r w:rsidRPr="00281688">
        <w:rPr>
          <w:rFonts w:hint="eastAsia"/>
          <w:b/>
          <w:sz w:val="24"/>
          <w:szCs w:val="28"/>
        </w:rPr>
        <w:t>常用包</w:t>
      </w:r>
    </w:p>
    <w:p w:rsidR="00E50729" w:rsidRPr="00281688" w:rsidRDefault="00E50729" w:rsidP="00E50729">
      <w:pPr>
        <w:pStyle w:val="a7"/>
        <w:ind w:left="1260" w:firstLineChars="0" w:firstLine="0"/>
        <w:rPr>
          <w:sz w:val="24"/>
          <w:szCs w:val="28"/>
        </w:rPr>
      </w:pPr>
      <w:proofErr w:type="spellStart"/>
      <w:r w:rsidRPr="00281688">
        <w:rPr>
          <w:rFonts w:hint="eastAsia"/>
          <w:sz w:val="24"/>
          <w:szCs w:val="28"/>
        </w:rPr>
        <w:t>java.lang</w:t>
      </w:r>
      <w:proofErr w:type="spellEnd"/>
      <w:r w:rsidRPr="00281688">
        <w:rPr>
          <w:rFonts w:hint="eastAsia"/>
          <w:sz w:val="24"/>
          <w:szCs w:val="28"/>
        </w:rPr>
        <w:t>--</w:t>
      </w:r>
      <w:r w:rsidRPr="00281688">
        <w:rPr>
          <w:rFonts w:hint="eastAsia"/>
          <w:sz w:val="24"/>
          <w:szCs w:val="28"/>
        </w:rPr>
        <w:t>语言包：</w:t>
      </w:r>
      <w:r w:rsidRPr="00281688">
        <w:rPr>
          <w:rFonts w:hint="eastAsia"/>
          <w:sz w:val="24"/>
          <w:szCs w:val="28"/>
        </w:rPr>
        <w:t>Java</w:t>
      </w:r>
      <w:r w:rsidRPr="00281688">
        <w:rPr>
          <w:rFonts w:hint="eastAsia"/>
          <w:sz w:val="24"/>
          <w:szCs w:val="28"/>
        </w:rPr>
        <w:t>语言的基础类，包括</w:t>
      </w:r>
      <w:r w:rsidRPr="00281688">
        <w:rPr>
          <w:rFonts w:hint="eastAsia"/>
          <w:sz w:val="24"/>
          <w:szCs w:val="28"/>
        </w:rPr>
        <w:t>Object</w:t>
      </w:r>
      <w:r w:rsidRPr="00281688">
        <w:rPr>
          <w:rFonts w:hint="eastAsia"/>
          <w:sz w:val="24"/>
          <w:szCs w:val="28"/>
        </w:rPr>
        <w:t>类、</w:t>
      </w:r>
      <w:r w:rsidRPr="00281688">
        <w:rPr>
          <w:rFonts w:hint="eastAsia"/>
          <w:sz w:val="24"/>
          <w:szCs w:val="28"/>
        </w:rPr>
        <w:t>Thread</w:t>
      </w:r>
      <w:r w:rsidRPr="00281688">
        <w:rPr>
          <w:rFonts w:hint="eastAsia"/>
          <w:sz w:val="24"/>
          <w:szCs w:val="28"/>
        </w:rPr>
        <w:t>类、</w:t>
      </w:r>
      <w:r w:rsidRPr="00281688">
        <w:rPr>
          <w:rFonts w:hint="eastAsia"/>
          <w:sz w:val="24"/>
          <w:szCs w:val="28"/>
        </w:rPr>
        <w:t>String</w:t>
      </w:r>
      <w:r w:rsidRPr="00281688">
        <w:rPr>
          <w:rFonts w:hint="eastAsia"/>
          <w:sz w:val="24"/>
          <w:szCs w:val="28"/>
        </w:rPr>
        <w:t>、</w:t>
      </w:r>
      <w:r w:rsidRPr="00281688">
        <w:rPr>
          <w:rFonts w:hint="eastAsia"/>
          <w:sz w:val="24"/>
          <w:szCs w:val="28"/>
        </w:rPr>
        <w:t>Math</w:t>
      </w:r>
      <w:r w:rsidRPr="00281688">
        <w:rPr>
          <w:rFonts w:hint="eastAsia"/>
          <w:sz w:val="24"/>
          <w:szCs w:val="28"/>
        </w:rPr>
        <w:t>、</w:t>
      </w:r>
      <w:r w:rsidRPr="00281688">
        <w:rPr>
          <w:rFonts w:hint="eastAsia"/>
          <w:sz w:val="24"/>
          <w:szCs w:val="28"/>
        </w:rPr>
        <w:t>System</w:t>
      </w:r>
      <w:r w:rsidRPr="00281688">
        <w:rPr>
          <w:rFonts w:hint="eastAsia"/>
          <w:sz w:val="24"/>
          <w:szCs w:val="28"/>
        </w:rPr>
        <w:t>、</w:t>
      </w:r>
      <w:r w:rsidRPr="00281688">
        <w:rPr>
          <w:rFonts w:hint="eastAsia"/>
          <w:sz w:val="24"/>
          <w:szCs w:val="28"/>
        </w:rPr>
        <w:t>Runtime</w:t>
      </w:r>
      <w:r w:rsidRPr="00281688">
        <w:rPr>
          <w:rFonts w:hint="eastAsia"/>
          <w:sz w:val="24"/>
          <w:szCs w:val="28"/>
        </w:rPr>
        <w:t>、</w:t>
      </w:r>
      <w:r w:rsidRPr="00281688">
        <w:rPr>
          <w:rFonts w:hint="eastAsia"/>
          <w:sz w:val="24"/>
          <w:szCs w:val="28"/>
        </w:rPr>
        <w:t>Class</w:t>
      </w:r>
      <w:r w:rsidRPr="00281688">
        <w:rPr>
          <w:rFonts w:hint="eastAsia"/>
          <w:sz w:val="24"/>
          <w:szCs w:val="28"/>
        </w:rPr>
        <w:t>、</w:t>
      </w:r>
      <w:r w:rsidRPr="00281688">
        <w:rPr>
          <w:rFonts w:hint="eastAsia"/>
          <w:sz w:val="24"/>
          <w:szCs w:val="28"/>
        </w:rPr>
        <w:t>Exception</w:t>
      </w:r>
      <w:r w:rsidRPr="00281688">
        <w:rPr>
          <w:rFonts w:hint="eastAsia"/>
          <w:sz w:val="24"/>
          <w:szCs w:val="28"/>
        </w:rPr>
        <w:t>、</w:t>
      </w:r>
      <w:r w:rsidRPr="00281688">
        <w:rPr>
          <w:rFonts w:hint="eastAsia"/>
          <w:sz w:val="24"/>
          <w:szCs w:val="28"/>
        </w:rPr>
        <w:t>Process</w:t>
      </w:r>
      <w:r w:rsidRPr="00281688">
        <w:rPr>
          <w:rFonts w:hint="eastAsia"/>
          <w:sz w:val="24"/>
          <w:szCs w:val="28"/>
        </w:rPr>
        <w:t>等，是</w:t>
      </w:r>
      <w:r w:rsidRPr="00281688">
        <w:rPr>
          <w:rFonts w:hint="eastAsia"/>
          <w:sz w:val="24"/>
          <w:szCs w:val="28"/>
        </w:rPr>
        <w:t>Java</w:t>
      </w:r>
      <w:r w:rsidRPr="00281688">
        <w:rPr>
          <w:rFonts w:hint="eastAsia"/>
          <w:sz w:val="24"/>
          <w:szCs w:val="28"/>
        </w:rPr>
        <w:t>的核心类库</w:t>
      </w:r>
    </w:p>
    <w:p w:rsidR="00E50729" w:rsidRPr="00281688" w:rsidRDefault="00E50729" w:rsidP="00E50729">
      <w:pPr>
        <w:pStyle w:val="a7"/>
        <w:ind w:left="1260" w:firstLineChars="0" w:firstLine="0"/>
        <w:rPr>
          <w:sz w:val="24"/>
          <w:szCs w:val="28"/>
        </w:rPr>
      </w:pPr>
      <w:proofErr w:type="spellStart"/>
      <w:r w:rsidRPr="00281688">
        <w:rPr>
          <w:rFonts w:hint="eastAsia"/>
          <w:sz w:val="24"/>
          <w:szCs w:val="28"/>
        </w:rPr>
        <w:t>java.util</w:t>
      </w:r>
      <w:proofErr w:type="spellEnd"/>
      <w:r w:rsidRPr="00281688">
        <w:rPr>
          <w:rFonts w:hint="eastAsia"/>
          <w:sz w:val="24"/>
          <w:szCs w:val="28"/>
        </w:rPr>
        <w:t>--</w:t>
      </w:r>
      <w:r w:rsidRPr="00281688">
        <w:rPr>
          <w:rFonts w:hint="eastAsia"/>
          <w:sz w:val="24"/>
          <w:szCs w:val="28"/>
        </w:rPr>
        <w:t>实用工具包：</w:t>
      </w:r>
      <w:r w:rsidRPr="00281688">
        <w:rPr>
          <w:rFonts w:hint="eastAsia"/>
          <w:sz w:val="24"/>
          <w:szCs w:val="28"/>
        </w:rPr>
        <w:t>Scanner</w:t>
      </w:r>
      <w:r w:rsidRPr="00281688">
        <w:rPr>
          <w:rFonts w:hint="eastAsia"/>
          <w:sz w:val="24"/>
          <w:szCs w:val="28"/>
        </w:rPr>
        <w:t>、</w:t>
      </w:r>
      <w:r w:rsidRPr="00281688">
        <w:rPr>
          <w:rFonts w:hint="eastAsia"/>
          <w:sz w:val="24"/>
          <w:szCs w:val="28"/>
        </w:rPr>
        <w:t>Date</w:t>
      </w:r>
      <w:r w:rsidRPr="00281688">
        <w:rPr>
          <w:rFonts w:hint="eastAsia"/>
          <w:sz w:val="24"/>
          <w:szCs w:val="28"/>
        </w:rPr>
        <w:t>、</w:t>
      </w:r>
      <w:r w:rsidRPr="00281688">
        <w:rPr>
          <w:rFonts w:hint="eastAsia"/>
          <w:sz w:val="24"/>
          <w:szCs w:val="28"/>
        </w:rPr>
        <w:t>Calendar</w:t>
      </w:r>
      <w:r w:rsidRPr="00281688">
        <w:rPr>
          <w:rFonts w:hint="eastAsia"/>
          <w:sz w:val="24"/>
          <w:szCs w:val="28"/>
        </w:rPr>
        <w:t>、</w:t>
      </w:r>
      <w:r w:rsidRPr="00281688">
        <w:rPr>
          <w:rFonts w:hint="eastAsia"/>
          <w:sz w:val="24"/>
          <w:szCs w:val="28"/>
        </w:rPr>
        <w:t>LinkedList</w:t>
      </w:r>
      <w:r w:rsidRPr="00281688">
        <w:rPr>
          <w:rFonts w:hint="eastAsia"/>
          <w:sz w:val="24"/>
          <w:szCs w:val="28"/>
        </w:rPr>
        <w:t>、</w:t>
      </w:r>
      <w:proofErr w:type="spellStart"/>
      <w:r w:rsidRPr="00281688">
        <w:rPr>
          <w:rFonts w:hint="eastAsia"/>
          <w:sz w:val="24"/>
          <w:szCs w:val="28"/>
        </w:rPr>
        <w:t>Hashtable</w:t>
      </w:r>
      <w:proofErr w:type="spellEnd"/>
      <w:r w:rsidRPr="00281688">
        <w:rPr>
          <w:rFonts w:hint="eastAsia"/>
          <w:sz w:val="24"/>
          <w:szCs w:val="28"/>
        </w:rPr>
        <w:t>、</w:t>
      </w:r>
      <w:r w:rsidRPr="00281688">
        <w:rPr>
          <w:rFonts w:hint="eastAsia"/>
          <w:sz w:val="24"/>
          <w:szCs w:val="28"/>
        </w:rPr>
        <w:t>Stack</w:t>
      </w:r>
      <w:r w:rsidRPr="00281688">
        <w:rPr>
          <w:rFonts w:hint="eastAsia"/>
          <w:sz w:val="24"/>
          <w:szCs w:val="28"/>
        </w:rPr>
        <w:t>、</w:t>
      </w:r>
      <w:proofErr w:type="spellStart"/>
      <w:r w:rsidRPr="00281688">
        <w:rPr>
          <w:rFonts w:hint="eastAsia"/>
          <w:sz w:val="24"/>
          <w:szCs w:val="28"/>
        </w:rPr>
        <w:t>TreeSet</w:t>
      </w:r>
      <w:proofErr w:type="spellEnd"/>
      <w:r w:rsidRPr="00281688">
        <w:rPr>
          <w:rFonts w:hint="eastAsia"/>
          <w:sz w:val="24"/>
          <w:szCs w:val="28"/>
        </w:rPr>
        <w:t>等；</w:t>
      </w:r>
    </w:p>
    <w:p w:rsidR="00E50729" w:rsidRPr="00281688" w:rsidRDefault="00E50729" w:rsidP="00E50729">
      <w:pPr>
        <w:pStyle w:val="a7"/>
        <w:ind w:left="1260" w:firstLineChars="0" w:firstLine="0"/>
        <w:rPr>
          <w:sz w:val="24"/>
          <w:szCs w:val="28"/>
        </w:rPr>
      </w:pPr>
      <w:r w:rsidRPr="00281688">
        <w:rPr>
          <w:rFonts w:hint="eastAsia"/>
          <w:sz w:val="24"/>
          <w:szCs w:val="28"/>
        </w:rPr>
        <w:t>java.NET--</w:t>
      </w:r>
      <w:r w:rsidRPr="00281688">
        <w:rPr>
          <w:rFonts w:hint="eastAsia"/>
          <w:sz w:val="24"/>
          <w:szCs w:val="28"/>
        </w:rPr>
        <w:t>网络功能包：</w:t>
      </w:r>
      <w:r w:rsidRPr="00281688">
        <w:rPr>
          <w:rFonts w:hint="eastAsia"/>
          <w:sz w:val="24"/>
          <w:szCs w:val="28"/>
        </w:rPr>
        <w:t>URL</w:t>
      </w:r>
      <w:r w:rsidRPr="00281688">
        <w:rPr>
          <w:rFonts w:hint="eastAsia"/>
          <w:sz w:val="24"/>
          <w:szCs w:val="28"/>
        </w:rPr>
        <w:t>、</w:t>
      </w:r>
      <w:r w:rsidRPr="00281688">
        <w:rPr>
          <w:rFonts w:hint="eastAsia"/>
          <w:sz w:val="24"/>
          <w:szCs w:val="28"/>
        </w:rPr>
        <w:t>Socket</w:t>
      </w:r>
      <w:r w:rsidRPr="00281688">
        <w:rPr>
          <w:rFonts w:hint="eastAsia"/>
          <w:sz w:val="24"/>
          <w:szCs w:val="28"/>
        </w:rPr>
        <w:t>、</w:t>
      </w:r>
      <w:proofErr w:type="spellStart"/>
      <w:r w:rsidRPr="00281688">
        <w:rPr>
          <w:rFonts w:hint="eastAsia"/>
          <w:sz w:val="24"/>
          <w:szCs w:val="28"/>
        </w:rPr>
        <w:t>ServerSocket</w:t>
      </w:r>
      <w:proofErr w:type="spellEnd"/>
      <w:r w:rsidRPr="00281688">
        <w:rPr>
          <w:rFonts w:hint="eastAsia"/>
          <w:sz w:val="24"/>
          <w:szCs w:val="28"/>
        </w:rPr>
        <w:t>等；</w:t>
      </w:r>
    </w:p>
    <w:p w:rsidR="00E50729" w:rsidRPr="00281688" w:rsidRDefault="00E50729" w:rsidP="00E50729">
      <w:pPr>
        <w:pStyle w:val="a7"/>
        <w:ind w:left="1260" w:firstLineChars="0" w:firstLine="0"/>
        <w:rPr>
          <w:sz w:val="24"/>
          <w:szCs w:val="28"/>
        </w:rPr>
      </w:pPr>
      <w:proofErr w:type="spellStart"/>
      <w:r w:rsidRPr="00281688">
        <w:rPr>
          <w:rFonts w:hint="eastAsia"/>
          <w:sz w:val="24"/>
          <w:szCs w:val="28"/>
        </w:rPr>
        <w:t>java.sql</w:t>
      </w:r>
      <w:proofErr w:type="spellEnd"/>
      <w:r w:rsidRPr="00281688">
        <w:rPr>
          <w:rFonts w:hint="eastAsia"/>
          <w:sz w:val="24"/>
          <w:szCs w:val="28"/>
        </w:rPr>
        <w:t>--</w:t>
      </w:r>
      <w:r w:rsidRPr="00281688">
        <w:rPr>
          <w:rFonts w:hint="eastAsia"/>
          <w:sz w:val="24"/>
          <w:szCs w:val="28"/>
        </w:rPr>
        <w:t>数据库连接包：实现</w:t>
      </w:r>
      <w:r w:rsidRPr="00281688">
        <w:rPr>
          <w:rFonts w:hint="eastAsia"/>
          <w:sz w:val="24"/>
          <w:szCs w:val="28"/>
        </w:rPr>
        <w:t>JDBC</w:t>
      </w:r>
      <w:r w:rsidRPr="00281688">
        <w:rPr>
          <w:rFonts w:hint="eastAsia"/>
          <w:sz w:val="24"/>
          <w:szCs w:val="28"/>
        </w:rPr>
        <w:t>的类库；</w:t>
      </w:r>
    </w:p>
    <w:p w:rsidR="00E50729" w:rsidRPr="00281688" w:rsidRDefault="00E50729" w:rsidP="00E50729">
      <w:pPr>
        <w:pStyle w:val="a7"/>
        <w:ind w:left="1260" w:firstLineChars="0" w:firstLine="0"/>
        <w:rPr>
          <w:sz w:val="24"/>
          <w:szCs w:val="28"/>
        </w:rPr>
      </w:pPr>
      <w:r w:rsidRPr="00281688">
        <w:rPr>
          <w:rFonts w:hint="eastAsia"/>
          <w:sz w:val="24"/>
          <w:szCs w:val="28"/>
        </w:rPr>
        <w:t>java.io--</w:t>
      </w:r>
      <w:r w:rsidRPr="00281688">
        <w:rPr>
          <w:rFonts w:hint="eastAsia"/>
          <w:sz w:val="24"/>
          <w:szCs w:val="28"/>
        </w:rPr>
        <w:t>输入输出包：提供与流相关的各种包；</w:t>
      </w:r>
    </w:p>
    <w:p w:rsidR="00E50729" w:rsidRPr="00281688" w:rsidRDefault="00E50729" w:rsidP="0086448A">
      <w:pPr>
        <w:pStyle w:val="a7"/>
        <w:numPr>
          <w:ilvl w:val="0"/>
          <w:numId w:val="8"/>
        </w:numPr>
        <w:ind w:firstLineChars="0"/>
        <w:outlineLvl w:val="2"/>
        <w:rPr>
          <w:b/>
          <w:sz w:val="24"/>
          <w:szCs w:val="28"/>
        </w:rPr>
      </w:pPr>
      <w:r w:rsidRPr="00281688">
        <w:rPr>
          <w:rFonts w:hint="eastAsia"/>
          <w:b/>
          <w:sz w:val="24"/>
          <w:szCs w:val="28"/>
        </w:rPr>
        <w:t>Java</w:t>
      </w:r>
      <w:r w:rsidRPr="00281688">
        <w:rPr>
          <w:rFonts w:hint="eastAsia"/>
          <w:b/>
          <w:sz w:val="24"/>
          <w:szCs w:val="28"/>
        </w:rPr>
        <w:t>常用接口</w:t>
      </w:r>
    </w:p>
    <w:p w:rsidR="00E50729" w:rsidRPr="00281688" w:rsidRDefault="00E50729" w:rsidP="00E50729">
      <w:pPr>
        <w:pStyle w:val="a7"/>
        <w:ind w:left="1260" w:firstLineChars="0" w:firstLine="0"/>
        <w:rPr>
          <w:sz w:val="24"/>
          <w:szCs w:val="28"/>
        </w:rPr>
      </w:pPr>
      <w:r w:rsidRPr="00281688">
        <w:rPr>
          <w:rFonts w:hint="eastAsia"/>
          <w:sz w:val="24"/>
          <w:szCs w:val="28"/>
        </w:rPr>
        <w:t> Comparable ,</w:t>
      </w:r>
      <w:proofErr w:type="spellStart"/>
      <w:r w:rsidRPr="00281688">
        <w:rPr>
          <w:rFonts w:hint="eastAsia"/>
          <w:sz w:val="24"/>
          <w:szCs w:val="28"/>
        </w:rPr>
        <w:t>Collection,Set</w:t>
      </w:r>
      <w:proofErr w:type="spellEnd"/>
      <w:r w:rsidRPr="00281688">
        <w:rPr>
          <w:rFonts w:hint="eastAsia"/>
          <w:sz w:val="24"/>
          <w:szCs w:val="28"/>
        </w:rPr>
        <w:t xml:space="preserve">, List, Map, Runnable </w:t>
      </w:r>
      <w:proofErr w:type="spellStart"/>
      <w:r w:rsidRPr="00281688">
        <w:rPr>
          <w:rFonts w:hint="eastAsia"/>
          <w:sz w:val="24"/>
          <w:szCs w:val="28"/>
        </w:rPr>
        <w:t>Iterable</w:t>
      </w:r>
      <w:proofErr w:type="spellEnd"/>
      <w:r w:rsidRPr="00281688">
        <w:rPr>
          <w:rFonts w:hint="eastAsia"/>
          <w:sz w:val="24"/>
          <w:szCs w:val="28"/>
        </w:rPr>
        <w:t xml:space="preserve"> Iterator </w:t>
      </w:r>
      <w:r w:rsidR="001269B9" w:rsidRPr="00281688">
        <w:rPr>
          <w:rFonts w:hint="eastAsia"/>
          <w:sz w:val="24"/>
          <w:szCs w:val="28"/>
        </w:rPr>
        <w:t>等</w:t>
      </w:r>
    </w:p>
    <w:p w:rsidR="00743B15" w:rsidRPr="00281688" w:rsidRDefault="00743B15" w:rsidP="0086448A">
      <w:pPr>
        <w:pStyle w:val="a7"/>
        <w:numPr>
          <w:ilvl w:val="0"/>
          <w:numId w:val="8"/>
        </w:numPr>
        <w:ind w:firstLineChars="0"/>
        <w:outlineLvl w:val="2"/>
        <w:rPr>
          <w:sz w:val="24"/>
          <w:szCs w:val="28"/>
        </w:rPr>
      </w:pPr>
      <w:bookmarkStart w:id="5" w:name="t28"/>
      <w:bookmarkStart w:id="6" w:name="t29"/>
      <w:bookmarkStart w:id="7" w:name="t30"/>
      <w:bookmarkEnd w:id="5"/>
      <w:bookmarkEnd w:id="6"/>
      <w:bookmarkEnd w:id="7"/>
      <w:r w:rsidRPr="00281688">
        <w:rPr>
          <w:sz w:val="24"/>
          <w:szCs w:val="28"/>
        </w:rPr>
        <w:t>D</w:t>
      </w:r>
    </w:p>
    <w:p w:rsidR="00743B15" w:rsidRPr="00281688" w:rsidRDefault="00743B15" w:rsidP="0086448A">
      <w:pPr>
        <w:pStyle w:val="a7"/>
        <w:numPr>
          <w:ilvl w:val="0"/>
          <w:numId w:val="8"/>
        </w:numPr>
        <w:ind w:firstLineChars="0"/>
        <w:outlineLvl w:val="2"/>
        <w:rPr>
          <w:sz w:val="24"/>
          <w:szCs w:val="28"/>
        </w:rPr>
      </w:pPr>
      <w:r w:rsidRPr="00281688">
        <w:rPr>
          <w:sz w:val="24"/>
          <w:szCs w:val="28"/>
        </w:rPr>
        <w:t>D</w:t>
      </w:r>
      <w:r w:rsidRPr="00281688">
        <w:rPr>
          <w:rFonts w:hint="eastAsia"/>
          <w:sz w:val="24"/>
          <w:szCs w:val="28"/>
        </w:rPr>
        <w:t>d</w:t>
      </w:r>
    </w:p>
    <w:p w:rsidR="00743B15" w:rsidRPr="00281688" w:rsidRDefault="00743B15" w:rsidP="0086448A">
      <w:pPr>
        <w:pStyle w:val="a7"/>
        <w:numPr>
          <w:ilvl w:val="0"/>
          <w:numId w:val="8"/>
        </w:numPr>
        <w:ind w:firstLineChars="0"/>
        <w:outlineLvl w:val="2"/>
        <w:rPr>
          <w:sz w:val="24"/>
          <w:szCs w:val="28"/>
        </w:rPr>
      </w:pPr>
      <w:r w:rsidRPr="00281688">
        <w:rPr>
          <w:rFonts w:hint="eastAsia"/>
          <w:sz w:val="24"/>
          <w:szCs w:val="28"/>
        </w:rPr>
        <w:t>d</w:t>
      </w:r>
    </w:p>
    <w:p w:rsidR="00D93D2D" w:rsidRPr="00281688" w:rsidRDefault="00D93D2D" w:rsidP="0086448A">
      <w:pPr>
        <w:pStyle w:val="a7"/>
        <w:numPr>
          <w:ilvl w:val="0"/>
          <w:numId w:val="2"/>
        </w:numPr>
        <w:ind w:firstLineChars="0"/>
        <w:outlineLvl w:val="1"/>
        <w:rPr>
          <w:b/>
          <w:sz w:val="24"/>
          <w:szCs w:val="28"/>
        </w:rPr>
      </w:pPr>
      <w:r w:rsidRPr="00281688">
        <w:rPr>
          <w:rFonts w:hint="eastAsia"/>
          <w:b/>
          <w:sz w:val="24"/>
          <w:szCs w:val="28"/>
        </w:rPr>
        <w:t>面向对象</w:t>
      </w:r>
    </w:p>
    <w:p w:rsidR="0005554B" w:rsidRPr="00281688" w:rsidRDefault="0005554B" w:rsidP="0086448A">
      <w:pPr>
        <w:pStyle w:val="a7"/>
        <w:numPr>
          <w:ilvl w:val="0"/>
          <w:numId w:val="9"/>
        </w:numPr>
        <w:ind w:left="1140" w:firstLineChars="0" w:firstLine="0"/>
        <w:outlineLvl w:val="2"/>
        <w:rPr>
          <w:b/>
          <w:sz w:val="24"/>
          <w:szCs w:val="28"/>
        </w:rPr>
      </w:pPr>
      <w:r w:rsidRPr="00281688">
        <w:rPr>
          <w:rFonts w:hint="eastAsia"/>
          <w:b/>
          <w:sz w:val="24"/>
          <w:szCs w:val="28"/>
        </w:rPr>
        <w:t>你对面向对象思想的理解？</w:t>
      </w:r>
    </w:p>
    <w:p w:rsidR="0005554B" w:rsidRPr="00281688" w:rsidRDefault="0005554B" w:rsidP="0005554B">
      <w:pPr>
        <w:pStyle w:val="a7"/>
        <w:ind w:left="1260" w:firstLineChars="0" w:firstLine="0"/>
        <w:rPr>
          <w:sz w:val="24"/>
          <w:szCs w:val="28"/>
        </w:rPr>
      </w:pPr>
      <w:r w:rsidRPr="00281688">
        <w:rPr>
          <w:rFonts w:hint="eastAsia"/>
          <w:sz w:val="24"/>
          <w:szCs w:val="28"/>
        </w:rPr>
        <w:t>面向对象编程（</w:t>
      </w:r>
      <w:r w:rsidRPr="00281688">
        <w:rPr>
          <w:rFonts w:hint="eastAsia"/>
          <w:sz w:val="24"/>
          <w:szCs w:val="28"/>
        </w:rPr>
        <w:t>Object-Oriented Programming</w:t>
      </w:r>
      <w:r w:rsidRPr="00281688">
        <w:rPr>
          <w:rFonts w:hint="eastAsia"/>
          <w:sz w:val="24"/>
          <w:szCs w:val="28"/>
        </w:rPr>
        <w:t>）简称</w:t>
      </w:r>
      <w:r w:rsidRPr="00281688">
        <w:rPr>
          <w:rFonts w:hint="eastAsia"/>
          <w:sz w:val="24"/>
          <w:szCs w:val="28"/>
        </w:rPr>
        <w:t>OOP</w:t>
      </w:r>
      <w:r w:rsidRPr="00281688">
        <w:rPr>
          <w:rFonts w:hint="eastAsia"/>
          <w:sz w:val="24"/>
          <w:szCs w:val="28"/>
        </w:rPr>
        <w:t>技术，是开发计算机应用程序的一种新方法、新思想。过去的面向过程编程中常常会导致所有的代码都包含在几个模块中，使程序难以阅读和维护，在做一些修改时常常牵一动百，使以后的开发和维护难以为继。而使用</w:t>
      </w:r>
      <w:r w:rsidRPr="00281688">
        <w:rPr>
          <w:rFonts w:hint="eastAsia"/>
          <w:sz w:val="24"/>
          <w:szCs w:val="28"/>
        </w:rPr>
        <w:t>OOP</w:t>
      </w:r>
      <w:r w:rsidRPr="00281688">
        <w:rPr>
          <w:rFonts w:hint="eastAsia"/>
          <w:sz w:val="24"/>
          <w:szCs w:val="28"/>
        </w:rPr>
        <w:t>技术，使用许多代码模块，每个模块都只提供特定的功能，它们是彼此独立的，可以增加代码重用的几率，更加有利于软件的开发、维护和升级。另外</w:t>
      </w:r>
      <w:r w:rsidRPr="00281688">
        <w:rPr>
          <w:rFonts w:hint="eastAsia"/>
          <w:sz w:val="24"/>
          <w:szCs w:val="28"/>
        </w:rPr>
        <w:t>OOP</w:t>
      </w:r>
      <w:r w:rsidRPr="00281688">
        <w:rPr>
          <w:rFonts w:hint="eastAsia"/>
          <w:sz w:val="24"/>
          <w:szCs w:val="28"/>
        </w:rPr>
        <w:t>的三大核心特性：继承、封装、多态的特性，使得在面对象编上能够设计出</w:t>
      </w:r>
      <w:r w:rsidRPr="00281688">
        <w:rPr>
          <w:rFonts w:hint="eastAsia"/>
          <w:color w:val="FF0000"/>
          <w:sz w:val="24"/>
          <w:szCs w:val="28"/>
        </w:rPr>
        <w:t>高内聚、低耦合</w:t>
      </w:r>
      <w:r w:rsidRPr="00281688">
        <w:rPr>
          <w:rFonts w:hint="eastAsia"/>
          <w:sz w:val="24"/>
          <w:szCs w:val="28"/>
        </w:rPr>
        <w:t>的系统结构，使得系统更灵活、更容易扩展，而且成本较低，所以这一编程思想是目前一种应用最为普遍的软件设计思想。</w:t>
      </w:r>
    </w:p>
    <w:p w:rsidR="0005554B" w:rsidRPr="00281688" w:rsidRDefault="0005554B" w:rsidP="0005554B">
      <w:pPr>
        <w:pStyle w:val="a7"/>
        <w:ind w:left="1260" w:firstLineChars="0" w:firstLine="0"/>
        <w:rPr>
          <w:b/>
          <w:sz w:val="24"/>
          <w:szCs w:val="28"/>
        </w:rPr>
      </w:pPr>
      <w:r w:rsidRPr="00281688">
        <w:rPr>
          <w:rFonts w:hint="eastAsia"/>
          <w:b/>
          <w:sz w:val="24"/>
          <w:szCs w:val="28"/>
        </w:rPr>
        <w:t>封装</w:t>
      </w:r>
    </w:p>
    <w:p w:rsidR="0005554B" w:rsidRPr="00281688" w:rsidRDefault="0005554B" w:rsidP="0005554B">
      <w:pPr>
        <w:pStyle w:val="a7"/>
        <w:ind w:left="1260" w:firstLineChars="0" w:firstLine="0"/>
        <w:rPr>
          <w:sz w:val="24"/>
          <w:szCs w:val="28"/>
        </w:rPr>
      </w:pPr>
      <w:r w:rsidRPr="00281688">
        <w:rPr>
          <w:rFonts w:hint="eastAsia"/>
          <w:sz w:val="24"/>
          <w:szCs w:val="28"/>
        </w:rPr>
        <w:t>封装是保证软件部件具有优良的模块性的基础，封装的目标就是要实现软件部件的“高内聚、低耦合”，防止程序相互依赖性而带来的变动影响。面向对象的封装就是把描述一个对象的属性和行为的代码封装在一个“模块”中，也就是一个类中，属性用变量定义，行</w:t>
      </w:r>
      <w:r w:rsidRPr="00281688">
        <w:rPr>
          <w:rFonts w:hint="eastAsia"/>
          <w:sz w:val="24"/>
          <w:szCs w:val="28"/>
        </w:rPr>
        <w:lastRenderedPageBreak/>
        <w:t>为用方法进行定义，方法可以直接访问同一个对象中的属性。</w:t>
      </w:r>
    </w:p>
    <w:p w:rsidR="0005554B" w:rsidRPr="00281688" w:rsidRDefault="0005554B" w:rsidP="0005554B">
      <w:pPr>
        <w:pStyle w:val="a7"/>
        <w:ind w:left="1260" w:firstLineChars="0" w:firstLine="0"/>
        <w:rPr>
          <w:b/>
          <w:sz w:val="24"/>
          <w:szCs w:val="28"/>
        </w:rPr>
      </w:pPr>
      <w:r w:rsidRPr="00281688">
        <w:rPr>
          <w:rFonts w:hint="eastAsia"/>
          <w:b/>
          <w:sz w:val="24"/>
          <w:szCs w:val="28"/>
        </w:rPr>
        <w:t>继承</w:t>
      </w:r>
    </w:p>
    <w:p w:rsidR="0005554B" w:rsidRPr="00281688" w:rsidRDefault="0005554B" w:rsidP="0005554B">
      <w:pPr>
        <w:pStyle w:val="a7"/>
        <w:ind w:left="1260" w:firstLineChars="0" w:firstLine="0"/>
        <w:rPr>
          <w:sz w:val="24"/>
          <w:szCs w:val="28"/>
        </w:rPr>
      </w:pPr>
      <w:r w:rsidRPr="00281688">
        <w:rPr>
          <w:rFonts w:hint="eastAsia"/>
          <w:sz w:val="24"/>
          <w:szCs w:val="28"/>
        </w:rPr>
        <w:t>在定义和实现一个类的时候，可以在一个已经存在的类的基础之上来进行，把这个已经存在的类所定义的内容作为自己的内容，并可以加入若干新的内容，或修改原来的方法使之更适合特殊的需要，这就是继承。继承是子类自动共享父类数据和方法的机制，这是类之间的一种关系，提高了软件的可重用性和可扩展性。</w:t>
      </w:r>
    </w:p>
    <w:p w:rsidR="0005554B" w:rsidRPr="00281688" w:rsidRDefault="0005554B" w:rsidP="0005554B">
      <w:pPr>
        <w:pStyle w:val="a7"/>
        <w:ind w:left="1260" w:firstLineChars="0" w:firstLine="0"/>
        <w:rPr>
          <w:b/>
          <w:sz w:val="24"/>
          <w:szCs w:val="28"/>
        </w:rPr>
      </w:pPr>
      <w:r w:rsidRPr="00281688">
        <w:rPr>
          <w:rFonts w:hint="eastAsia"/>
          <w:b/>
          <w:sz w:val="24"/>
          <w:szCs w:val="28"/>
        </w:rPr>
        <w:t>多态</w:t>
      </w:r>
    </w:p>
    <w:p w:rsidR="0005554B" w:rsidRPr="00281688" w:rsidRDefault="0005554B" w:rsidP="0005554B">
      <w:pPr>
        <w:pStyle w:val="a7"/>
        <w:ind w:left="1260" w:firstLineChars="0" w:firstLine="0"/>
        <w:rPr>
          <w:sz w:val="24"/>
          <w:szCs w:val="28"/>
        </w:rPr>
      </w:pPr>
      <w:r w:rsidRPr="00281688">
        <w:rPr>
          <w:rFonts w:hint="eastAsia"/>
          <w:sz w:val="24"/>
          <w:szCs w:val="28"/>
        </w:rPr>
        <w:t>多态指的同一个对象，在程序不同时刻的多种运行状态。举例：水</w:t>
      </w:r>
      <w:r w:rsidRPr="00281688">
        <w:rPr>
          <w:rFonts w:hint="eastAsia"/>
          <w:sz w:val="24"/>
          <w:szCs w:val="28"/>
        </w:rPr>
        <w:t>(</w:t>
      </w:r>
      <w:r w:rsidRPr="00281688">
        <w:rPr>
          <w:rFonts w:hint="eastAsia"/>
          <w:sz w:val="24"/>
          <w:szCs w:val="28"/>
        </w:rPr>
        <w:t>气态，液态，固态</w:t>
      </w:r>
      <w:r w:rsidRPr="00281688">
        <w:rPr>
          <w:rFonts w:hint="eastAsia"/>
          <w:sz w:val="24"/>
          <w:szCs w:val="28"/>
        </w:rPr>
        <w:t>)</w:t>
      </w:r>
      <w:r w:rsidRPr="00281688">
        <w:rPr>
          <w:rFonts w:hint="eastAsia"/>
          <w:sz w:val="24"/>
          <w:szCs w:val="28"/>
        </w:rPr>
        <w:t>。</w:t>
      </w:r>
    </w:p>
    <w:p w:rsidR="0005554B" w:rsidRPr="00281688" w:rsidRDefault="0005554B" w:rsidP="0005554B">
      <w:pPr>
        <w:pStyle w:val="a7"/>
        <w:ind w:left="1260" w:firstLineChars="0" w:firstLine="0"/>
        <w:rPr>
          <w:sz w:val="24"/>
          <w:szCs w:val="28"/>
        </w:rPr>
      </w:pPr>
      <w:r w:rsidRPr="00281688">
        <w:rPr>
          <w:sz w:val="24"/>
          <w:szCs w:val="28"/>
        </w:rPr>
        <w:t>所谓多态，指的就是父类引用指向子类对象，调用方法时会调用子类的实现而不是父类的实现。多态的实现的关键在于</w:t>
      </w:r>
      <w:r w:rsidRPr="00281688">
        <w:rPr>
          <w:sz w:val="24"/>
          <w:szCs w:val="28"/>
        </w:rPr>
        <w:t>“</w:t>
      </w:r>
      <w:r w:rsidRPr="00281688">
        <w:rPr>
          <w:sz w:val="24"/>
          <w:szCs w:val="28"/>
        </w:rPr>
        <w:t>动态绑定</w:t>
      </w:r>
      <w:r w:rsidRPr="00281688">
        <w:rPr>
          <w:sz w:val="24"/>
          <w:szCs w:val="28"/>
        </w:rPr>
        <w:t>”</w:t>
      </w:r>
      <w:r w:rsidRPr="00281688">
        <w:rPr>
          <w:sz w:val="24"/>
          <w:szCs w:val="28"/>
        </w:rPr>
        <w:t>。</w:t>
      </w:r>
    </w:p>
    <w:p w:rsidR="0005554B" w:rsidRPr="00281688" w:rsidRDefault="0005554B" w:rsidP="0005554B">
      <w:pPr>
        <w:pStyle w:val="a7"/>
        <w:ind w:left="1260" w:firstLineChars="0" w:firstLine="0"/>
        <w:rPr>
          <w:sz w:val="24"/>
          <w:szCs w:val="28"/>
        </w:rPr>
      </w:pPr>
      <w:r w:rsidRPr="00281688">
        <w:rPr>
          <w:rFonts w:hint="eastAsia"/>
          <w:sz w:val="24"/>
          <w:szCs w:val="28"/>
        </w:rPr>
        <w:t>为使多态能运行，存在着继承或者实现关系</w:t>
      </w:r>
    </w:p>
    <w:p w:rsidR="0005554B" w:rsidRPr="00281688" w:rsidRDefault="0005554B" w:rsidP="0005554B">
      <w:pPr>
        <w:pStyle w:val="a7"/>
        <w:ind w:left="1260" w:firstLineChars="0" w:firstLine="0"/>
        <w:rPr>
          <w:sz w:val="24"/>
          <w:szCs w:val="28"/>
        </w:rPr>
      </w:pPr>
      <w:r w:rsidRPr="00281688">
        <w:rPr>
          <w:rFonts w:hint="eastAsia"/>
          <w:sz w:val="24"/>
          <w:szCs w:val="28"/>
        </w:rPr>
        <w:t>可以将子类的对象赋给父类</w:t>
      </w:r>
      <w:r w:rsidRPr="00281688">
        <w:rPr>
          <w:rFonts w:hint="eastAsia"/>
          <w:sz w:val="24"/>
          <w:szCs w:val="28"/>
        </w:rPr>
        <w:t>/</w:t>
      </w:r>
      <w:r w:rsidRPr="00281688">
        <w:rPr>
          <w:rFonts w:hint="eastAsia"/>
          <w:sz w:val="24"/>
          <w:szCs w:val="28"/>
        </w:rPr>
        <w:t>接口，以多态的形式来传递参数，增强了参数类型的灵活性。即父类</w:t>
      </w:r>
      <w:r w:rsidRPr="00281688">
        <w:rPr>
          <w:rFonts w:hint="eastAsia"/>
          <w:sz w:val="24"/>
          <w:szCs w:val="28"/>
        </w:rPr>
        <w:t>(</w:t>
      </w:r>
      <w:r w:rsidRPr="00281688">
        <w:rPr>
          <w:rFonts w:hint="eastAsia"/>
          <w:sz w:val="24"/>
          <w:szCs w:val="28"/>
        </w:rPr>
        <w:t>接口</w:t>
      </w:r>
      <w:r w:rsidRPr="00281688">
        <w:rPr>
          <w:rFonts w:hint="eastAsia"/>
          <w:sz w:val="24"/>
          <w:szCs w:val="28"/>
        </w:rPr>
        <w:t>)</w:t>
      </w:r>
      <w:r w:rsidRPr="00281688">
        <w:rPr>
          <w:rFonts w:hint="eastAsia"/>
          <w:sz w:val="24"/>
          <w:szCs w:val="28"/>
        </w:rPr>
        <w:t>引用指向子类</w:t>
      </w:r>
      <w:r w:rsidRPr="00281688">
        <w:rPr>
          <w:rFonts w:hint="eastAsia"/>
          <w:sz w:val="24"/>
          <w:szCs w:val="28"/>
        </w:rPr>
        <w:t>(</w:t>
      </w:r>
      <w:r w:rsidRPr="00281688">
        <w:rPr>
          <w:rFonts w:hint="eastAsia"/>
          <w:sz w:val="24"/>
          <w:szCs w:val="28"/>
        </w:rPr>
        <w:t>实现</w:t>
      </w:r>
      <w:r w:rsidRPr="00281688">
        <w:rPr>
          <w:rFonts w:hint="eastAsia"/>
          <w:sz w:val="24"/>
          <w:szCs w:val="28"/>
        </w:rPr>
        <w:t>)</w:t>
      </w:r>
      <w:r w:rsidRPr="00281688">
        <w:rPr>
          <w:rFonts w:hint="eastAsia"/>
          <w:sz w:val="24"/>
          <w:szCs w:val="28"/>
        </w:rPr>
        <w:t>对象</w:t>
      </w:r>
    </w:p>
    <w:p w:rsidR="0005554B" w:rsidRPr="00281688" w:rsidRDefault="0005554B" w:rsidP="0005554B">
      <w:pPr>
        <w:pStyle w:val="a7"/>
        <w:ind w:left="1260" w:firstLineChars="0" w:firstLine="0"/>
        <w:rPr>
          <w:sz w:val="24"/>
          <w:szCs w:val="28"/>
        </w:rPr>
      </w:pPr>
      <w:r w:rsidRPr="00281688">
        <w:rPr>
          <w:rFonts w:hint="eastAsia"/>
          <w:sz w:val="24"/>
          <w:szCs w:val="28"/>
        </w:rPr>
        <w:t>多态的好处和弊端：</w:t>
      </w:r>
    </w:p>
    <w:p w:rsidR="0005554B" w:rsidRPr="00281688" w:rsidRDefault="0005554B" w:rsidP="0005554B">
      <w:pPr>
        <w:pStyle w:val="a7"/>
        <w:ind w:left="1260" w:firstLineChars="0" w:firstLine="0"/>
        <w:rPr>
          <w:sz w:val="24"/>
          <w:szCs w:val="28"/>
        </w:rPr>
      </w:pPr>
      <w:r w:rsidRPr="00281688">
        <w:rPr>
          <w:rFonts w:hint="eastAsia"/>
          <w:sz w:val="24"/>
          <w:szCs w:val="28"/>
        </w:rPr>
        <w:t>好处：多态的存在提高了程序的扩展性和后期可维护性</w:t>
      </w:r>
    </w:p>
    <w:p w:rsidR="0005554B" w:rsidRPr="00281688" w:rsidRDefault="0005554B" w:rsidP="0005554B">
      <w:pPr>
        <w:pStyle w:val="a7"/>
        <w:ind w:left="1260" w:firstLineChars="0" w:firstLine="0"/>
        <w:rPr>
          <w:sz w:val="24"/>
          <w:szCs w:val="28"/>
        </w:rPr>
      </w:pPr>
      <w:r w:rsidRPr="00281688">
        <w:rPr>
          <w:rFonts w:hint="eastAsia"/>
          <w:sz w:val="24"/>
          <w:szCs w:val="28"/>
        </w:rPr>
        <w:t>弊端：虽然可以预先使用，但是只能访问父类中已有的功能，运行的是后期子类的功能内容。不能预先使用子类中定义的特有功能。</w:t>
      </w:r>
    </w:p>
    <w:p w:rsidR="00091CB5" w:rsidRPr="00281688" w:rsidRDefault="00091CB5" w:rsidP="0005554B">
      <w:pPr>
        <w:pStyle w:val="a7"/>
        <w:ind w:left="1260" w:firstLineChars="0" w:firstLine="0"/>
        <w:rPr>
          <w:sz w:val="24"/>
          <w:szCs w:val="28"/>
        </w:rPr>
      </w:pPr>
      <w:r w:rsidRPr="00281688">
        <w:rPr>
          <w:rFonts w:hint="eastAsia"/>
          <w:sz w:val="24"/>
          <w:szCs w:val="28"/>
        </w:rPr>
        <w:t>多态应用场景：</w:t>
      </w:r>
      <w:r w:rsidR="00DD1C45" w:rsidRPr="00281688">
        <w:rPr>
          <w:sz w:val="24"/>
          <w:szCs w:val="28"/>
        </w:rPr>
        <w:t>当接口已经确定，但同一个接口在不同环境需要不同实现的时候。</w:t>
      </w:r>
      <w:r w:rsidR="00DD1C45" w:rsidRPr="00281688">
        <w:rPr>
          <w:rFonts w:hint="eastAsia"/>
          <w:sz w:val="24"/>
          <w:szCs w:val="28"/>
        </w:rPr>
        <w:t>如：</w:t>
      </w:r>
      <w:r w:rsidRPr="00281688">
        <w:rPr>
          <w:rFonts w:hint="eastAsia"/>
          <w:sz w:val="24"/>
          <w:szCs w:val="28"/>
        </w:rPr>
        <w:t>工厂模式</w:t>
      </w:r>
    </w:p>
    <w:p w:rsidR="00F5376E" w:rsidRPr="00281688" w:rsidRDefault="00F5376E" w:rsidP="0005554B">
      <w:pPr>
        <w:pStyle w:val="a7"/>
        <w:ind w:left="1260" w:firstLineChars="0" w:firstLine="0"/>
        <w:rPr>
          <w:sz w:val="24"/>
          <w:szCs w:val="28"/>
        </w:rPr>
      </w:pPr>
      <w:r w:rsidRPr="00281688">
        <w:rPr>
          <w:sz w:val="24"/>
          <w:szCs w:val="28"/>
        </w:rPr>
        <w:t>工厂方法模式（</w:t>
      </w:r>
      <w:r w:rsidRPr="00281688">
        <w:rPr>
          <w:sz w:val="24"/>
          <w:szCs w:val="28"/>
        </w:rPr>
        <w:t xml:space="preserve">Factory </w:t>
      </w:r>
      <w:proofErr w:type="spellStart"/>
      <w:r w:rsidRPr="00281688">
        <w:rPr>
          <w:sz w:val="24"/>
          <w:szCs w:val="28"/>
        </w:rPr>
        <w:t>Mehtod</w:t>
      </w:r>
      <w:proofErr w:type="spellEnd"/>
      <w:r w:rsidRPr="00281688">
        <w:rPr>
          <w:sz w:val="24"/>
          <w:szCs w:val="28"/>
        </w:rPr>
        <w:t xml:space="preserve"> Pattern</w:t>
      </w:r>
      <w:r w:rsidRPr="00281688">
        <w:rPr>
          <w:sz w:val="24"/>
          <w:szCs w:val="28"/>
        </w:rPr>
        <w:t>）：定义一个用于创建对象的接口，让子类决定哪一个类实例化。工厂方法模式让一个类的实例化延迟到其子类。工厂方法模式又称为工厂模式，又称为虚拟构造器模式或多态工厂模式。工厂方法模式是一种类创建型模式。</w:t>
      </w:r>
    </w:p>
    <w:p w:rsidR="00DE2D2B" w:rsidRPr="00281688" w:rsidRDefault="00DE2D2B" w:rsidP="0086448A">
      <w:pPr>
        <w:pStyle w:val="a7"/>
        <w:numPr>
          <w:ilvl w:val="0"/>
          <w:numId w:val="9"/>
        </w:numPr>
        <w:ind w:left="1140" w:firstLineChars="0" w:firstLine="0"/>
        <w:outlineLvl w:val="2"/>
        <w:rPr>
          <w:sz w:val="24"/>
          <w:szCs w:val="28"/>
        </w:rPr>
      </w:pPr>
      <w:r w:rsidRPr="00281688">
        <w:rPr>
          <w:b/>
          <w:sz w:val="24"/>
          <w:szCs w:val="28"/>
        </w:rPr>
        <w:t>object</w:t>
      </w:r>
      <w:r w:rsidRPr="00281688">
        <w:rPr>
          <w:b/>
          <w:sz w:val="24"/>
          <w:szCs w:val="28"/>
        </w:rPr>
        <w:t>中定义了哪些方法？</w:t>
      </w:r>
    </w:p>
    <w:p w:rsidR="007B1E61" w:rsidRPr="00281688" w:rsidRDefault="007B1E61" w:rsidP="007B1E61">
      <w:pPr>
        <w:pStyle w:val="a7"/>
        <w:ind w:left="1260" w:firstLineChars="0" w:firstLine="0"/>
        <w:rPr>
          <w:sz w:val="24"/>
          <w:szCs w:val="28"/>
        </w:rPr>
      </w:pPr>
      <w:r w:rsidRPr="00281688">
        <w:rPr>
          <w:sz w:val="24"/>
          <w:szCs w:val="28"/>
        </w:rPr>
        <w:t>protected Object   clone()</w:t>
      </w:r>
      <w:r w:rsidRPr="00281688">
        <w:rPr>
          <w:sz w:val="24"/>
          <w:szCs w:val="28"/>
        </w:rPr>
        <w:t>创建并返回此对象的一个副本。</w:t>
      </w:r>
      <w:r w:rsidRPr="00281688">
        <w:rPr>
          <w:sz w:val="24"/>
          <w:szCs w:val="28"/>
        </w:rPr>
        <w:t>   </w:t>
      </w:r>
      <w:r w:rsidRPr="00281688">
        <w:rPr>
          <w:sz w:val="24"/>
          <w:szCs w:val="28"/>
        </w:rPr>
        <w:br/>
      </w:r>
      <w:proofErr w:type="spellStart"/>
      <w:r w:rsidRPr="00281688">
        <w:rPr>
          <w:sz w:val="24"/>
          <w:szCs w:val="28"/>
        </w:rPr>
        <w:t>boolean</w:t>
      </w:r>
      <w:proofErr w:type="spellEnd"/>
      <w:r w:rsidRPr="00281688">
        <w:rPr>
          <w:sz w:val="24"/>
          <w:szCs w:val="28"/>
        </w:rPr>
        <w:t>   equals(Object obj)</w:t>
      </w:r>
      <w:r w:rsidRPr="00281688">
        <w:rPr>
          <w:sz w:val="24"/>
          <w:szCs w:val="28"/>
        </w:rPr>
        <w:t>指示其他某个对象是否与此对象</w:t>
      </w:r>
      <w:r w:rsidRPr="00281688">
        <w:rPr>
          <w:sz w:val="24"/>
          <w:szCs w:val="28"/>
        </w:rPr>
        <w:t>“</w:t>
      </w:r>
      <w:r w:rsidRPr="00281688">
        <w:rPr>
          <w:sz w:val="24"/>
          <w:szCs w:val="28"/>
        </w:rPr>
        <w:t>相等</w:t>
      </w:r>
      <w:r w:rsidRPr="00281688">
        <w:rPr>
          <w:sz w:val="24"/>
          <w:szCs w:val="28"/>
        </w:rPr>
        <w:t>”</w:t>
      </w:r>
      <w:r w:rsidRPr="00281688">
        <w:rPr>
          <w:sz w:val="24"/>
          <w:szCs w:val="28"/>
        </w:rPr>
        <w:t>。</w:t>
      </w:r>
      <w:r w:rsidRPr="00281688">
        <w:rPr>
          <w:sz w:val="24"/>
          <w:szCs w:val="28"/>
        </w:rPr>
        <w:t>   </w:t>
      </w:r>
      <w:r w:rsidRPr="00281688">
        <w:rPr>
          <w:sz w:val="24"/>
          <w:szCs w:val="28"/>
        </w:rPr>
        <w:br/>
        <w:t>protected void   finalize()</w:t>
      </w:r>
      <w:r w:rsidRPr="00281688">
        <w:rPr>
          <w:sz w:val="24"/>
          <w:szCs w:val="28"/>
        </w:rPr>
        <w:t>当垃圾回收器确定不存在对该对象的更多引用时，由对象的垃圾回收器调用此方法。</w:t>
      </w:r>
      <w:r w:rsidRPr="00281688">
        <w:rPr>
          <w:sz w:val="24"/>
          <w:szCs w:val="28"/>
        </w:rPr>
        <w:t>   </w:t>
      </w:r>
      <w:r w:rsidRPr="00281688">
        <w:rPr>
          <w:sz w:val="24"/>
          <w:szCs w:val="28"/>
        </w:rPr>
        <w:br/>
        <w:t xml:space="preserve">Class&lt;?&gt;   </w:t>
      </w:r>
      <w:proofErr w:type="spellStart"/>
      <w:r w:rsidRPr="00281688">
        <w:rPr>
          <w:sz w:val="24"/>
          <w:szCs w:val="28"/>
        </w:rPr>
        <w:t>getClass</w:t>
      </w:r>
      <w:proofErr w:type="spellEnd"/>
      <w:r w:rsidRPr="00281688">
        <w:rPr>
          <w:sz w:val="24"/>
          <w:szCs w:val="28"/>
        </w:rPr>
        <w:t>()</w:t>
      </w:r>
      <w:r w:rsidRPr="00281688">
        <w:rPr>
          <w:sz w:val="24"/>
          <w:szCs w:val="28"/>
        </w:rPr>
        <w:t>返回此</w:t>
      </w:r>
      <w:r w:rsidRPr="00281688">
        <w:rPr>
          <w:sz w:val="24"/>
          <w:szCs w:val="28"/>
        </w:rPr>
        <w:t xml:space="preserve"> Object </w:t>
      </w:r>
      <w:r w:rsidRPr="00281688">
        <w:rPr>
          <w:sz w:val="24"/>
          <w:szCs w:val="28"/>
        </w:rPr>
        <w:t>的运行时类。</w:t>
      </w:r>
      <w:r w:rsidRPr="00281688">
        <w:rPr>
          <w:sz w:val="24"/>
          <w:szCs w:val="28"/>
        </w:rPr>
        <w:t>   </w:t>
      </w:r>
      <w:r w:rsidRPr="00281688">
        <w:rPr>
          <w:sz w:val="24"/>
          <w:szCs w:val="28"/>
        </w:rPr>
        <w:br/>
        <w:t xml:space="preserve">int   </w:t>
      </w:r>
      <w:proofErr w:type="spellStart"/>
      <w:r w:rsidRPr="00281688">
        <w:rPr>
          <w:sz w:val="24"/>
          <w:szCs w:val="28"/>
        </w:rPr>
        <w:t>hashCode</w:t>
      </w:r>
      <w:proofErr w:type="spellEnd"/>
      <w:r w:rsidRPr="00281688">
        <w:rPr>
          <w:sz w:val="24"/>
          <w:szCs w:val="28"/>
        </w:rPr>
        <w:t>()</w:t>
      </w:r>
      <w:r w:rsidRPr="00281688">
        <w:rPr>
          <w:sz w:val="24"/>
          <w:szCs w:val="28"/>
        </w:rPr>
        <w:t>返回该对象的哈希码值。</w:t>
      </w:r>
      <w:r w:rsidRPr="00281688">
        <w:rPr>
          <w:sz w:val="24"/>
          <w:szCs w:val="28"/>
        </w:rPr>
        <w:t>   </w:t>
      </w:r>
      <w:r w:rsidRPr="00281688">
        <w:rPr>
          <w:sz w:val="24"/>
          <w:szCs w:val="28"/>
        </w:rPr>
        <w:br/>
        <w:t>void   notify()</w:t>
      </w:r>
      <w:r w:rsidRPr="00281688">
        <w:rPr>
          <w:sz w:val="24"/>
          <w:szCs w:val="28"/>
        </w:rPr>
        <w:t>唤醒在此对象监视器上等待的单个线程。</w:t>
      </w:r>
      <w:r w:rsidRPr="00281688">
        <w:rPr>
          <w:sz w:val="24"/>
          <w:szCs w:val="28"/>
        </w:rPr>
        <w:t>   </w:t>
      </w:r>
      <w:r w:rsidRPr="00281688">
        <w:rPr>
          <w:sz w:val="24"/>
          <w:szCs w:val="28"/>
        </w:rPr>
        <w:br/>
        <w:t xml:space="preserve">void   </w:t>
      </w:r>
      <w:proofErr w:type="spellStart"/>
      <w:r w:rsidRPr="00281688">
        <w:rPr>
          <w:sz w:val="24"/>
          <w:szCs w:val="28"/>
        </w:rPr>
        <w:t>notifyAll</w:t>
      </w:r>
      <w:proofErr w:type="spellEnd"/>
      <w:r w:rsidRPr="00281688">
        <w:rPr>
          <w:sz w:val="24"/>
          <w:szCs w:val="28"/>
        </w:rPr>
        <w:t>()</w:t>
      </w:r>
      <w:r w:rsidRPr="00281688">
        <w:rPr>
          <w:sz w:val="24"/>
          <w:szCs w:val="28"/>
        </w:rPr>
        <w:t>唤醒在此对象监视器上等待的所有线程。</w:t>
      </w:r>
      <w:r w:rsidRPr="00281688">
        <w:rPr>
          <w:sz w:val="24"/>
          <w:szCs w:val="28"/>
        </w:rPr>
        <w:t>   </w:t>
      </w:r>
      <w:r w:rsidRPr="00281688">
        <w:rPr>
          <w:sz w:val="24"/>
          <w:szCs w:val="28"/>
        </w:rPr>
        <w:br/>
        <w:t xml:space="preserve">String   </w:t>
      </w:r>
      <w:proofErr w:type="spellStart"/>
      <w:r w:rsidRPr="00281688">
        <w:rPr>
          <w:sz w:val="24"/>
          <w:szCs w:val="28"/>
        </w:rPr>
        <w:t>toString</w:t>
      </w:r>
      <w:proofErr w:type="spellEnd"/>
      <w:r w:rsidRPr="00281688">
        <w:rPr>
          <w:sz w:val="24"/>
          <w:szCs w:val="28"/>
        </w:rPr>
        <w:t>()</w:t>
      </w:r>
      <w:r w:rsidRPr="00281688">
        <w:rPr>
          <w:sz w:val="24"/>
          <w:szCs w:val="28"/>
        </w:rPr>
        <w:t>返回该对象的字符串表示。</w:t>
      </w:r>
      <w:r w:rsidRPr="00281688">
        <w:rPr>
          <w:sz w:val="24"/>
          <w:szCs w:val="28"/>
        </w:rPr>
        <w:t>   </w:t>
      </w:r>
      <w:r w:rsidRPr="00281688">
        <w:rPr>
          <w:sz w:val="24"/>
          <w:szCs w:val="28"/>
        </w:rPr>
        <w:br/>
        <w:t>void   wait()</w:t>
      </w:r>
      <w:r w:rsidRPr="00281688">
        <w:rPr>
          <w:sz w:val="24"/>
          <w:szCs w:val="28"/>
        </w:rPr>
        <w:t>在其他线程调用此对象的</w:t>
      </w:r>
      <w:r w:rsidRPr="00281688">
        <w:rPr>
          <w:sz w:val="24"/>
          <w:szCs w:val="28"/>
        </w:rPr>
        <w:t xml:space="preserve"> notify() </w:t>
      </w:r>
      <w:r w:rsidRPr="00281688">
        <w:rPr>
          <w:sz w:val="24"/>
          <w:szCs w:val="28"/>
        </w:rPr>
        <w:t>方法或</w:t>
      </w:r>
      <w:r w:rsidRPr="00281688">
        <w:rPr>
          <w:sz w:val="24"/>
          <w:szCs w:val="28"/>
        </w:rPr>
        <w:t xml:space="preserve"> </w:t>
      </w:r>
      <w:proofErr w:type="spellStart"/>
      <w:r w:rsidRPr="00281688">
        <w:rPr>
          <w:sz w:val="24"/>
          <w:szCs w:val="28"/>
        </w:rPr>
        <w:t>notifyAll</w:t>
      </w:r>
      <w:proofErr w:type="spellEnd"/>
      <w:r w:rsidRPr="00281688">
        <w:rPr>
          <w:sz w:val="24"/>
          <w:szCs w:val="28"/>
        </w:rPr>
        <w:t xml:space="preserve">() </w:t>
      </w:r>
      <w:r w:rsidRPr="00281688">
        <w:rPr>
          <w:sz w:val="24"/>
          <w:szCs w:val="28"/>
        </w:rPr>
        <w:t>方法前，导致当前线程等待。</w:t>
      </w:r>
      <w:r w:rsidRPr="00281688">
        <w:rPr>
          <w:sz w:val="24"/>
          <w:szCs w:val="28"/>
        </w:rPr>
        <w:t>   </w:t>
      </w:r>
      <w:r w:rsidRPr="00281688">
        <w:rPr>
          <w:sz w:val="24"/>
          <w:szCs w:val="28"/>
        </w:rPr>
        <w:br/>
        <w:t>void   wait(long timeout)</w:t>
      </w:r>
      <w:r w:rsidRPr="00281688">
        <w:rPr>
          <w:sz w:val="24"/>
          <w:szCs w:val="28"/>
        </w:rPr>
        <w:t>在其他线程调用此对象的</w:t>
      </w:r>
      <w:r w:rsidRPr="00281688">
        <w:rPr>
          <w:sz w:val="24"/>
          <w:szCs w:val="28"/>
        </w:rPr>
        <w:t xml:space="preserve"> notify() </w:t>
      </w:r>
      <w:r w:rsidRPr="00281688">
        <w:rPr>
          <w:sz w:val="24"/>
          <w:szCs w:val="28"/>
        </w:rPr>
        <w:t>方法或</w:t>
      </w:r>
      <w:r w:rsidRPr="00281688">
        <w:rPr>
          <w:sz w:val="24"/>
          <w:szCs w:val="28"/>
        </w:rPr>
        <w:t xml:space="preserve"> </w:t>
      </w:r>
      <w:proofErr w:type="spellStart"/>
      <w:r w:rsidRPr="00281688">
        <w:rPr>
          <w:sz w:val="24"/>
          <w:szCs w:val="28"/>
        </w:rPr>
        <w:t>notifyAll</w:t>
      </w:r>
      <w:proofErr w:type="spellEnd"/>
      <w:r w:rsidRPr="00281688">
        <w:rPr>
          <w:sz w:val="24"/>
          <w:szCs w:val="28"/>
        </w:rPr>
        <w:t xml:space="preserve">() </w:t>
      </w:r>
      <w:r w:rsidRPr="00281688">
        <w:rPr>
          <w:sz w:val="24"/>
          <w:szCs w:val="28"/>
        </w:rPr>
        <w:t>方法，或者超过指定的时间量前，导致当前线程等待。</w:t>
      </w:r>
      <w:r w:rsidRPr="00281688">
        <w:rPr>
          <w:sz w:val="24"/>
          <w:szCs w:val="28"/>
        </w:rPr>
        <w:t>   </w:t>
      </w:r>
      <w:r w:rsidRPr="00281688">
        <w:rPr>
          <w:sz w:val="24"/>
          <w:szCs w:val="28"/>
        </w:rPr>
        <w:br/>
        <w:t>void   wait(long timeout, int nanos)</w:t>
      </w:r>
      <w:r w:rsidRPr="00281688">
        <w:rPr>
          <w:sz w:val="24"/>
          <w:szCs w:val="28"/>
        </w:rPr>
        <w:t>在其他线程调用此对象的</w:t>
      </w:r>
      <w:r w:rsidRPr="00281688">
        <w:rPr>
          <w:sz w:val="24"/>
          <w:szCs w:val="28"/>
        </w:rPr>
        <w:t xml:space="preserve"> notify() </w:t>
      </w:r>
      <w:r w:rsidRPr="00281688">
        <w:rPr>
          <w:sz w:val="24"/>
          <w:szCs w:val="28"/>
        </w:rPr>
        <w:t>方法或</w:t>
      </w:r>
      <w:r w:rsidRPr="00281688">
        <w:rPr>
          <w:sz w:val="24"/>
          <w:szCs w:val="28"/>
        </w:rPr>
        <w:t xml:space="preserve"> </w:t>
      </w:r>
      <w:proofErr w:type="spellStart"/>
      <w:r w:rsidRPr="00281688">
        <w:rPr>
          <w:sz w:val="24"/>
          <w:szCs w:val="28"/>
        </w:rPr>
        <w:t>notifyAll</w:t>
      </w:r>
      <w:proofErr w:type="spellEnd"/>
      <w:r w:rsidRPr="00281688">
        <w:rPr>
          <w:sz w:val="24"/>
          <w:szCs w:val="28"/>
        </w:rPr>
        <w:t xml:space="preserve">() </w:t>
      </w:r>
      <w:r w:rsidRPr="00281688">
        <w:rPr>
          <w:sz w:val="24"/>
          <w:szCs w:val="28"/>
        </w:rPr>
        <w:t>方法，或者其他某个线程中断当前线程，或者已超过某个实际时间量前，导致当前线程等待。</w:t>
      </w:r>
    </w:p>
    <w:p w:rsidR="00530B4E" w:rsidRPr="00281688" w:rsidRDefault="00530B4E" w:rsidP="0086448A">
      <w:pPr>
        <w:pStyle w:val="a7"/>
        <w:numPr>
          <w:ilvl w:val="0"/>
          <w:numId w:val="9"/>
        </w:numPr>
        <w:ind w:left="1140" w:firstLineChars="0" w:firstLine="0"/>
        <w:outlineLvl w:val="2"/>
        <w:rPr>
          <w:sz w:val="24"/>
          <w:szCs w:val="28"/>
        </w:rPr>
      </w:pPr>
      <w:r w:rsidRPr="00281688">
        <w:rPr>
          <w:rFonts w:hint="eastAsia"/>
          <w:b/>
          <w:sz w:val="24"/>
          <w:szCs w:val="28"/>
        </w:rPr>
        <w:t>Java</w:t>
      </w:r>
      <w:r w:rsidRPr="00281688">
        <w:rPr>
          <w:rFonts w:hint="eastAsia"/>
          <w:b/>
          <w:sz w:val="24"/>
          <w:szCs w:val="28"/>
        </w:rPr>
        <w:t>对象初始化顺序</w:t>
      </w:r>
    </w:p>
    <w:p w:rsidR="00530B4E" w:rsidRPr="00281688" w:rsidRDefault="00530B4E" w:rsidP="00530B4E">
      <w:pPr>
        <w:pStyle w:val="a7"/>
        <w:ind w:left="1260" w:firstLineChars="0" w:firstLine="0"/>
        <w:rPr>
          <w:sz w:val="24"/>
          <w:szCs w:val="28"/>
        </w:rPr>
      </w:pPr>
      <w:r w:rsidRPr="00281688">
        <w:rPr>
          <w:rFonts w:hint="eastAsia"/>
          <w:sz w:val="24"/>
          <w:szCs w:val="28"/>
        </w:rPr>
        <w:lastRenderedPageBreak/>
        <w:t>分为两种，一种是本类的初始化，一种是含有父类的初始化顺序。</w:t>
      </w:r>
    </w:p>
    <w:p w:rsidR="00530B4E" w:rsidRPr="00281688" w:rsidRDefault="00530B4E" w:rsidP="00530B4E">
      <w:pPr>
        <w:pStyle w:val="a7"/>
        <w:ind w:left="1260" w:firstLineChars="0" w:firstLine="0"/>
        <w:rPr>
          <w:sz w:val="24"/>
          <w:szCs w:val="28"/>
        </w:rPr>
      </w:pPr>
      <w:r w:rsidRPr="00281688">
        <w:rPr>
          <w:rFonts w:hint="eastAsia"/>
          <w:sz w:val="24"/>
          <w:szCs w:val="28"/>
        </w:rPr>
        <w:t>本类的初始化顺序是：静态变量、静态初始化块、变量、初始化块、构造函数</w:t>
      </w:r>
    </w:p>
    <w:p w:rsidR="00530B4E" w:rsidRPr="00281688" w:rsidRDefault="00530B4E" w:rsidP="00530B4E">
      <w:pPr>
        <w:pStyle w:val="a7"/>
        <w:ind w:left="1260" w:firstLineChars="0" w:firstLine="0"/>
        <w:rPr>
          <w:sz w:val="24"/>
          <w:szCs w:val="28"/>
        </w:rPr>
      </w:pPr>
      <w:r w:rsidRPr="00281688">
        <w:rPr>
          <w:rFonts w:hint="eastAsia"/>
          <w:sz w:val="24"/>
          <w:szCs w:val="28"/>
        </w:rPr>
        <w:t>继承类的初始化顺序是：父类静态变量、父类静态初始化块、子类静态变量、子类静态初始块、父类变量、父类初始化块、父类构造函数、子类变量、子类初始化块、子类构造函数。</w:t>
      </w:r>
    </w:p>
    <w:p w:rsidR="00530B4E" w:rsidRPr="00281688" w:rsidRDefault="00530B4E" w:rsidP="00530B4E">
      <w:pPr>
        <w:pStyle w:val="a7"/>
        <w:ind w:left="1260" w:firstLine="480"/>
        <w:rPr>
          <w:sz w:val="24"/>
          <w:szCs w:val="28"/>
        </w:rPr>
      </w:pPr>
      <w:r w:rsidRPr="00281688">
        <w:rPr>
          <w:rFonts w:hint="eastAsia"/>
          <w:sz w:val="24"/>
          <w:szCs w:val="28"/>
        </w:rPr>
        <w:t>【分析】</w:t>
      </w:r>
    </w:p>
    <w:p w:rsidR="00530B4E" w:rsidRPr="00281688" w:rsidRDefault="00530B4E" w:rsidP="00530B4E">
      <w:pPr>
        <w:pStyle w:val="a7"/>
        <w:ind w:left="1260" w:firstLine="480"/>
        <w:rPr>
          <w:sz w:val="24"/>
          <w:szCs w:val="28"/>
        </w:rPr>
      </w:pPr>
      <w:r w:rsidRPr="00281688">
        <w:rPr>
          <w:sz w:val="24"/>
          <w:szCs w:val="28"/>
        </w:rPr>
        <w:t>static{</w:t>
      </w:r>
    </w:p>
    <w:p w:rsidR="00530B4E" w:rsidRPr="00281688" w:rsidRDefault="00530B4E" w:rsidP="00530B4E">
      <w:pPr>
        <w:pStyle w:val="a7"/>
        <w:ind w:left="1260" w:firstLine="480"/>
        <w:rPr>
          <w:sz w:val="24"/>
          <w:szCs w:val="28"/>
        </w:rPr>
      </w:pPr>
      <w:proofErr w:type="spellStart"/>
      <w:r w:rsidRPr="00281688">
        <w:rPr>
          <w:rFonts w:hint="eastAsia"/>
          <w:sz w:val="24"/>
          <w:szCs w:val="28"/>
        </w:rPr>
        <w:t>System.out.println</w:t>
      </w:r>
      <w:proofErr w:type="spellEnd"/>
      <w:r w:rsidRPr="00281688">
        <w:rPr>
          <w:rFonts w:hint="eastAsia"/>
          <w:sz w:val="24"/>
          <w:szCs w:val="28"/>
        </w:rPr>
        <w:t>("</w:t>
      </w:r>
      <w:r w:rsidRPr="00281688">
        <w:rPr>
          <w:rFonts w:hint="eastAsia"/>
          <w:sz w:val="24"/>
          <w:szCs w:val="28"/>
        </w:rPr>
        <w:t>静态块</w:t>
      </w:r>
      <w:r w:rsidRPr="00281688">
        <w:rPr>
          <w:rFonts w:hint="eastAsia"/>
          <w:sz w:val="24"/>
          <w:szCs w:val="28"/>
        </w:rPr>
        <w:t>");</w:t>
      </w:r>
    </w:p>
    <w:p w:rsidR="00530B4E" w:rsidRPr="00281688" w:rsidRDefault="00530B4E" w:rsidP="00530B4E">
      <w:pPr>
        <w:pStyle w:val="a7"/>
        <w:ind w:left="1260" w:firstLine="480"/>
        <w:rPr>
          <w:sz w:val="24"/>
          <w:szCs w:val="28"/>
        </w:rPr>
      </w:pPr>
      <w:r w:rsidRPr="00281688">
        <w:rPr>
          <w:sz w:val="24"/>
          <w:szCs w:val="28"/>
        </w:rPr>
        <w:t>}</w:t>
      </w:r>
    </w:p>
    <w:p w:rsidR="00530B4E" w:rsidRPr="00281688" w:rsidRDefault="00530B4E" w:rsidP="00530B4E">
      <w:pPr>
        <w:pStyle w:val="a7"/>
        <w:ind w:left="1260" w:firstLine="480"/>
        <w:rPr>
          <w:sz w:val="24"/>
          <w:szCs w:val="28"/>
        </w:rPr>
      </w:pPr>
      <w:r w:rsidRPr="00281688">
        <w:rPr>
          <w:sz w:val="24"/>
          <w:szCs w:val="28"/>
        </w:rPr>
        <w:t>{</w:t>
      </w:r>
    </w:p>
    <w:p w:rsidR="00530B4E" w:rsidRPr="00281688" w:rsidRDefault="00530B4E" w:rsidP="00530B4E">
      <w:pPr>
        <w:pStyle w:val="a7"/>
        <w:ind w:left="1260" w:firstLine="480"/>
        <w:rPr>
          <w:sz w:val="24"/>
          <w:szCs w:val="28"/>
        </w:rPr>
      </w:pPr>
      <w:proofErr w:type="spellStart"/>
      <w:r w:rsidRPr="00281688">
        <w:rPr>
          <w:rFonts w:hint="eastAsia"/>
          <w:sz w:val="24"/>
          <w:szCs w:val="28"/>
        </w:rPr>
        <w:t>System.out.println</w:t>
      </w:r>
      <w:proofErr w:type="spellEnd"/>
      <w:r w:rsidRPr="00281688">
        <w:rPr>
          <w:rFonts w:hint="eastAsia"/>
          <w:sz w:val="24"/>
          <w:szCs w:val="28"/>
        </w:rPr>
        <w:t>("</w:t>
      </w:r>
      <w:r w:rsidRPr="00281688">
        <w:rPr>
          <w:rFonts w:hint="eastAsia"/>
          <w:sz w:val="24"/>
          <w:szCs w:val="28"/>
        </w:rPr>
        <w:t>初始化模块</w:t>
      </w:r>
      <w:r w:rsidRPr="00281688">
        <w:rPr>
          <w:rFonts w:hint="eastAsia"/>
          <w:sz w:val="24"/>
          <w:szCs w:val="28"/>
        </w:rPr>
        <w:t>"); }</w:t>
      </w:r>
    </w:p>
    <w:p w:rsidR="00530B4E" w:rsidRPr="00281688" w:rsidRDefault="00530B4E" w:rsidP="00530B4E">
      <w:pPr>
        <w:pStyle w:val="a7"/>
        <w:ind w:left="1260" w:firstLine="480"/>
        <w:rPr>
          <w:sz w:val="24"/>
          <w:szCs w:val="28"/>
        </w:rPr>
      </w:pPr>
      <w:r w:rsidRPr="00281688">
        <w:rPr>
          <w:sz w:val="24"/>
          <w:szCs w:val="28"/>
        </w:rPr>
        <w:t xml:space="preserve">public </w:t>
      </w:r>
      <w:proofErr w:type="spellStart"/>
      <w:r w:rsidRPr="00281688">
        <w:rPr>
          <w:sz w:val="24"/>
          <w:szCs w:val="28"/>
        </w:rPr>
        <w:t>ClassName</w:t>
      </w:r>
      <w:proofErr w:type="spellEnd"/>
      <w:r w:rsidRPr="00281688">
        <w:rPr>
          <w:sz w:val="24"/>
          <w:szCs w:val="28"/>
        </w:rPr>
        <w:t>() {</w:t>
      </w:r>
    </w:p>
    <w:p w:rsidR="00530B4E" w:rsidRPr="00281688" w:rsidRDefault="00530B4E" w:rsidP="00530B4E">
      <w:pPr>
        <w:pStyle w:val="a7"/>
        <w:ind w:left="1260" w:firstLine="480"/>
        <w:rPr>
          <w:sz w:val="24"/>
          <w:szCs w:val="28"/>
        </w:rPr>
      </w:pPr>
      <w:proofErr w:type="spellStart"/>
      <w:r w:rsidRPr="00281688">
        <w:rPr>
          <w:rFonts w:hint="eastAsia"/>
          <w:sz w:val="24"/>
          <w:szCs w:val="28"/>
        </w:rPr>
        <w:t>System.out.println</w:t>
      </w:r>
      <w:proofErr w:type="spellEnd"/>
      <w:r w:rsidRPr="00281688">
        <w:rPr>
          <w:rFonts w:hint="eastAsia"/>
          <w:sz w:val="24"/>
          <w:szCs w:val="28"/>
        </w:rPr>
        <w:t>("</w:t>
      </w:r>
      <w:r w:rsidRPr="00281688">
        <w:rPr>
          <w:rFonts w:hint="eastAsia"/>
          <w:sz w:val="24"/>
          <w:szCs w:val="28"/>
        </w:rPr>
        <w:t>构造方法</w:t>
      </w:r>
      <w:r w:rsidRPr="00281688">
        <w:rPr>
          <w:rFonts w:hint="eastAsia"/>
          <w:sz w:val="24"/>
          <w:szCs w:val="28"/>
        </w:rPr>
        <w:t>");</w:t>
      </w:r>
    </w:p>
    <w:p w:rsidR="00530B4E" w:rsidRPr="00281688" w:rsidRDefault="00530B4E" w:rsidP="00530B4E">
      <w:pPr>
        <w:pStyle w:val="a7"/>
        <w:ind w:left="1260" w:firstLine="480"/>
        <w:rPr>
          <w:sz w:val="24"/>
          <w:szCs w:val="28"/>
        </w:rPr>
      </w:pPr>
      <w:r w:rsidRPr="00281688">
        <w:rPr>
          <w:sz w:val="24"/>
          <w:szCs w:val="28"/>
        </w:rPr>
        <w:t>}</w:t>
      </w:r>
    </w:p>
    <w:p w:rsidR="00530B4E" w:rsidRPr="00281688" w:rsidRDefault="00530B4E" w:rsidP="00530B4E">
      <w:pPr>
        <w:pStyle w:val="a7"/>
        <w:ind w:left="1260" w:firstLine="480"/>
        <w:rPr>
          <w:sz w:val="24"/>
          <w:szCs w:val="28"/>
        </w:rPr>
      </w:pPr>
      <w:r w:rsidRPr="00281688">
        <w:rPr>
          <w:rFonts w:hint="eastAsia"/>
          <w:sz w:val="24"/>
          <w:szCs w:val="28"/>
        </w:rPr>
        <w:t>说明：</w:t>
      </w:r>
    </w:p>
    <w:p w:rsidR="00530B4E" w:rsidRPr="00281688" w:rsidRDefault="00530B4E" w:rsidP="00530B4E">
      <w:pPr>
        <w:pStyle w:val="a7"/>
        <w:ind w:left="1260" w:firstLine="480"/>
        <w:rPr>
          <w:sz w:val="24"/>
          <w:szCs w:val="28"/>
        </w:rPr>
      </w:pPr>
      <w:r w:rsidRPr="00281688">
        <w:rPr>
          <w:rFonts w:hint="eastAsia"/>
          <w:sz w:val="24"/>
          <w:szCs w:val="28"/>
        </w:rPr>
        <w:t>原则上回答全面的话，应该是完整的说出带有继承的这种类的初始化过程，下面有个步骤可以参考：</w:t>
      </w:r>
    </w:p>
    <w:p w:rsidR="00530B4E" w:rsidRPr="00281688" w:rsidRDefault="00530B4E" w:rsidP="00530B4E">
      <w:pPr>
        <w:pStyle w:val="a7"/>
        <w:ind w:left="1260" w:firstLine="480"/>
        <w:rPr>
          <w:sz w:val="24"/>
          <w:szCs w:val="28"/>
        </w:rPr>
      </w:pPr>
      <w:r w:rsidRPr="00281688">
        <w:rPr>
          <w:rFonts w:hint="eastAsia"/>
          <w:sz w:val="24"/>
          <w:szCs w:val="28"/>
        </w:rPr>
        <w:t>1.</w:t>
      </w:r>
      <w:r w:rsidRPr="00281688">
        <w:rPr>
          <w:rFonts w:hint="eastAsia"/>
          <w:sz w:val="24"/>
          <w:szCs w:val="28"/>
        </w:rPr>
        <w:t>装载程序的时候首先找到的是它的基（父）类</w:t>
      </w:r>
      <w:r w:rsidRPr="00281688">
        <w:rPr>
          <w:rFonts w:hint="eastAsia"/>
          <w:sz w:val="24"/>
          <w:szCs w:val="28"/>
        </w:rPr>
        <w:t>,</w:t>
      </w:r>
      <w:r w:rsidRPr="00281688">
        <w:rPr>
          <w:rFonts w:hint="eastAsia"/>
          <w:sz w:val="24"/>
          <w:szCs w:val="28"/>
        </w:rPr>
        <w:t>如果有多层基（父）类则会一级一级的往上找最后找到根基（父）类。</w:t>
      </w:r>
    </w:p>
    <w:p w:rsidR="00530B4E" w:rsidRPr="00281688" w:rsidRDefault="00530B4E" w:rsidP="00530B4E">
      <w:pPr>
        <w:pStyle w:val="a7"/>
        <w:ind w:left="1260" w:firstLine="480"/>
        <w:rPr>
          <w:sz w:val="24"/>
          <w:szCs w:val="28"/>
        </w:rPr>
      </w:pPr>
      <w:r w:rsidRPr="00281688">
        <w:rPr>
          <w:rFonts w:hint="eastAsia"/>
          <w:sz w:val="24"/>
          <w:szCs w:val="28"/>
        </w:rPr>
        <w:t>2.</w:t>
      </w:r>
      <w:r w:rsidRPr="00281688">
        <w:rPr>
          <w:rFonts w:hint="eastAsia"/>
          <w:sz w:val="24"/>
          <w:szCs w:val="28"/>
        </w:rPr>
        <w:t>执行根基础（父）类中的</w:t>
      </w:r>
      <w:r w:rsidRPr="00281688">
        <w:rPr>
          <w:rFonts w:hint="eastAsia"/>
          <w:sz w:val="24"/>
          <w:szCs w:val="28"/>
        </w:rPr>
        <w:t>static</w:t>
      </w:r>
      <w:r w:rsidRPr="00281688">
        <w:rPr>
          <w:rFonts w:hint="eastAsia"/>
          <w:sz w:val="24"/>
          <w:szCs w:val="28"/>
        </w:rPr>
        <w:t>初始化</w:t>
      </w:r>
      <w:r w:rsidRPr="00281688">
        <w:rPr>
          <w:rFonts w:hint="eastAsia"/>
          <w:sz w:val="24"/>
          <w:szCs w:val="28"/>
        </w:rPr>
        <w:t>,</w:t>
      </w:r>
      <w:r w:rsidRPr="00281688">
        <w:rPr>
          <w:rFonts w:hint="eastAsia"/>
          <w:sz w:val="24"/>
          <w:szCs w:val="28"/>
        </w:rPr>
        <w:t>再执行下一个衍生类中的</w:t>
      </w:r>
      <w:r w:rsidRPr="00281688">
        <w:rPr>
          <w:rFonts w:hint="eastAsia"/>
          <w:sz w:val="24"/>
          <w:szCs w:val="28"/>
        </w:rPr>
        <w:t>static,</w:t>
      </w:r>
      <w:r w:rsidRPr="00281688">
        <w:rPr>
          <w:rFonts w:hint="eastAsia"/>
          <w:sz w:val="24"/>
          <w:szCs w:val="28"/>
        </w:rPr>
        <w:t>依此类推</w:t>
      </w:r>
      <w:r w:rsidRPr="00281688">
        <w:rPr>
          <w:rFonts w:hint="eastAsia"/>
          <w:sz w:val="24"/>
          <w:szCs w:val="28"/>
        </w:rPr>
        <w:t>,</w:t>
      </w:r>
      <w:r w:rsidRPr="00281688">
        <w:rPr>
          <w:rFonts w:hint="eastAsia"/>
          <w:sz w:val="24"/>
          <w:szCs w:val="28"/>
        </w:rPr>
        <w:t>一直保持这个顺序。</w:t>
      </w:r>
    </w:p>
    <w:p w:rsidR="00530B4E" w:rsidRPr="00281688" w:rsidRDefault="00530B4E" w:rsidP="00530B4E">
      <w:pPr>
        <w:pStyle w:val="a7"/>
        <w:ind w:left="1260" w:firstLine="480"/>
        <w:rPr>
          <w:sz w:val="24"/>
          <w:szCs w:val="28"/>
        </w:rPr>
      </w:pPr>
      <w:r w:rsidRPr="00281688">
        <w:rPr>
          <w:rFonts w:hint="eastAsia"/>
          <w:sz w:val="24"/>
          <w:szCs w:val="28"/>
        </w:rPr>
        <w:t>3.</w:t>
      </w:r>
      <w:r w:rsidRPr="00281688">
        <w:rPr>
          <w:rFonts w:hint="eastAsia"/>
          <w:sz w:val="24"/>
          <w:szCs w:val="28"/>
        </w:rPr>
        <w:t>此时类已经装载完毕</w:t>
      </w:r>
      <w:r w:rsidRPr="00281688">
        <w:rPr>
          <w:rFonts w:hint="eastAsia"/>
          <w:sz w:val="24"/>
          <w:szCs w:val="28"/>
        </w:rPr>
        <w:t>,</w:t>
      </w:r>
      <w:r w:rsidRPr="00281688">
        <w:rPr>
          <w:rFonts w:hint="eastAsia"/>
          <w:sz w:val="24"/>
          <w:szCs w:val="28"/>
        </w:rPr>
        <w:t>开始创建对象</w:t>
      </w:r>
      <w:r w:rsidRPr="00281688">
        <w:rPr>
          <w:rFonts w:hint="eastAsia"/>
          <w:sz w:val="24"/>
          <w:szCs w:val="28"/>
        </w:rPr>
        <w:t>,</w:t>
      </w:r>
      <w:r w:rsidRPr="00281688">
        <w:rPr>
          <w:rFonts w:hint="eastAsia"/>
          <w:sz w:val="24"/>
          <w:szCs w:val="28"/>
        </w:rPr>
        <w:t>所有的基本数据类型都会设成它们的默认值</w:t>
      </w:r>
      <w:r w:rsidRPr="00281688">
        <w:rPr>
          <w:rFonts w:hint="eastAsia"/>
          <w:sz w:val="24"/>
          <w:szCs w:val="28"/>
        </w:rPr>
        <w:t>,</w:t>
      </w:r>
      <w:r w:rsidRPr="00281688">
        <w:rPr>
          <w:rFonts w:hint="eastAsia"/>
          <w:sz w:val="24"/>
          <w:szCs w:val="28"/>
        </w:rPr>
        <w:t>对象句柄设为</w:t>
      </w:r>
      <w:r w:rsidRPr="00281688">
        <w:rPr>
          <w:rFonts w:hint="eastAsia"/>
          <w:sz w:val="24"/>
          <w:szCs w:val="28"/>
        </w:rPr>
        <w:t>null</w:t>
      </w:r>
    </w:p>
    <w:p w:rsidR="00530B4E" w:rsidRPr="00281688" w:rsidRDefault="00530B4E" w:rsidP="00530B4E">
      <w:pPr>
        <w:pStyle w:val="a7"/>
        <w:ind w:left="1260" w:firstLine="480"/>
        <w:rPr>
          <w:sz w:val="24"/>
          <w:szCs w:val="28"/>
        </w:rPr>
      </w:pPr>
      <w:r w:rsidRPr="00281688">
        <w:rPr>
          <w:rFonts w:hint="eastAsia"/>
          <w:sz w:val="24"/>
          <w:szCs w:val="28"/>
        </w:rPr>
        <w:t>4.</w:t>
      </w:r>
      <w:r w:rsidRPr="00281688">
        <w:rPr>
          <w:rFonts w:hint="eastAsia"/>
          <w:sz w:val="24"/>
          <w:szCs w:val="28"/>
        </w:rPr>
        <w:t>调用基础（父）类的构造方法</w:t>
      </w:r>
      <w:r w:rsidRPr="00281688">
        <w:rPr>
          <w:rFonts w:hint="eastAsia"/>
          <w:sz w:val="24"/>
          <w:szCs w:val="28"/>
        </w:rPr>
        <w:t>,</w:t>
      </w:r>
      <w:r w:rsidRPr="00281688">
        <w:rPr>
          <w:rFonts w:hint="eastAsia"/>
          <w:sz w:val="24"/>
          <w:szCs w:val="28"/>
        </w:rPr>
        <w:t>基础（父）类的构建采用与衍生类构造方法完全相同的处理过程。</w:t>
      </w:r>
    </w:p>
    <w:p w:rsidR="00530B4E" w:rsidRPr="00281688" w:rsidRDefault="00530B4E" w:rsidP="00530B4E">
      <w:pPr>
        <w:pStyle w:val="a7"/>
        <w:ind w:left="1260" w:firstLine="480"/>
        <w:rPr>
          <w:sz w:val="24"/>
          <w:szCs w:val="28"/>
        </w:rPr>
      </w:pPr>
      <w:r w:rsidRPr="00281688">
        <w:rPr>
          <w:rFonts w:hint="eastAsia"/>
          <w:sz w:val="24"/>
          <w:szCs w:val="28"/>
        </w:rPr>
        <w:t>5.</w:t>
      </w:r>
      <w:r w:rsidRPr="00281688">
        <w:rPr>
          <w:rFonts w:hint="eastAsia"/>
          <w:sz w:val="24"/>
          <w:szCs w:val="28"/>
        </w:rPr>
        <w:t>构造方法初始完之后</w:t>
      </w:r>
      <w:r w:rsidRPr="00281688">
        <w:rPr>
          <w:rFonts w:hint="eastAsia"/>
          <w:sz w:val="24"/>
          <w:szCs w:val="28"/>
        </w:rPr>
        <w:t>,</w:t>
      </w:r>
      <w:r w:rsidRPr="00281688">
        <w:rPr>
          <w:rFonts w:hint="eastAsia"/>
          <w:sz w:val="24"/>
          <w:szCs w:val="28"/>
        </w:rPr>
        <w:t>进行变量的初始化。</w:t>
      </w:r>
    </w:p>
    <w:p w:rsidR="00530B4E" w:rsidRPr="00281688" w:rsidRDefault="00530B4E" w:rsidP="00530B4E">
      <w:pPr>
        <w:pStyle w:val="a7"/>
        <w:ind w:left="1260" w:firstLineChars="0" w:firstLine="0"/>
        <w:rPr>
          <w:sz w:val="24"/>
          <w:szCs w:val="28"/>
        </w:rPr>
      </w:pPr>
      <w:r w:rsidRPr="00281688">
        <w:rPr>
          <w:rFonts w:hint="eastAsia"/>
          <w:sz w:val="24"/>
          <w:szCs w:val="28"/>
        </w:rPr>
        <w:t xml:space="preserve">    6.</w:t>
      </w:r>
      <w:r w:rsidRPr="00281688">
        <w:rPr>
          <w:rFonts w:hint="eastAsia"/>
          <w:sz w:val="24"/>
          <w:szCs w:val="28"/>
        </w:rPr>
        <w:t>执行构造方法中剩余的部分。</w:t>
      </w:r>
    </w:p>
    <w:p w:rsidR="00131B8A" w:rsidRPr="00281688" w:rsidRDefault="00131B8A" w:rsidP="0086448A">
      <w:pPr>
        <w:pStyle w:val="a7"/>
        <w:numPr>
          <w:ilvl w:val="0"/>
          <w:numId w:val="9"/>
        </w:numPr>
        <w:ind w:left="1140" w:firstLineChars="0" w:firstLine="0"/>
        <w:outlineLvl w:val="2"/>
        <w:rPr>
          <w:sz w:val="24"/>
          <w:szCs w:val="28"/>
        </w:rPr>
      </w:pPr>
      <w:r w:rsidRPr="00281688">
        <w:rPr>
          <w:rFonts w:hint="eastAsia"/>
          <w:b/>
          <w:color w:val="FF0000"/>
          <w:sz w:val="24"/>
          <w:szCs w:val="28"/>
        </w:rPr>
        <w:t>方法的覆盖</w:t>
      </w:r>
      <w:r w:rsidRPr="00281688">
        <w:rPr>
          <w:b/>
          <w:color w:val="FF0000"/>
          <w:sz w:val="24"/>
          <w:szCs w:val="28"/>
        </w:rPr>
        <w:t>/</w:t>
      </w:r>
      <w:r w:rsidRPr="00281688">
        <w:rPr>
          <w:rFonts w:hint="eastAsia"/>
          <w:b/>
          <w:color w:val="FF0000"/>
          <w:sz w:val="24"/>
          <w:szCs w:val="28"/>
        </w:rPr>
        <w:t>重写</w:t>
      </w:r>
      <w:r w:rsidRPr="00281688">
        <w:rPr>
          <w:rFonts w:hint="eastAsia"/>
          <w:b/>
          <w:color w:val="FF0000"/>
          <w:sz w:val="24"/>
          <w:szCs w:val="28"/>
        </w:rPr>
        <w:t>Overload</w:t>
      </w:r>
      <w:r w:rsidRPr="00281688">
        <w:rPr>
          <w:rFonts w:hint="eastAsia"/>
          <w:b/>
          <w:color w:val="FF0000"/>
          <w:sz w:val="24"/>
          <w:szCs w:val="28"/>
        </w:rPr>
        <w:t>和</w:t>
      </w:r>
      <w:r w:rsidRPr="00281688">
        <w:rPr>
          <w:rFonts w:hint="eastAsia"/>
          <w:b/>
          <w:color w:val="FF0000"/>
          <w:sz w:val="24"/>
          <w:szCs w:val="28"/>
        </w:rPr>
        <w:t>Override</w:t>
      </w:r>
      <w:r w:rsidRPr="00281688">
        <w:rPr>
          <w:rFonts w:hint="eastAsia"/>
          <w:b/>
          <w:color w:val="FF0000"/>
          <w:sz w:val="24"/>
          <w:szCs w:val="28"/>
        </w:rPr>
        <w:t>的区别？</w:t>
      </w:r>
      <w:r w:rsidR="006A71C0" w:rsidRPr="00281688">
        <w:rPr>
          <w:rFonts w:hint="eastAsia"/>
          <w:b/>
          <w:color w:val="FF0000"/>
          <w:sz w:val="24"/>
          <w:szCs w:val="28"/>
        </w:rPr>
        <w:t>Overload</w:t>
      </w:r>
      <w:r w:rsidRPr="00281688">
        <w:rPr>
          <w:rFonts w:hint="eastAsia"/>
          <w:b/>
          <w:color w:val="FF0000"/>
          <w:sz w:val="24"/>
          <w:szCs w:val="28"/>
        </w:rPr>
        <w:t>的方法是否</w:t>
      </w:r>
      <w:r w:rsidRPr="00281688">
        <w:rPr>
          <w:rFonts w:hint="eastAsia"/>
          <w:b/>
          <w:color w:val="FF0000"/>
          <w:sz w:val="24"/>
          <w:szCs w:val="28"/>
        </w:rPr>
        <w:tab/>
      </w:r>
      <w:r w:rsidRPr="00281688">
        <w:rPr>
          <w:rFonts w:hint="eastAsia"/>
          <w:b/>
          <w:color w:val="FF0000"/>
          <w:sz w:val="24"/>
          <w:szCs w:val="28"/>
        </w:rPr>
        <w:tab/>
      </w:r>
      <w:r w:rsidRPr="00281688">
        <w:rPr>
          <w:rFonts w:hint="eastAsia"/>
          <w:b/>
          <w:color w:val="FF0000"/>
          <w:sz w:val="24"/>
          <w:szCs w:val="28"/>
        </w:rPr>
        <w:tab/>
      </w:r>
      <w:r w:rsidRPr="00281688">
        <w:rPr>
          <w:rFonts w:hint="eastAsia"/>
          <w:b/>
          <w:color w:val="FF0000"/>
          <w:sz w:val="24"/>
          <w:szCs w:val="28"/>
        </w:rPr>
        <w:t>可以改变返回值的类型</w:t>
      </w:r>
      <w:r w:rsidRPr="00281688">
        <w:rPr>
          <w:rFonts w:hint="eastAsia"/>
          <w:b/>
          <w:color w:val="FF0000"/>
          <w:sz w:val="24"/>
          <w:szCs w:val="28"/>
        </w:rPr>
        <w:t>?</w:t>
      </w:r>
    </w:p>
    <w:p w:rsidR="00131B8A" w:rsidRPr="00281688" w:rsidRDefault="00131B8A" w:rsidP="00131B8A">
      <w:pPr>
        <w:pStyle w:val="a7"/>
        <w:ind w:left="1260" w:firstLineChars="0" w:firstLine="0"/>
        <w:rPr>
          <w:sz w:val="24"/>
          <w:szCs w:val="28"/>
        </w:rPr>
      </w:pPr>
      <w:r w:rsidRPr="00281688">
        <w:rPr>
          <w:rFonts w:hint="eastAsia"/>
          <w:sz w:val="24"/>
          <w:szCs w:val="28"/>
        </w:rPr>
        <w:t>Overload</w:t>
      </w:r>
      <w:r w:rsidR="00A5282F" w:rsidRPr="00281688">
        <w:rPr>
          <w:rFonts w:hint="eastAsia"/>
          <w:sz w:val="24"/>
          <w:szCs w:val="28"/>
        </w:rPr>
        <w:t>是重载</w:t>
      </w:r>
      <w:r w:rsidRPr="00281688">
        <w:rPr>
          <w:rFonts w:hint="eastAsia"/>
          <w:sz w:val="24"/>
          <w:szCs w:val="28"/>
        </w:rPr>
        <w:t>，</w:t>
      </w:r>
      <w:r w:rsidRPr="00281688">
        <w:rPr>
          <w:rFonts w:hint="eastAsia"/>
          <w:sz w:val="24"/>
          <w:szCs w:val="28"/>
        </w:rPr>
        <w:t>Override</w:t>
      </w:r>
      <w:r w:rsidR="00A5282F" w:rsidRPr="00281688">
        <w:rPr>
          <w:rFonts w:hint="eastAsia"/>
          <w:sz w:val="24"/>
          <w:szCs w:val="28"/>
        </w:rPr>
        <w:t>是覆盖</w:t>
      </w:r>
      <w:r w:rsidRPr="00281688">
        <w:rPr>
          <w:rFonts w:hint="eastAsia"/>
          <w:sz w:val="24"/>
          <w:szCs w:val="28"/>
        </w:rPr>
        <w:t>，也就是重写。</w:t>
      </w:r>
    </w:p>
    <w:p w:rsidR="00131B8A" w:rsidRPr="00281688" w:rsidRDefault="00131B8A" w:rsidP="00131B8A">
      <w:pPr>
        <w:pStyle w:val="a7"/>
        <w:ind w:left="1260" w:firstLineChars="0" w:firstLine="0"/>
        <w:rPr>
          <w:sz w:val="24"/>
          <w:szCs w:val="28"/>
        </w:rPr>
      </w:pPr>
      <w:r w:rsidRPr="00281688">
        <w:rPr>
          <w:rFonts w:hint="eastAsia"/>
          <w:sz w:val="24"/>
          <w:szCs w:val="28"/>
        </w:rPr>
        <w:t>重载</w:t>
      </w:r>
      <w:r w:rsidRPr="00281688">
        <w:rPr>
          <w:rFonts w:hint="eastAsia"/>
          <w:sz w:val="24"/>
          <w:szCs w:val="28"/>
        </w:rPr>
        <w:t>Overload</w:t>
      </w:r>
      <w:r w:rsidRPr="00281688">
        <w:rPr>
          <w:rFonts w:hint="eastAsia"/>
          <w:sz w:val="24"/>
          <w:szCs w:val="28"/>
        </w:rPr>
        <w:t>表示同一个类中可以有多个名称相同的方法，但这些方法的参数列表各不相同（即参数个数或类型不同）。</w:t>
      </w:r>
    </w:p>
    <w:p w:rsidR="00876123" w:rsidRDefault="00131B8A" w:rsidP="00131B8A">
      <w:pPr>
        <w:pStyle w:val="a7"/>
        <w:ind w:left="1260" w:firstLineChars="0" w:firstLine="0"/>
        <w:rPr>
          <w:sz w:val="24"/>
          <w:szCs w:val="28"/>
        </w:rPr>
      </w:pPr>
      <w:r w:rsidRPr="00281688">
        <w:rPr>
          <w:rFonts w:hint="eastAsia"/>
          <w:sz w:val="24"/>
          <w:szCs w:val="28"/>
        </w:rPr>
        <w:t>重写</w:t>
      </w:r>
      <w:r w:rsidRPr="00281688">
        <w:rPr>
          <w:rFonts w:hint="eastAsia"/>
          <w:sz w:val="24"/>
          <w:szCs w:val="28"/>
        </w:rPr>
        <w:t>Override</w:t>
      </w:r>
      <w:r w:rsidRPr="00281688">
        <w:rPr>
          <w:rFonts w:hint="eastAsia"/>
          <w:sz w:val="24"/>
          <w:szCs w:val="28"/>
        </w:rPr>
        <w:t>表示子类中的方法可以与父类中的某个方法的名称和参数完全相同，通过子类创建的实例对象调用这个方法时，将调用子类中的定义方法，这相当于把父类中定义的那个完全相同的方法给覆盖了，这也是面向对象编程的多态性的一种表现。子类覆盖父类的方法时，只能比父类抛出更少的异常，或者是抛出父类抛出的异常的子异常，因为子类可以解决父类的一些问题，不能比父类有更多的问题。子类方法的访问权限只能比父类的更大，不能更小。</w:t>
      </w:r>
    </w:p>
    <w:p w:rsidR="00131B8A" w:rsidRPr="00281688" w:rsidRDefault="00876123" w:rsidP="00131B8A">
      <w:pPr>
        <w:pStyle w:val="a7"/>
        <w:ind w:left="1260" w:firstLineChars="0" w:firstLine="0"/>
        <w:rPr>
          <w:sz w:val="24"/>
          <w:szCs w:val="28"/>
        </w:rPr>
      </w:pPr>
      <w:r>
        <w:rPr>
          <w:rFonts w:hint="eastAsia"/>
          <w:sz w:val="24"/>
          <w:szCs w:val="28"/>
        </w:rPr>
        <w:t>返回值范围更小。</w:t>
      </w:r>
      <w:r w:rsidR="00131B8A" w:rsidRPr="00281688">
        <w:rPr>
          <w:rFonts w:hint="eastAsia"/>
          <w:sz w:val="24"/>
          <w:szCs w:val="28"/>
        </w:rPr>
        <w:t>是否可以改变返回值类型，在重载的定义中，与方法是什么类型返回值无关</w:t>
      </w:r>
    </w:p>
    <w:p w:rsidR="00244AEE" w:rsidRPr="00281688" w:rsidRDefault="00244AEE" w:rsidP="0086448A">
      <w:pPr>
        <w:pStyle w:val="a7"/>
        <w:numPr>
          <w:ilvl w:val="0"/>
          <w:numId w:val="9"/>
        </w:numPr>
        <w:ind w:left="1140" w:firstLineChars="0" w:firstLine="0"/>
        <w:outlineLvl w:val="2"/>
        <w:rPr>
          <w:sz w:val="24"/>
          <w:szCs w:val="28"/>
        </w:rPr>
      </w:pPr>
      <w:r w:rsidRPr="00281688">
        <w:rPr>
          <w:rFonts w:hint="eastAsia"/>
          <w:b/>
          <w:color w:val="FF0000"/>
          <w:sz w:val="24"/>
          <w:szCs w:val="28"/>
        </w:rPr>
        <w:t>abstract class</w:t>
      </w:r>
      <w:r w:rsidRPr="00281688">
        <w:rPr>
          <w:rFonts w:hint="eastAsia"/>
          <w:b/>
          <w:color w:val="FF0000"/>
          <w:sz w:val="24"/>
          <w:szCs w:val="28"/>
        </w:rPr>
        <w:t>（抽象类）和</w:t>
      </w:r>
      <w:r w:rsidRPr="00281688">
        <w:rPr>
          <w:rFonts w:hint="eastAsia"/>
          <w:b/>
          <w:color w:val="FF0000"/>
          <w:sz w:val="24"/>
          <w:szCs w:val="28"/>
        </w:rPr>
        <w:t>interface</w:t>
      </w:r>
      <w:r w:rsidRPr="00281688">
        <w:rPr>
          <w:rFonts w:hint="eastAsia"/>
          <w:b/>
          <w:color w:val="FF0000"/>
          <w:sz w:val="24"/>
          <w:szCs w:val="28"/>
        </w:rPr>
        <w:t>（接口）有什么区别</w:t>
      </w:r>
      <w:r w:rsidRPr="00281688">
        <w:rPr>
          <w:rFonts w:hint="eastAsia"/>
          <w:b/>
          <w:color w:val="FF0000"/>
          <w:sz w:val="24"/>
          <w:szCs w:val="28"/>
        </w:rPr>
        <w:t>?</w:t>
      </w:r>
    </w:p>
    <w:p w:rsidR="00244AEE" w:rsidRPr="00281688" w:rsidRDefault="00244AEE" w:rsidP="00244AEE">
      <w:pPr>
        <w:pStyle w:val="a7"/>
        <w:ind w:left="1260" w:firstLine="480"/>
        <w:rPr>
          <w:sz w:val="24"/>
          <w:szCs w:val="28"/>
        </w:rPr>
      </w:pPr>
      <w:r w:rsidRPr="00281688">
        <w:rPr>
          <w:rFonts w:hint="eastAsia"/>
          <w:sz w:val="24"/>
          <w:szCs w:val="28"/>
        </w:rPr>
        <w:t>含有</w:t>
      </w:r>
      <w:r w:rsidRPr="00281688">
        <w:rPr>
          <w:rFonts w:hint="eastAsia"/>
          <w:sz w:val="24"/>
          <w:szCs w:val="28"/>
        </w:rPr>
        <w:t>abstract</w:t>
      </w:r>
      <w:r w:rsidRPr="00281688">
        <w:rPr>
          <w:rFonts w:hint="eastAsia"/>
          <w:sz w:val="24"/>
          <w:szCs w:val="28"/>
        </w:rPr>
        <w:t>修饰符的</w:t>
      </w:r>
      <w:r w:rsidRPr="00281688">
        <w:rPr>
          <w:rFonts w:hint="eastAsia"/>
          <w:sz w:val="24"/>
          <w:szCs w:val="28"/>
        </w:rPr>
        <w:t>class</w:t>
      </w:r>
      <w:r w:rsidRPr="00281688">
        <w:rPr>
          <w:rFonts w:hint="eastAsia"/>
          <w:sz w:val="24"/>
          <w:szCs w:val="28"/>
        </w:rPr>
        <w:t>即为抽象类，</w:t>
      </w:r>
      <w:r w:rsidRPr="00281688">
        <w:rPr>
          <w:rFonts w:hint="eastAsia"/>
          <w:sz w:val="24"/>
          <w:szCs w:val="28"/>
        </w:rPr>
        <w:t>abstract</w:t>
      </w:r>
      <w:r w:rsidRPr="00281688">
        <w:rPr>
          <w:rFonts w:hint="eastAsia"/>
          <w:sz w:val="24"/>
          <w:szCs w:val="28"/>
        </w:rPr>
        <w:t>类不能创建实</w:t>
      </w:r>
      <w:r w:rsidRPr="00281688">
        <w:rPr>
          <w:rFonts w:hint="eastAsia"/>
          <w:sz w:val="24"/>
          <w:szCs w:val="28"/>
        </w:rPr>
        <w:lastRenderedPageBreak/>
        <w:t>例对象。含有</w:t>
      </w:r>
      <w:r w:rsidRPr="00281688">
        <w:rPr>
          <w:rFonts w:hint="eastAsia"/>
          <w:sz w:val="24"/>
          <w:szCs w:val="28"/>
        </w:rPr>
        <w:t>abstract</w:t>
      </w:r>
      <w:r w:rsidRPr="00281688">
        <w:rPr>
          <w:rFonts w:hint="eastAsia"/>
          <w:sz w:val="24"/>
          <w:szCs w:val="28"/>
        </w:rPr>
        <w:t>方法的类必须定义为</w:t>
      </w:r>
      <w:r w:rsidRPr="00281688">
        <w:rPr>
          <w:rFonts w:hint="eastAsia"/>
          <w:sz w:val="24"/>
          <w:szCs w:val="28"/>
        </w:rPr>
        <w:t>abstract class</w:t>
      </w:r>
      <w:r w:rsidRPr="00281688">
        <w:rPr>
          <w:rFonts w:hint="eastAsia"/>
          <w:sz w:val="24"/>
          <w:szCs w:val="28"/>
        </w:rPr>
        <w:t>，</w:t>
      </w:r>
      <w:r w:rsidRPr="00281688">
        <w:rPr>
          <w:rFonts w:hint="eastAsia"/>
          <w:sz w:val="24"/>
          <w:szCs w:val="28"/>
        </w:rPr>
        <w:t>abstract class</w:t>
      </w:r>
      <w:r w:rsidRPr="00281688">
        <w:rPr>
          <w:rFonts w:hint="eastAsia"/>
          <w:sz w:val="24"/>
          <w:szCs w:val="28"/>
        </w:rPr>
        <w:t>类中的方法不必</w:t>
      </w:r>
      <w:bookmarkStart w:id="8" w:name="_GoBack"/>
      <w:bookmarkEnd w:id="8"/>
      <w:r w:rsidRPr="00281688">
        <w:rPr>
          <w:rFonts w:hint="eastAsia"/>
          <w:sz w:val="24"/>
          <w:szCs w:val="28"/>
        </w:rPr>
        <w:t>是抽象的。</w:t>
      </w:r>
      <w:r w:rsidRPr="00281688">
        <w:rPr>
          <w:rFonts w:hint="eastAsia"/>
          <w:sz w:val="24"/>
          <w:szCs w:val="28"/>
        </w:rPr>
        <w:t>abstract class</w:t>
      </w:r>
      <w:r w:rsidRPr="00281688">
        <w:rPr>
          <w:rFonts w:hint="eastAsia"/>
          <w:sz w:val="24"/>
          <w:szCs w:val="28"/>
        </w:rPr>
        <w:t>类中定义抽象方法必须在具体子类中实现，所以，不能有抽象构造方法或抽象静态方法。如果子类没有实现抽象父类中的所有抽象方法，那么子类也必须定义为</w:t>
      </w:r>
      <w:r w:rsidRPr="00281688">
        <w:rPr>
          <w:rFonts w:hint="eastAsia"/>
          <w:sz w:val="24"/>
          <w:szCs w:val="28"/>
        </w:rPr>
        <w:t>abstract</w:t>
      </w:r>
      <w:r w:rsidRPr="00281688">
        <w:rPr>
          <w:rFonts w:hint="eastAsia"/>
          <w:sz w:val="24"/>
          <w:szCs w:val="28"/>
        </w:rPr>
        <w:t>类型。</w:t>
      </w:r>
    </w:p>
    <w:p w:rsidR="00244AEE" w:rsidRPr="00281688" w:rsidRDefault="00244AEE" w:rsidP="00244AEE">
      <w:pPr>
        <w:pStyle w:val="a7"/>
        <w:ind w:left="1260" w:firstLineChars="0" w:firstLine="0"/>
        <w:rPr>
          <w:sz w:val="24"/>
          <w:szCs w:val="28"/>
        </w:rPr>
      </w:pPr>
      <w:r w:rsidRPr="00281688">
        <w:rPr>
          <w:rFonts w:hint="eastAsia"/>
          <w:sz w:val="24"/>
          <w:szCs w:val="28"/>
        </w:rPr>
        <w:t>接口（</w:t>
      </w:r>
      <w:r w:rsidRPr="00281688">
        <w:rPr>
          <w:rFonts w:hint="eastAsia"/>
          <w:sz w:val="24"/>
          <w:szCs w:val="28"/>
        </w:rPr>
        <w:t>interface</w:t>
      </w:r>
      <w:r w:rsidRPr="00281688">
        <w:rPr>
          <w:rFonts w:hint="eastAsia"/>
          <w:sz w:val="24"/>
          <w:szCs w:val="28"/>
        </w:rPr>
        <w:t>）可以说成是抽象类的一种特例，接口中的所有方法都必须是抽象的。接口中的方法定义默认为</w:t>
      </w:r>
      <w:r w:rsidRPr="00281688">
        <w:rPr>
          <w:rFonts w:hint="eastAsia"/>
          <w:sz w:val="24"/>
          <w:szCs w:val="28"/>
        </w:rPr>
        <w:t>public abstract</w:t>
      </w:r>
      <w:r w:rsidRPr="00281688">
        <w:rPr>
          <w:rFonts w:hint="eastAsia"/>
          <w:sz w:val="24"/>
          <w:szCs w:val="28"/>
        </w:rPr>
        <w:t>类型，接口中的成员变量类型默认为</w:t>
      </w:r>
      <w:r w:rsidRPr="00281688">
        <w:rPr>
          <w:rFonts w:hint="eastAsia"/>
          <w:sz w:val="24"/>
          <w:szCs w:val="28"/>
        </w:rPr>
        <w:t>public static final</w:t>
      </w:r>
      <w:r w:rsidRPr="00281688">
        <w:rPr>
          <w:rFonts w:hint="eastAsia"/>
          <w:sz w:val="24"/>
          <w:szCs w:val="28"/>
        </w:rPr>
        <w:t>。</w:t>
      </w:r>
    </w:p>
    <w:p w:rsidR="00244AEE" w:rsidRPr="00281688" w:rsidRDefault="00244AEE" w:rsidP="00244AEE">
      <w:pPr>
        <w:pStyle w:val="a7"/>
        <w:ind w:left="1152" w:firstLineChars="0" w:firstLine="0"/>
        <w:rPr>
          <w:sz w:val="24"/>
          <w:szCs w:val="28"/>
        </w:rPr>
      </w:pPr>
      <w:r w:rsidRPr="00281688">
        <w:rPr>
          <w:rFonts w:hint="eastAsia"/>
          <w:sz w:val="24"/>
          <w:szCs w:val="28"/>
        </w:rPr>
        <w:t>接口是一种特殊的抽象类，这种抽象类中只包含常量和方法的定义</w:t>
      </w:r>
      <w:r w:rsidRPr="00281688">
        <w:rPr>
          <w:sz w:val="24"/>
          <w:szCs w:val="28"/>
        </w:rPr>
        <w:t>(</w:t>
      </w:r>
      <w:r w:rsidRPr="00281688">
        <w:rPr>
          <w:rFonts w:hint="eastAsia"/>
          <w:sz w:val="24"/>
          <w:szCs w:val="28"/>
        </w:rPr>
        <w:t>抽象方法</w:t>
      </w:r>
      <w:r w:rsidRPr="00281688">
        <w:rPr>
          <w:sz w:val="24"/>
          <w:szCs w:val="28"/>
        </w:rPr>
        <w:t>)</w:t>
      </w:r>
      <w:r w:rsidRPr="00281688">
        <w:rPr>
          <w:rFonts w:hint="eastAsia"/>
          <w:sz w:val="24"/>
          <w:szCs w:val="28"/>
        </w:rPr>
        <w:t>，而没有变量和方法的实现。</w:t>
      </w:r>
    </w:p>
    <w:p w:rsidR="00244AEE" w:rsidRPr="00281688" w:rsidRDefault="00244AEE" w:rsidP="00244AEE">
      <w:pPr>
        <w:pStyle w:val="a7"/>
        <w:ind w:left="1152" w:firstLineChars="0" w:firstLine="0"/>
        <w:rPr>
          <w:sz w:val="24"/>
          <w:szCs w:val="28"/>
        </w:rPr>
      </w:pPr>
      <w:r w:rsidRPr="00281688">
        <w:rPr>
          <w:rFonts w:hint="eastAsia"/>
          <w:sz w:val="24"/>
          <w:szCs w:val="28"/>
        </w:rPr>
        <w:t>抽象类：有抽象方法和非抽象方法</w:t>
      </w:r>
    </w:p>
    <w:p w:rsidR="00244AEE" w:rsidRPr="00281688" w:rsidRDefault="00244AEE" w:rsidP="00244AEE">
      <w:pPr>
        <w:pStyle w:val="a7"/>
        <w:ind w:left="1152" w:firstLineChars="0" w:firstLine="0"/>
        <w:rPr>
          <w:sz w:val="24"/>
          <w:szCs w:val="28"/>
        </w:rPr>
      </w:pPr>
      <w:r w:rsidRPr="00281688">
        <w:rPr>
          <w:sz w:val="24"/>
          <w:szCs w:val="28"/>
        </w:rPr>
        <w:t>接口：所有方法都是抽象的</w:t>
      </w:r>
    </w:p>
    <w:p w:rsidR="00244AEE" w:rsidRPr="00281688" w:rsidRDefault="00244AEE" w:rsidP="00244AEE">
      <w:pPr>
        <w:pStyle w:val="a7"/>
        <w:ind w:left="1140" w:firstLineChars="0" w:firstLine="0"/>
        <w:rPr>
          <w:sz w:val="24"/>
          <w:szCs w:val="28"/>
        </w:rPr>
      </w:pPr>
      <w:r w:rsidRPr="00281688">
        <w:rPr>
          <w:rFonts w:hint="eastAsia"/>
          <w:sz w:val="24"/>
          <w:szCs w:val="28"/>
        </w:rPr>
        <w:t>一个接口可以实现多个父接口，将实现的各个接口用，隔开</w:t>
      </w:r>
    </w:p>
    <w:p w:rsidR="00244AEE" w:rsidRPr="00281688" w:rsidRDefault="00244AEE" w:rsidP="00244AEE">
      <w:pPr>
        <w:pStyle w:val="a7"/>
        <w:ind w:left="1140" w:firstLineChars="0" w:firstLine="0"/>
        <w:rPr>
          <w:sz w:val="24"/>
          <w:szCs w:val="28"/>
        </w:rPr>
      </w:pPr>
      <w:r w:rsidRPr="00281688">
        <w:rPr>
          <w:rFonts w:hint="eastAsia"/>
          <w:sz w:val="24"/>
          <w:szCs w:val="28"/>
        </w:rPr>
        <w:t>接口的特点</w:t>
      </w:r>
    </w:p>
    <w:p w:rsidR="00244AEE" w:rsidRPr="00281688" w:rsidRDefault="00244AEE" w:rsidP="00244AEE">
      <w:pPr>
        <w:pStyle w:val="a7"/>
        <w:ind w:left="1140" w:firstLine="480"/>
        <w:rPr>
          <w:sz w:val="24"/>
          <w:szCs w:val="28"/>
        </w:rPr>
      </w:pPr>
      <w:r w:rsidRPr="00281688">
        <w:rPr>
          <w:rFonts w:hint="eastAsia"/>
          <w:sz w:val="24"/>
          <w:szCs w:val="28"/>
        </w:rPr>
        <w:tab/>
      </w:r>
      <w:r w:rsidRPr="00281688">
        <w:rPr>
          <w:rFonts w:hint="eastAsia"/>
          <w:sz w:val="24"/>
          <w:szCs w:val="28"/>
        </w:rPr>
        <w:tab/>
        <w:t>A:</w:t>
      </w:r>
      <w:r w:rsidRPr="00281688">
        <w:rPr>
          <w:rFonts w:hint="eastAsia"/>
          <w:sz w:val="24"/>
          <w:szCs w:val="28"/>
        </w:rPr>
        <w:t>是对外暴露的规则</w:t>
      </w:r>
    </w:p>
    <w:p w:rsidR="00244AEE" w:rsidRPr="00281688" w:rsidRDefault="00244AEE" w:rsidP="00244AEE">
      <w:pPr>
        <w:pStyle w:val="a7"/>
        <w:ind w:left="1140" w:firstLine="480"/>
        <w:rPr>
          <w:sz w:val="24"/>
          <w:szCs w:val="28"/>
        </w:rPr>
      </w:pPr>
      <w:r w:rsidRPr="00281688">
        <w:rPr>
          <w:rFonts w:hint="eastAsia"/>
          <w:sz w:val="24"/>
          <w:szCs w:val="28"/>
        </w:rPr>
        <w:tab/>
      </w:r>
      <w:r w:rsidRPr="00281688">
        <w:rPr>
          <w:rFonts w:hint="eastAsia"/>
          <w:sz w:val="24"/>
          <w:szCs w:val="28"/>
        </w:rPr>
        <w:tab/>
        <w:t>B:</w:t>
      </w:r>
      <w:r w:rsidRPr="00281688">
        <w:rPr>
          <w:rFonts w:hint="eastAsia"/>
          <w:sz w:val="24"/>
          <w:szCs w:val="28"/>
        </w:rPr>
        <w:t>是功能的扩展</w:t>
      </w:r>
    </w:p>
    <w:p w:rsidR="00244AEE" w:rsidRPr="00281688" w:rsidRDefault="00244AEE" w:rsidP="00244AEE">
      <w:pPr>
        <w:pStyle w:val="a7"/>
        <w:ind w:left="1140" w:firstLine="480"/>
        <w:rPr>
          <w:sz w:val="24"/>
          <w:szCs w:val="28"/>
        </w:rPr>
      </w:pPr>
      <w:r w:rsidRPr="00281688">
        <w:rPr>
          <w:rFonts w:hint="eastAsia"/>
          <w:sz w:val="24"/>
          <w:szCs w:val="28"/>
        </w:rPr>
        <w:tab/>
      </w:r>
      <w:r w:rsidRPr="00281688">
        <w:rPr>
          <w:rFonts w:hint="eastAsia"/>
          <w:sz w:val="24"/>
          <w:szCs w:val="28"/>
        </w:rPr>
        <w:tab/>
        <w:t>C:</w:t>
      </w:r>
      <w:r w:rsidRPr="00281688">
        <w:rPr>
          <w:rFonts w:hint="eastAsia"/>
          <w:sz w:val="24"/>
          <w:szCs w:val="28"/>
        </w:rPr>
        <w:t>接口的出现降低耦合性。</w:t>
      </w:r>
    </w:p>
    <w:p w:rsidR="00244AEE" w:rsidRPr="00281688" w:rsidRDefault="00244AEE" w:rsidP="00244AEE">
      <w:pPr>
        <w:pStyle w:val="a7"/>
        <w:ind w:left="1140" w:firstLine="48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耦合</w:t>
      </w:r>
      <w:r w:rsidRPr="00281688">
        <w:rPr>
          <w:rFonts w:hint="eastAsia"/>
          <w:sz w:val="24"/>
          <w:szCs w:val="28"/>
        </w:rPr>
        <w:t>(</w:t>
      </w:r>
      <w:r w:rsidRPr="00281688">
        <w:rPr>
          <w:rFonts w:hint="eastAsia"/>
          <w:sz w:val="24"/>
          <w:szCs w:val="28"/>
        </w:rPr>
        <w:t>类与类之间的关系</w:t>
      </w:r>
      <w:r w:rsidRPr="00281688">
        <w:rPr>
          <w:rFonts w:hint="eastAsia"/>
          <w:sz w:val="24"/>
          <w:szCs w:val="28"/>
        </w:rPr>
        <w:t>)</w:t>
      </w:r>
    </w:p>
    <w:p w:rsidR="00244AEE" w:rsidRPr="00281688" w:rsidRDefault="00244AEE" w:rsidP="00244AEE">
      <w:pPr>
        <w:pStyle w:val="a7"/>
        <w:ind w:left="1140" w:firstLine="48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内聚</w:t>
      </w:r>
      <w:r w:rsidRPr="00281688">
        <w:rPr>
          <w:rFonts w:hint="eastAsia"/>
          <w:sz w:val="24"/>
          <w:szCs w:val="28"/>
        </w:rPr>
        <w:t>(</w:t>
      </w:r>
      <w:r w:rsidRPr="00281688">
        <w:rPr>
          <w:rFonts w:hint="eastAsia"/>
          <w:sz w:val="24"/>
          <w:szCs w:val="28"/>
        </w:rPr>
        <w:t>类完成功能的能力</w:t>
      </w:r>
      <w:r w:rsidRPr="00281688">
        <w:rPr>
          <w:rFonts w:hint="eastAsia"/>
          <w:sz w:val="24"/>
          <w:szCs w:val="28"/>
        </w:rPr>
        <w:t>)</w:t>
      </w:r>
    </w:p>
    <w:p w:rsidR="00244AEE" w:rsidRPr="00281688" w:rsidRDefault="00244AEE" w:rsidP="00244AEE">
      <w:pPr>
        <w:pStyle w:val="a7"/>
        <w:ind w:left="1140" w:firstLine="48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编程规范：高内聚低耦合</w:t>
      </w:r>
    </w:p>
    <w:p w:rsidR="00244AEE" w:rsidRPr="00281688" w:rsidRDefault="00244AEE" w:rsidP="00244AEE">
      <w:pPr>
        <w:pStyle w:val="a7"/>
        <w:ind w:left="1140"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t>D:</w:t>
      </w:r>
      <w:r w:rsidRPr="00281688">
        <w:rPr>
          <w:rFonts w:hint="eastAsia"/>
          <w:sz w:val="24"/>
          <w:szCs w:val="28"/>
        </w:rPr>
        <w:t>接口可以多实现。如：</w:t>
      </w:r>
      <w:r w:rsidRPr="00281688">
        <w:rPr>
          <w:rFonts w:hint="eastAsia"/>
          <w:sz w:val="24"/>
          <w:szCs w:val="28"/>
        </w:rPr>
        <w:t>CPU</w:t>
      </w:r>
      <w:r w:rsidRPr="00281688">
        <w:rPr>
          <w:rFonts w:hint="eastAsia"/>
          <w:sz w:val="24"/>
          <w:szCs w:val="28"/>
        </w:rPr>
        <w:t>和主板、笔记本的</w:t>
      </w:r>
      <w:r w:rsidRPr="00281688">
        <w:rPr>
          <w:rFonts w:hint="eastAsia"/>
          <w:sz w:val="24"/>
          <w:szCs w:val="28"/>
        </w:rPr>
        <w:t>USB</w:t>
      </w:r>
      <w:r w:rsidRPr="00281688">
        <w:rPr>
          <w:rFonts w:hint="eastAsia"/>
          <w:sz w:val="24"/>
          <w:szCs w:val="28"/>
        </w:rPr>
        <w:t>插口、插座</w:t>
      </w:r>
    </w:p>
    <w:p w:rsidR="009315C7" w:rsidRPr="00281688" w:rsidRDefault="009315C7" w:rsidP="009315C7">
      <w:pPr>
        <w:pStyle w:val="a7"/>
        <w:numPr>
          <w:ilvl w:val="0"/>
          <w:numId w:val="9"/>
        </w:numPr>
        <w:ind w:left="1140" w:firstLineChars="0" w:firstLine="0"/>
        <w:outlineLvl w:val="2"/>
        <w:rPr>
          <w:b/>
          <w:color w:val="000000" w:themeColor="text1"/>
          <w:sz w:val="24"/>
          <w:szCs w:val="28"/>
        </w:rPr>
      </w:pPr>
      <w:bookmarkStart w:id="9" w:name="t25"/>
      <w:bookmarkStart w:id="10" w:name="_Toc462308951"/>
      <w:bookmarkEnd w:id="9"/>
      <w:r w:rsidRPr="00281688">
        <w:rPr>
          <w:b/>
          <w:color w:val="000000" w:themeColor="text1"/>
          <w:sz w:val="24"/>
          <w:szCs w:val="28"/>
        </w:rPr>
        <w:t>abstract</w:t>
      </w:r>
      <w:r w:rsidRPr="00281688">
        <w:rPr>
          <w:b/>
          <w:color w:val="000000" w:themeColor="text1"/>
          <w:sz w:val="24"/>
          <w:szCs w:val="28"/>
        </w:rPr>
        <w:t>的</w:t>
      </w:r>
      <w:r w:rsidRPr="00281688">
        <w:rPr>
          <w:b/>
          <w:color w:val="000000" w:themeColor="text1"/>
          <w:sz w:val="24"/>
          <w:szCs w:val="28"/>
        </w:rPr>
        <w:t>method</w:t>
      </w:r>
      <w:r w:rsidRPr="00281688">
        <w:rPr>
          <w:b/>
          <w:color w:val="000000" w:themeColor="text1"/>
          <w:sz w:val="24"/>
          <w:szCs w:val="28"/>
        </w:rPr>
        <w:t>是否可同时是</w:t>
      </w:r>
      <w:r w:rsidRPr="00281688">
        <w:rPr>
          <w:b/>
          <w:color w:val="000000" w:themeColor="text1"/>
          <w:sz w:val="24"/>
          <w:szCs w:val="28"/>
        </w:rPr>
        <w:t>static,</w:t>
      </w:r>
      <w:r w:rsidRPr="00281688">
        <w:rPr>
          <w:b/>
          <w:color w:val="000000" w:themeColor="text1"/>
          <w:sz w:val="24"/>
          <w:szCs w:val="28"/>
        </w:rPr>
        <w:t>是否可同时是</w:t>
      </w:r>
      <w:r w:rsidRPr="00281688">
        <w:rPr>
          <w:b/>
          <w:color w:val="000000" w:themeColor="text1"/>
          <w:sz w:val="24"/>
          <w:szCs w:val="28"/>
        </w:rPr>
        <w:t>native</w:t>
      </w:r>
      <w:r w:rsidRPr="00281688">
        <w:rPr>
          <w:b/>
          <w:color w:val="000000" w:themeColor="text1"/>
          <w:sz w:val="24"/>
          <w:szCs w:val="28"/>
        </w:rPr>
        <w:t>，是否可同时是</w:t>
      </w:r>
      <w:r w:rsidRPr="00281688">
        <w:rPr>
          <w:b/>
          <w:color w:val="000000" w:themeColor="text1"/>
          <w:sz w:val="24"/>
          <w:szCs w:val="28"/>
        </w:rPr>
        <w:t>synchronized?</w:t>
      </w:r>
      <w:bookmarkEnd w:id="10"/>
    </w:p>
    <w:p w:rsidR="009315C7" w:rsidRPr="00281688" w:rsidRDefault="009315C7" w:rsidP="009315C7">
      <w:pPr>
        <w:pStyle w:val="a7"/>
        <w:ind w:left="1140" w:firstLineChars="0" w:firstLine="0"/>
        <w:rPr>
          <w:sz w:val="24"/>
          <w:szCs w:val="28"/>
        </w:rPr>
      </w:pPr>
      <w:r w:rsidRPr="00281688">
        <w:rPr>
          <w:sz w:val="24"/>
          <w:szCs w:val="28"/>
        </w:rPr>
        <w:t>abstract</w:t>
      </w:r>
      <w:r w:rsidRPr="00281688">
        <w:rPr>
          <w:sz w:val="24"/>
          <w:szCs w:val="28"/>
        </w:rPr>
        <w:t>的</w:t>
      </w:r>
      <w:r w:rsidRPr="00281688">
        <w:rPr>
          <w:sz w:val="24"/>
          <w:szCs w:val="28"/>
        </w:rPr>
        <w:t>method</w:t>
      </w:r>
      <w:r w:rsidRPr="00281688">
        <w:rPr>
          <w:sz w:val="24"/>
          <w:szCs w:val="28"/>
        </w:rPr>
        <w:t>不可以是</w:t>
      </w:r>
      <w:r w:rsidRPr="00281688">
        <w:rPr>
          <w:sz w:val="24"/>
          <w:szCs w:val="28"/>
        </w:rPr>
        <w:t>static</w:t>
      </w:r>
      <w:r w:rsidRPr="00281688">
        <w:rPr>
          <w:sz w:val="24"/>
          <w:szCs w:val="28"/>
        </w:rPr>
        <w:t>的，因为抽象的方法是要被子类实现的，而</w:t>
      </w:r>
      <w:r w:rsidRPr="00281688">
        <w:rPr>
          <w:sz w:val="24"/>
          <w:szCs w:val="28"/>
        </w:rPr>
        <w:t>static</w:t>
      </w:r>
      <w:r w:rsidRPr="00281688">
        <w:rPr>
          <w:sz w:val="24"/>
          <w:szCs w:val="28"/>
        </w:rPr>
        <w:t>与子类扯不上关系！</w:t>
      </w:r>
    </w:p>
    <w:p w:rsidR="009315C7" w:rsidRPr="00281688" w:rsidRDefault="009315C7" w:rsidP="009315C7">
      <w:pPr>
        <w:pStyle w:val="a7"/>
        <w:ind w:left="1140" w:firstLineChars="0" w:firstLine="0"/>
        <w:rPr>
          <w:sz w:val="24"/>
          <w:szCs w:val="28"/>
        </w:rPr>
      </w:pPr>
      <w:r w:rsidRPr="00281688">
        <w:rPr>
          <w:sz w:val="24"/>
          <w:szCs w:val="28"/>
        </w:rPr>
        <w:t>native</w:t>
      </w:r>
      <w:r w:rsidRPr="00281688">
        <w:rPr>
          <w:sz w:val="24"/>
          <w:szCs w:val="28"/>
        </w:rPr>
        <w:t>方法表示该方法要用另外一种依赖平台的编程语言实现的，不存在着被子类实现的问题，所以，它也不能是抽象的，不能与</w:t>
      </w:r>
      <w:r w:rsidRPr="00281688">
        <w:rPr>
          <w:sz w:val="24"/>
          <w:szCs w:val="28"/>
        </w:rPr>
        <w:t>abstract</w:t>
      </w:r>
      <w:r w:rsidRPr="00281688">
        <w:rPr>
          <w:sz w:val="24"/>
          <w:szCs w:val="28"/>
        </w:rPr>
        <w:t>混用。</w:t>
      </w:r>
    </w:p>
    <w:p w:rsidR="009315C7" w:rsidRPr="00281688" w:rsidRDefault="009315C7" w:rsidP="009315C7">
      <w:pPr>
        <w:pStyle w:val="a7"/>
        <w:ind w:left="1140" w:firstLineChars="0" w:firstLine="0"/>
        <w:rPr>
          <w:sz w:val="24"/>
          <w:szCs w:val="28"/>
        </w:rPr>
      </w:pPr>
      <w:r w:rsidRPr="00281688">
        <w:rPr>
          <w:rFonts w:hint="eastAsia"/>
          <w:sz w:val="24"/>
          <w:szCs w:val="28"/>
        </w:rPr>
        <w:t>s</w:t>
      </w:r>
      <w:r w:rsidRPr="00281688">
        <w:rPr>
          <w:sz w:val="24"/>
          <w:szCs w:val="28"/>
        </w:rPr>
        <w:t>ynchronized</w:t>
      </w:r>
      <w:r w:rsidRPr="00281688">
        <w:rPr>
          <w:rFonts w:hint="eastAsia"/>
          <w:sz w:val="24"/>
          <w:szCs w:val="28"/>
        </w:rPr>
        <w:t>和</w:t>
      </w:r>
      <w:r w:rsidRPr="00281688">
        <w:rPr>
          <w:sz w:val="24"/>
          <w:szCs w:val="28"/>
        </w:rPr>
        <w:t>abstract</w:t>
      </w:r>
      <w:r w:rsidRPr="00281688">
        <w:rPr>
          <w:sz w:val="24"/>
          <w:szCs w:val="28"/>
        </w:rPr>
        <w:t>合用的问题</w:t>
      </w:r>
      <w:r w:rsidRPr="00281688">
        <w:rPr>
          <w:rFonts w:hint="eastAsia"/>
          <w:sz w:val="24"/>
          <w:szCs w:val="28"/>
        </w:rPr>
        <w:t>不能共用，</w:t>
      </w:r>
      <w:r w:rsidRPr="00281688">
        <w:rPr>
          <w:rFonts w:hint="eastAsia"/>
          <w:sz w:val="24"/>
          <w:szCs w:val="28"/>
        </w:rPr>
        <w:t>abstract</w:t>
      </w:r>
      <w:r w:rsidRPr="00281688">
        <w:rPr>
          <w:rFonts w:hint="eastAsia"/>
          <w:sz w:val="24"/>
          <w:szCs w:val="28"/>
        </w:rPr>
        <w:t>方法只能存在于抽象类或接口中，它不能直接产生对象，而默认</w:t>
      </w:r>
      <w:r w:rsidRPr="00281688">
        <w:rPr>
          <w:rFonts w:hint="eastAsia"/>
          <w:sz w:val="24"/>
          <w:szCs w:val="28"/>
        </w:rPr>
        <w:t>synchronized</w:t>
      </w:r>
      <w:r w:rsidRPr="00281688">
        <w:rPr>
          <w:rFonts w:hint="eastAsia"/>
          <w:sz w:val="24"/>
          <w:szCs w:val="28"/>
        </w:rPr>
        <w:t>方法对当前对象加锁，没有对象是不能加锁。</w:t>
      </w:r>
    </w:p>
    <w:p w:rsidR="009315C7" w:rsidRPr="00281688" w:rsidRDefault="009315C7" w:rsidP="009315C7">
      <w:pPr>
        <w:pStyle w:val="a7"/>
        <w:ind w:left="1140" w:firstLineChars="0" w:firstLine="0"/>
        <w:rPr>
          <w:sz w:val="24"/>
          <w:szCs w:val="28"/>
        </w:rPr>
      </w:pPr>
      <w:r w:rsidRPr="00281688">
        <w:rPr>
          <w:rFonts w:hint="eastAsia"/>
          <w:sz w:val="24"/>
          <w:szCs w:val="28"/>
        </w:rPr>
        <w:t>另外</w:t>
      </w:r>
      <w:r w:rsidRPr="00281688">
        <w:rPr>
          <w:rFonts w:hint="eastAsia"/>
          <w:sz w:val="24"/>
          <w:szCs w:val="28"/>
        </w:rPr>
        <w:t>synchronized</w:t>
      </w:r>
      <w:r w:rsidRPr="00281688">
        <w:rPr>
          <w:rFonts w:hint="eastAsia"/>
          <w:sz w:val="24"/>
          <w:szCs w:val="28"/>
        </w:rPr>
        <w:t>不能被继承，子类继承时，需要另加修改符。</w:t>
      </w:r>
    </w:p>
    <w:p w:rsidR="00F50E6D" w:rsidRPr="00281688" w:rsidRDefault="00F50E6D" w:rsidP="0086448A">
      <w:pPr>
        <w:pStyle w:val="a7"/>
        <w:numPr>
          <w:ilvl w:val="0"/>
          <w:numId w:val="9"/>
        </w:numPr>
        <w:ind w:left="1140" w:firstLineChars="0" w:firstLine="0"/>
        <w:outlineLvl w:val="2"/>
        <w:rPr>
          <w:sz w:val="24"/>
          <w:szCs w:val="28"/>
        </w:rPr>
      </w:pPr>
      <w:r w:rsidRPr="00281688">
        <w:rPr>
          <w:rFonts w:hint="eastAsia"/>
          <w:b/>
          <w:color w:val="FF0000"/>
          <w:sz w:val="24"/>
          <w:szCs w:val="28"/>
        </w:rPr>
        <w:t>s</w:t>
      </w:r>
      <w:r w:rsidRPr="00281688">
        <w:rPr>
          <w:b/>
          <w:color w:val="FF0000"/>
          <w:sz w:val="24"/>
          <w:szCs w:val="28"/>
        </w:rPr>
        <w:t>tatic</w:t>
      </w:r>
      <w:r w:rsidRPr="00281688">
        <w:rPr>
          <w:rFonts w:hint="eastAsia"/>
          <w:b/>
          <w:color w:val="FF0000"/>
          <w:sz w:val="24"/>
          <w:szCs w:val="28"/>
        </w:rPr>
        <w:t>关键字</w:t>
      </w:r>
    </w:p>
    <w:p w:rsidR="00F50E6D" w:rsidRPr="00281688" w:rsidRDefault="00F50E6D" w:rsidP="00F50E6D">
      <w:pPr>
        <w:pStyle w:val="a7"/>
        <w:ind w:left="1260" w:firstLineChars="0" w:firstLine="0"/>
        <w:rPr>
          <w:sz w:val="24"/>
          <w:szCs w:val="28"/>
        </w:rPr>
      </w:pPr>
      <w:r w:rsidRPr="00281688">
        <w:rPr>
          <w:rFonts w:hint="eastAsia"/>
          <w:sz w:val="24"/>
          <w:szCs w:val="28"/>
        </w:rPr>
        <w:t>静态初始化块</w:t>
      </w:r>
      <w:r w:rsidRPr="00281688">
        <w:rPr>
          <w:rFonts w:hint="eastAsia"/>
          <w:sz w:val="24"/>
          <w:szCs w:val="28"/>
        </w:rPr>
        <w:t xml:space="preserve">:static{ } : </w:t>
      </w:r>
      <w:r w:rsidRPr="00281688">
        <w:rPr>
          <w:rFonts w:hint="eastAsia"/>
          <w:sz w:val="24"/>
          <w:szCs w:val="28"/>
        </w:rPr>
        <w:t>使用</w:t>
      </w:r>
      <w:r w:rsidRPr="00281688">
        <w:rPr>
          <w:sz w:val="24"/>
          <w:szCs w:val="28"/>
        </w:rPr>
        <w:t>static</w:t>
      </w:r>
      <w:r w:rsidRPr="00281688">
        <w:rPr>
          <w:rFonts w:hint="eastAsia"/>
          <w:sz w:val="24"/>
          <w:szCs w:val="28"/>
        </w:rPr>
        <w:t>来修饰的自由块只在类加载的时候执行一次，通常用于初始化静态变量。</w:t>
      </w:r>
    </w:p>
    <w:p w:rsidR="00F50E6D" w:rsidRPr="00281688" w:rsidRDefault="00F50E6D" w:rsidP="00F50E6D">
      <w:pPr>
        <w:pStyle w:val="a7"/>
        <w:ind w:left="1260" w:firstLineChars="0" w:firstLine="0"/>
        <w:rPr>
          <w:sz w:val="24"/>
          <w:szCs w:val="28"/>
        </w:rPr>
      </w:pPr>
      <w:r w:rsidRPr="00281688">
        <w:rPr>
          <w:rFonts w:hint="eastAsia"/>
          <w:sz w:val="24"/>
          <w:szCs w:val="28"/>
        </w:rPr>
        <w:tab/>
      </w:r>
      <w:r w:rsidRPr="00281688">
        <w:rPr>
          <w:rFonts w:hint="eastAsia"/>
          <w:sz w:val="24"/>
          <w:szCs w:val="28"/>
        </w:rPr>
        <w:tab/>
        <w:t>A:</w:t>
      </w:r>
      <w:r w:rsidRPr="00281688">
        <w:rPr>
          <w:rFonts w:hint="eastAsia"/>
          <w:sz w:val="24"/>
          <w:szCs w:val="28"/>
        </w:rPr>
        <w:t>它只执行一次，它比</w:t>
      </w:r>
      <w:r w:rsidRPr="00281688">
        <w:rPr>
          <w:rFonts w:hint="eastAsia"/>
          <w:sz w:val="24"/>
          <w:szCs w:val="28"/>
        </w:rPr>
        <w:t>main</w:t>
      </w:r>
      <w:r w:rsidRPr="00281688">
        <w:rPr>
          <w:rFonts w:hint="eastAsia"/>
          <w:sz w:val="24"/>
          <w:szCs w:val="28"/>
        </w:rPr>
        <w:t>还先执行。</w:t>
      </w:r>
    </w:p>
    <w:p w:rsidR="00F50E6D" w:rsidRPr="00281688" w:rsidRDefault="00F50E6D" w:rsidP="00F50E6D">
      <w:pPr>
        <w:pStyle w:val="a7"/>
        <w:ind w:left="1260" w:firstLineChars="0" w:firstLine="0"/>
        <w:rPr>
          <w:sz w:val="24"/>
          <w:szCs w:val="28"/>
        </w:rPr>
      </w:pPr>
      <w:r w:rsidRPr="00281688">
        <w:rPr>
          <w:rFonts w:hint="eastAsia"/>
          <w:sz w:val="24"/>
          <w:szCs w:val="28"/>
        </w:rPr>
        <w:tab/>
      </w:r>
      <w:r w:rsidRPr="00281688">
        <w:rPr>
          <w:rFonts w:hint="eastAsia"/>
          <w:sz w:val="24"/>
          <w:szCs w:val="28"/>
        </w:rPr>
        <w:tab/>
        <w:t>B:</w:t>
      </w:r>
      <w:r w:rsidRPr="00281688">
        <w:rPr>
          <w:rFonts w:hint="eastAsia"/>
          <w:sz w:val="24"/>
          <w:szCs w:val="28"/>
        </w:rPr>
        <w:t>执行顺序是静态代码块</w:t>
      </w:r>
      <w:r w:rsidRPr="00281688">
        <w:rPr>
          <w:rFonts w:hint="eastAsia"/>
          <w:sz w:val="24"/>
          <w:szCs w:val="28"/>
        </w:rPr>
        <w:t>--</w:t>
      </w:r>
      <w:r w:rsidRPr="00281688">
        <w:rPr>
          <w:rFonts w:hint="eastAsia"/>
          <w:sz w:val="24"/>
          <w:szCs w:val="28"/>
        </w:rPr>
        <w:t>构造方法</w:t>
      </w:r>
    </w:p>
    <w:p w:rsidR="00F50E6D" w:rsidRPr="00281688" w:rsidRDefault="00F50E6D" w:rsidP="00F50E6D">
      <w:pPr>
        <w:pStyle w:val="a7"/>
        <w:ind w:left="1260" w:firstLineChars="0" w:firstLine="0"/>
        <w:rPr>
          <w:sz w:val="24"/>
          <w:szCs w:val="28"/>
        </w:rPr>
      </w:pPr>
      <w:r w:rsidRPr="00281688">
        <w:rPr>
          <w:sz w:val="24"/>
          <w:szCs w:val="28"/>
        </w:rPr>
        <w:t>static</w:t>
      </w:r>
      <w:r w:rsidRPr="00281688">
        <w:rPr>
          <w:rFonts w:hint="eastAsia"/>
          <w:sz w:val="24"/>
          <w:szCs w:val="28"/>
        </w:rPr>
        <w:t>关键字声明属性</w:t>
      </w:r>
      <w:r w:rsidRPr="00281688">
        <w:rPr>
          <w:rFonts w:hint="eastAsia"/>
          <w:sz w:val="24"/>
          <w:szCs w:val="28"/>
        </w:rPr>
        <w:t>(</w:t>
      </w:r>
      <w:r w:rsidRPr="00281688">
        <w:rPr>
          <w:rFonts w:hint="eastAsia"/>
          <w:sz w:val="24"/>
          <w:szCs w:val="28"/>
        </w:rPr>
        <w:t>类属性</w:t>
      </w:r>
      <w:r w:rsidRPr="00281688">
        <w:rPr>
          <w:rFonts w:hint="eastAsia"/>
          <w:sz w:val="24"/>
          <w:szCs w:val="28"/>
        </w:rPr>
        <w:t>):</w:t>
      </w:r>
      <w:r w:rsidRPr="00281688">
        <w:rPr>
          <w:rFonts w:hint="eastAsia"/>
          <w:sz w:val="24"/>
          <w:szCs w:val="28"/>
        </w:rPr>
        <w:t>可以被该类的所有实例对象所共享</w:t>
      </w:r>
    </w:p>
    <w:p w:rsidR="00F50E6D" w:rsidRPr="00281688" w:rsidRDefault="00F50E6D" w:rsidP="00F50E6D">
      <w:pPr>
        <w:pStyle w:val="a7"/>
        <w:ind w:left="1260" w:firstLineChars="0" w:firstLine="0"/>
        <w:rPr>
          <w:sz w:val="24"/>
          <w:szCs w:val="28"/>
        </w:rPr>
      </w:pPr>
      <w:r w:rsidRPr="00281688">
        <w:rPr>
          <w:sz w:val="24"/>
          <w:szCs w:val="28"/>
        </w:rPr>
        <w:t>static</w:t>
      </w:r>
      <w:r w:rsidRPr="00281688">
        <w:rPr>
          <w:rFonts w:hint="eastAsia"/>
          <w:sz w:val="24"/>
          <w:szCs w:val="28"/>
        </w:rPr>
        <w:t>关键字声明方法</w:t>
      </w:r>
      <w:r w:rsidRPr="00281688">
        <w:rPr>
          <w:rFonts w:hint="eastAsia"/>
          <w:sz w:val="24"/>
          <w:szCs w:val="28"/>
        </w:rPr>
        <w:t>:</w:t>
      </w:r>
      <w:r w:rsidRPr="00281688">
        <w:rPr>
          <w:rFonts w:hint="eastAsia"/>
          <w:sz w:val="24"/>
          <w:szCs w:val="28"/>
        </w:rPr>
        <w:t>可以在不创建对象的情况下</w:t>
      </w:r>
      <w:r w:rsidRPr="00281688">
        <w:rPr>
          <w:rFonts w:hint="eastAsia"/>
          <w:sz w:val="24"/>
          <w:szCs w:val="28"/>
        </w:rPr>
        <w:t>,</w:t>
      </w:r>
      <w:r w:rsidRPr="00281688">
        <w:rPr>
          <w:rFonts w:hint="eastAsia"/>
          <w:sz w:val="24"/>
          <w:szCs w:val="28"/>
        </w:rPr>
        <w:t>直接使用类名</w:t>
      </w:r>
      <w:r w:rsidRPr="00281688">
        <w:rPr>
          <w:rFonts w:hint="eastAsia"/>
          <w:sz w:val="24"/>
          <w:szCs w:val="28"/>
        </w:rPr>
        <w:t>.</w:t>
      </w:r>
      <w:r w:rsidRPr="00281688">
        <w:rPr>
          <w:rFonts w:hint="eastAsia"/>
          <w:sz w:val="24"/>
          <w:szCs w:val="28"/>
        </w:rPr>
        <w:t>方法名</w:t>
      </w:r>
      <w:r w:rsidRPr="00281688">
        <w:rPr>
          <w:rFonts w:hint="eastAsia"/>
          <w:sz w:val="24"/>
          <w:szCs w:val="28"/>
        </w:rPr>
        <w:t>()</w:t>
      </w:r>
      <w:r w:rsidRPr="00281688">
        <w:rPr>
          <w:rFonts w:hint="eastAsia"/>
          <w:sz w:val="24"/>
          <w:szCs w:val="28"/>
        </w:rPr>
        <w:t>的形式调用</w:t>
      </w:r>
    </w:p>
    <w:p w:rsidR="00F50E6D" w:rsidRPr="00281688" w:rsidRDefault="00F50E6D" w:rsidP="00F50E6D">
      <w:pPr>
        <w:pStyle w:val="a7"/>
        <w:ind w:left="1260" w:firstLineChars="0" w:firstLine="0"/>
        <w:rPr>
          <w:sz w:val="24"/>
          <w:szCs w:val="28"/>
        </w:rPr>
      </w:pPr>
      <w:r w:rsidRPr="00281688">
        <w:rPr>
          <w:rFonts w:hint="eastAsia"/>
          <w:sz w:val="24"/>
          <w:szCs w:val="28"/>
        </w:rPr>
        <w:t>静态方法只能访问静态成员</w:t>
      </w:r>
    </w:p>
    <w:p w:rsidR="00F50E6D" w:rsidRPr="00281688" w:rsidRDefault="00F50E6D" w:rsidP="00F50E6D">
      <w:pPr>
        <w:pStyle w:val="a7"/>
        <w:ind w:left="1260" w:firstLineChars="0" w:firstLine="0"/>
        <w:rPr>
          <w:sz w:val="24"/>
          <w:szCs w:val="28"/>
        </w:rPr>
      </w:pPr>
      <w:r w:rsidRPr="00281688">
        <w:rPr>
          <w:rFonts w:hint="eastAsia"/>
          <w:sz w:val="24"/>
          <w:szCs w:val="28"/>
        </w:rPr>
        <w:t>static</w:t>
      </w:r>
      <w:r w:rsidRPr="00281688">
        <w:rPr>
          <w:rFonts w:hint="eastAsia"/>
          <w:sz w:val="24"/>
          <w:szCs w:val="28"/>
        </w:rPr>
        <w:t>属性，方法消耗大，要慎用。</w:t>
      </w:r>
    </w:p>
    <w:p w:rsidR="00F50E6D" w:rsidRPr="00281688" w:rsidRDefault="00F50E6D" w:rsidP="00F50E6D">
      <w:pPr>
        <w:pStyle w:val="a7"/>
        <w:ind w:left="1260" w:firstLineChars="0" w:firstLine="0"/>
        <w:rPr>
          <w:sz w:val="24"/>
          <w:szCs w:val="28"/>
        </w:rPr>
      </w:pPr>
      <w:r w:rsidRPr="00281688">
        <w:rPr>
          <w:rFonts w:hint="eastAsia"/>
          <w:sz w:val="24"/>
          <w:szCs w:val="28"/>
        </w:rPr>
        <w:t>静态的特点</w:t>
      </w:r>
      <w:r w:rsidRPr="00281688">
        <w:rPr>
          <w:rFonts w:hint="eastAsia"/>
          <w:sz w:val="24"/>
          <w:szCs w:val="28"/>
        </w:rPr>
        <w:t>:</w:t>
      </w:r>
      <w:r w:rsidRPr="00281688">
        <w:rPr>
          <w:rFonts w:hint="eastAsia"/>
          <w:sz w:val="24"/>
          <w:szCs w:val="28"/>
        </w:rPr>
        <w:t>随着类的加载而加载</w:t>
      </w:r>
    </w:p>
    <w:p w:rsidR="00F50E6D" w:rsidRPr="00281688" w:rsidRDefault="00F50E6D" w:rsidP="00F50E6D">
      <w:pPr>
        <w:pStyle w:val="a7"/>
        <w:ind w:left="1260" w:firstLineChars="0" w:firstLine="0"/>
        <w:rPr>
          <w:sz w:val="24"/>
          <w:szCs w:val="28"/>
        </w:rPr>
      </w:pPr>
      <w:r w:rsidRPr="00281688">
        <w:rPr>
          <w:rFonts w:hint="eastAsia"/>
          <w:sz w:val="24"/>
          <w:szCs w:val="28"/>
        </w:rPr>
        <w:lastRenderedPageBreak/>
        <w:t xml:space="preserve">           </w:t>
      </w:r>
      <w:r w:rsidRPr="00281688">
        <w:rPr>
          <w:rFonts w:hint="eastAsia"/>
          <w:sz w:val="24"/>
          <w:szCs w:val="28"/>
        </w:rPr>
        <w:t>优先于对象存在</w:t>
      </w:r>
    </w:p>
    <w:p w:rsidR="00F50E6D" w:rsidRPr="00281688" w:rsidRDefault="00F50E6D" w:rsidP="00F50E6D">
      <w:pPr>
        <w:pStyle w:val="a7"/>
        <w:ind w:left="1260" w:firstLineChars="0" w:firstLine="0"/>
        <w:rPr>
          <w:sz w:val="24"/>
          <w:szCs w:val="28"/>
        </w:rPr>
      </w:pPr>
      <w:r w:rsidRPr="00281688">
        <w:rPr>
          <w:rFonts w:hint="eastAsia"/>
          <w:sz w:val="24"/>
          <w:szCs w:val="28"/>
        </w:rPr>
        <w:t xml:space="preserve">           </w:t>
      </w:r>
      <w:r w:rsidRPr="00281688">
        <w:rPr>
          <w:rFonts w:hint="eastAsia"/>
          <w:sz w:val="24"/>
          <w:szCs w:val="28"/>
        </w:rPr>
        <w:t>对所有对象共享</w:t>
      </w:r>
    </w:p>
    <w:p w:rsidR="00F50E6D" w:rsidRPr="00281688" w:rsidRDefault="00F50E6D" w:rsidP="00F50E6D">
      <w:pPr>
        <w:pStyle w:val="a7"/>
        <w:ind w:left="1260" w:firstLineChars="0" w:firstLine="0"/>
        <w:rPr>
          <w:sz w:val="24"/>
          <w:szCs w:val="28"/>
        </w:rPr>
      </w:pPr>
      <w:r w:rsidRPr="00281688">
        <w:rPr>
          <w:rFonts w:hint="eastAsia"/>
          <w:sz w:val="24"/>
          <w:szCs w:val="28"/>
        </w:rPr>
        <w:t xml:space="preserve">           </w:t>
      </w:r>
      <w:r w:rsidRPr="00281688">
        <w:rPr>
          <w:rFonts w:hint="eastAsia"/>
          <w:sz w:val="24"/>
          <w:szCs w:val="28"/>
        </w:rPr>
        <w:t>可以被类名直接调用</w:t>
      </w:r>
    </w:p>
    <w:p w:rsidR="00390134" w:rsidRPr="00281688" w:rsidRDefault="00390134" w:rsidP="00390134">
      <w:pPr>
        <w:pStyle w:val="a7"/>
        <w:numPr>
          <w:ilvl w:val="0"/>
          <w:numId w:val="9"/>
        </w:numPr>
        <w:ind w:left="1140" w:firstLineChars="0" w:firstLine="0"/>
        <w:outlineLvl w:val="2"/>
        <w:rPr>
          <w:b/>
          <w:sz w:val="24"/>
          <w:szCs w:val="28"/>
        </w:rPr>
      </w:pPr>
      <w:bookmarkStart w:id="11" w:name="t13"/>
      <w:bookmarkStart w:id="12" w:name="_Toc462308942"/>
      <w:bookmarkEnd w:id="11"/>
      <w:r w:rsidRPr="00281688">
        <w:rPr>
          <w:b/>
          <w:sz w:val="24"/>
          <w:szCs w:val="28"/>
        </w:rPr>
        <w:t>是否可以从一个</w:t>
      </w:r>
      <w:r w:rsidRPr="00281688">
        <w:rPr>
          <w:b/>
          <w:sz w:val="24"/>
          <w:szCs w:val="28"/>
        </w:rPr>
        <w:t>static</w:t>
      </w:r>
      <w:r w:rsidRPr="00281688">
        <w:rPr>
          <w:b/>
          <w:sz w:val="24"/>
          <w:szCs w:val="28"/>
        </w:rPr>
        <w:t>方法内部发出对非</w:t>
      </w:r>
      <w:r w:rsidRPr="00281688">
        <w:rPr>
          <w:b/>
          <w:sz w:val="24"/>
          <w:szCs w:val="28"/>
        </w:rPr>
        <w:t>static</w:t>
      </w:r>
      <w:r w:rsidRPr="00281688">
        <w:rPr>
          <w:b/>
          <w:sz w:val="24"/>
          <w:szCs w:val="28"/>
        </w:rPr>
        <w:t>方法的调用？</w:t>
      </w:r>
      <w:bookmarkEnd w:id="12"/>
    </w:p>
    <w:p w:rsidR="00390134" w:rsidRPr="00281688" w:rsidRDefault="00390134" w:rsidP="00390134">
      <w:pPr>
        <w:pStyle w:val="a7"/>
        <w:ind w:left="1260" w:firstLine="480"/>
        <w:rPr>
          <w:sz w:val="24"/>
          <w:szCs w:val="28"/>
        </w:rPr>
      </w:pPr>
      <w:r w:rsidRPr="00281688">
        <w:rPr>
          <w:sz w:val="24"/>
          <w:szCs w:val="28"/>
        </w:rPr>
        <w:t>不可以。因为非</w:t>
      </w:r>
      <w:r w:rsidRPr="00281688">
        <w:rPr>
          <w:sz w:val="24"/>
          <w:szCs w:val="28"/>
        </w:rPr>
        <w:t>static</w:t>
      </w:r>
      <w:r w:rsidRPr="00281688">
        <w:rPr>
          <w:sz w:val="24"/>
          <w:szCs w:val="28"/>
        </w:rPr>
        <w:t>方法</w:t>
      </w:r>
      <w:r w:rsidRPr="00281688">
        <w:rPr>
          <w:rFonts w:hint="eastAsia"/>
          <w:sz w:val="24"/>
          <w:szCs w:val="28"/>
        </w:rPr>
        <w:t>（实例方法）</w:t>
      </w:r>
      <w:r w:rsidRPr="00281688">
        <w:rPr>
          <w:sz w:val="24"/>
          <w:szCs w:val="28"/>
        </w:rPr>
        <w:t>是要与对象关联在一起的，必须创建一个对象后，才可以在该对象上进行方法调用，而</w:t>
      </w:r>
      <w:r w:rsidRPr="00281688">
        <w:rPr>
          <w:sz w:val="24"/>
          <w:szCs w:val="28"/>
        </w:rPr>
        <w:t>static</w:t>
      </w:r>
      <w:r w:rsidRPr="00281688">
        <w:rPr>
          <w:sz w:val="24"/>
          <w:szCs w:val="28"/>
        </w:rPr>
        <w:t>方法调用时不需要创建对象，可以直接调用。也就是说，当一个</w:t>
      </w:r>
      <w:r w:rsidRPr="00281688">
        <w:rPr>
          <w:sz w:val="24"/>
          <w:szCs w:val="28"/>
        </w:rPr>
        <w:t>static</w:t>
      </w:r>
      <w:r w:rsidRPr="00281688">
        <w:rPr>
          <w:sz w:val="24"/>
          <w:szCs w:val="28"/>
        </w:rPr>
        <w:t>方法被调用时，可能还没有创建任何实例对象，如果从一个</w:t>
      </w:r>
      <w:r w:rsidRPr="00281688">
        <w:rPr>
          <w:sz w:val="24"/>
          <w:szCs w:val="28"/>
        </w:rPr>
        <w:t>static</w:t>
      </w:r>
      <w:r w:rsidRPr="00281688">
        <w:rPr>
          <w:sz w:val="24"/>
          <w:szCs w:val="28"/>
        </w:rPr>
        <w:t>方法中发出对非</w:t>
      </w:r>
      <w:r w:rsidRPr="00281688">
        <w:rPr>
          <w:sz w:val="24"/>
          <w:szCs w:val="28"/>
        </w:rPr>
        <w:t>static</w:t>
      </w:r>
      <w:r w:rsidRPr="00281688">
        <w:rPr>
          <w:sz w:val="24"/>
          <w:szCs w:val="28"/>
        </w:rPr>
        <w:t>方法的调用，那个非</w:t>
      </w:r>
      <w:r w:rsidRPr="00281688">
        <w:rPr>
          <w:sz w:val="24"/>
          <w:szCs w:val="28"/>
        </w:rPr>
        <w:t>static</w:t>
      </w:r>
      <w:r w:rsidRPr="00281688">
        <w:rPr>
          <w:sz w:val="24"/>
          <w:szCs w:val="28"/>
        </w:rPr>
        <w:t>方法是关联到哪个对象上的呢？这个逻辑无法成立，所以，一个</w:t>
      </w:r>
      <w:r w:rsidRPr="00281688">
        <w:rPr>
          <w:sz w:val="24"/>
          <w:szCs w:val="28"/>
        </w:rPr>
        <w:t>static</w:t>
      </w:r>
      <w:r w:rsidRPr="00281688">
        <w:rPr>
          <w:sz w:val="24"/>
          <w:szCs w:val="28"/>
        </w:rPr>
        <w:t>方法内部发出对非</w:t>
      </w:r>
      <w:r w:rsidRPr="00281688">
        <w:rPr>
          <w:sz w:val="24"/>
          <w:szCs w:val="28"/>
        </w:rPr>
        <w:t>static</w:t>
      </w:r>
      <w:r w:rsidRPr="00281688">
        <w:rPr>
          <w:sz w:val="24"/>
          <w:szCs w:val="28"/>
        </w:rPr>
        <w:t>方法的调用。</w:t>
      </w:r>
    </w:p>
    <w:p w:rsidR="00A501C7" w:rsidRPr="00281688" w:rsidRDefault="00A501C7" w:rsidP="0086448A">
      <w:pPr>
        <w:pStyle w:val="a7"/>
        <w:numPr>
          <w:ilvl w:val="0"/>
          <w:numId w:val="9"/>
        </w:numPr>
        <w:ind w:left="1140" w:firstLineChars="0" w:firstLine="0"/>
        <w:outlineLvl w:val="2"/>
        <w:rPr>
          <w:sz w:val="24"/>
          <w:szCs w:val="28"/>
        </w:rPr>
      </w:pPr>
      <w:r w:rsidRPr="00281688">
        <w:rPr>
          <w:rFonts w:hint="eastAsia"/>
          <w:b/>
          <w:color w:val="FF0000"/>
          <w:sz w:val="24"/>
          <w:szCs w:val="28"/>
        </w:rPr>
        <w:t>静态变量和成员</w:t>
      </w:r>
      <w:r w:rsidRPr="00281688">
        <w:rPr>
          <w:rFonts w:hint="eastAsia"/>
          <w:b/>
          <w:color w:val="FF0000"/>
          <w:sz w:val="24"/>
          <w:szCs w:val="28"/>
        </w:rPr>
        <w:t>/</w:t>
      </w:r>
      <w:r w:rsidRPr="00281688">
        <w:rPr>
          <w:rFonts w:hint="eastAsia"/>
          <w:b/>
          <w:color w:val="FF0000"/>
          <w:sz w:val="24"/>
          <w:szCs w:val="28"/>
        </w:rPr>
        <w:t>实例变量的区别</w:t>
      </w:r>
    </w:p>
    <w:p w:rsidR="00A501C7" w:rsidRPr="00281688" w:rsidRDefault="00A501C7" w:rsidP="00A501C7">
      <w:pPr>
        <w:pStyle w:val="a7"/>
        <w:tabs>
          <w:tab w:val="left" w:pos="3572"/>
        </w:tabs>
        <w:ind w:left="1152" w:firstLine="480"/>
        <w:rPr>
          <w:sz w:val="24"/>
          <w:szCs w:val="28"/>
        </w:rPr>
      </w:pPr>
      <w:r w:rsidRPr="00281688">
        <w:rPr>
          <w:rFonts w:hint="eastAsia"/>
          <w:sz w:val="24"/>
          <w:szCs w:val="28"/>
        </w:rPr>
        <w:t>A</w:t>
      </w:r>
      <w:r w:rsidRPr="00281688">
        <w:rPr>
          <w:rFonts w:hint="eastAsia"/>
          <w:sz w:val="24"/>
          <w:szCs w:val="28"/>
        </w:rPr>
        <w:t>：调用方式</w:t>
      </w:r>
    </w:p>
    <w:p w:rsidR="00A501C7" w:rsidRPr="00281688" w:rsidRDefault="00A501C7" w:rsidP="00A501C7">
      <w:pPr>
        <w:pStyle w:val="a7"/>
        <w:tabs>
          <w:tab w:val="left" w:pos="3572"/>
        </w:tabs>
        <w:ind w:left="1152" w:firstLineChars="0"/>
        <w:rPr>
          <w:sz w:val="24"/>
          <w:szCs w:val="28"/>
        </w:rPr>
      </w:pPr>
      <w:r w:rsidRPr="00281688">
        <w:rPr>
          <w:rFonts w:hint="eastAsia"/>
          <w:sz w:val="24"/>
          <w:szCs w:val="28"/>
        </w:rPr>
        <w:t>静态变量也称为类变量，可以直接通过类名调用。也可以通过对象名调用。</w:t>
      </w:r>
      <w:r w:rsidR="00E00E6F" w:rsidRPr="00281688">
        <w:rPr>
          <w:rFonts w:hint="eastAsia"/>
          <w:sz w:val="24"/>
          <w:szCs w:val="28"/>
        </w:rPr>
        <w:t xml:space="preserve">      </w:t>
      </w:r>
      <w:r w:rsidRPr="00281688">
        <w:rPr>
          <w:rFonts w:hint="eastAsia"/>
          <w:sz w:val="24"/>
          <w:szCs w:val="28"/>
        </w:rPr>
        <w:t>这个变量属于类。</w:t>
      </w:r>
    </w:p>
    <w:p w:rsidR="00A501C7" w:rsidRPr="00281688" w:rsidRDefault="00A501C7" w:rsidP="00A501C7">
      <w:pPr>
        <w:pStyle w:val="a7"/>
        <w:tabs>
          <w:tab w:val="left" w:pos="3572"/>
        </w:tabs>
        <w:ind w:left="1152" w:firstLineChars="0"/>
        <w:rPr>
          <w:sz w:val="24"/>
          <w:szCs w:val="28"/>
        </w:rPr>
      </w:pPr>
      <w:r w:rsidRPr="00281688">
        <w:rPr>
          <w:rFonts w:hint="eastAsia"/>
          <w:sz w:val="24"/>
          <w:szCs w:val="28"/>
        </w:rPr>
        <w:t>成员变量也称为实例变量，只能通过对象名调用。这个变量属于对象。</w:t>
      </w:r>
    </w:p>
    <w:p w:rsidR="00A501C7" w:rsidRPr="00281688" w:rsidRDefault="00A501C7" w:rsidP="00A501C7">
      <w:pPr>
        <w:pStyle w:val="a7"/>
        <w:tabs>
          <w:tab w:val="left" w:pos="3572"/>
        </w:tabs>
        <w:ind w:left="1152" w:firstLine="480"/>
        <w:rPr>
          <w:sz w:val="24"/>
          <w:szCs w:val="28"/>
        </w:rPr>
      </w:pPr>
      <w:r w:rsidRPr="00281688">
        <w:rPr>
          <w:rFonts w:hint="eastAsia"/>
          <w:sz w:val="24"/>
          <w:szCs w:val="28"/>
        </w:rPr>
        <w:t>B</w:t>
      </w:r>
      <w:r w:rsidRPr="00281688">
        <w:rPr>
          <w:rFonts w:hint="eastAsia"/>
          <w:sz w:val="24"/>
          <w:szCs w:val="28"/>
        </w:rPr>
        <w:t>：存储位置</w:t>
      </w:r>
    </w:p>
    <w:p w:rsidR="00A501C7" w:rsidRPr="00281688" w:rsidRDefault="00A501C7" w:rsidP="00A501C7">
      <w:pPr>
        <w:pStyle w:val="a7"/>
        <w:tabs>
          <w:tab w:val="left" w:pos="3572"/>
        </w:tabs>
        <w:ind w:left="1152" w:firstLine="480"/>
        <w:rPr>
          <w:sz w:val="24"/>
          <w:szCs w:val="28"/>
        </w:rPr>
      </w:pPr>
      <w:r w:rsidRPr="00281688">
        <w:rPr>
          <w:rFonts w:hint="eastAsia"/>
          <w:sz w:val="24"/>
          <w:szCs w:val="28"/>
        </w:rPr>
        <w:t>静态变量存储在方法区栈中的静态区。</w:t>
      </w:r>
    </w:p>
    <w:p w:rsidR="00A501C7" w:rsidRPr="00281688" w:rsidRDefault="00A501C7" w:rsidP="00A501C7">
      <w:pPr>
        <w:pStyle w:val="a7"/>
        <w:tabs>
          <w:tab w:val="left" w:pos="3572"/>
        </w:tabs>
        <w:ind w:left="1152" w:firstLine="480"/>
        <w:rPr>
          <w:sz w:val="24"/>
          <w:szCs w:val="28"/>
        </w:rPr>
      </w:pPr>
      <w:r w:rsidRPr="00281688">
        <w:rPr>
          <w:rFonts w:hint="eastAsia"/>
          <w:sz w:val="24"/>
          <w:szCs w:val="28"/>
        </w:rPr>
        <w:t>成员变量存储在堆内存。</w:t>
      </w:r>
    </w:p>
    <w:p w:rsidR="00A501C7" w:rsidRPr="00281688" w:rsidRDefault="00A501C7" w:rsidP="00A501C7">
      <w:pPr>
        <w:pStyle w:val="a7"/>
        <w:tabs>
          <w:tab w:val="left" w:pos="3572"/>
        </w:tabs>
        <w:ind w:left="1152" w:firstLine="480"/>
        <w:rPr>
          <w:sz w:val="24"/>
          <w:szCs w:val="28"/>
        </w:rPr>
      </w:pPr>
      <w:r w:rsidRPr="00281688">
        <w:rPr>
          <w:rFonts w:hint="eastAsia"/>
          <w:sz w:val="24"/>
          <w:szCs w:val="28"/>
        </w:rPr>
        <w:t>C</w:t>
      </w:r>
      <w:r w:rsidRPr="00281688">
        <w:rPr>
          <w:rFonts w:hint="eastAsia"/>
          <w:sz w:val="24"/>
          <w:szCs w:val="28"/>
        </w:rPr>
        <w:t>：生命周期</w:t>
      </w:r>
    </w:p>
    <w:p w:rsidR="00A501C7" w:rsidRPr="00281688" w:rsidRDefault="00A501C7" w:rsidP="00A501C7">
      <w:pPr>
        <w:pStyle w:val="a7"/>
        <w:tabs>
          <w:tab w:val="left" w:pos="3572"/>
        </w:tabs>
        <w:ind w:left="1152" w:firstLine="480"/>
        <w:rPr>
          <w:sz w:val="24"/>
          <w:szCs w:val="28"/>
        </w:rPr>
      </w:pPr>
      <w:r w:rsidRPr="00281688">
        <w:rPr>
          <w:rFonts w:hint="eastAsia"/>
          <w:sz w:val="24"/>
          <w:szCs w:val="28"/>
        </w:rPr>
        <w:t>静态变量随着类的加载而存在，随着类的消失而消失。生命周期长。</w:t>
      </w:r>
    </w:p>
    <w:p w:rsidR="00A501C7" w:rsidRPr="00281688" w:rsidRDefault="00A501C7" w:rsidP="00A501C7">
      <w:pPr>
        <w:pStyle w:val="a7"/>
        <w:tabs>
          <w:tab w:val="left" w:pos="3572"/>
        </w:tabs>
        <w:ind w:left="1152" w:firstLine="480"/>
        <w:rPr>
          <w:sz w:val="24"/>
          <w:szCs w:val="28"/>
        </w:rPr>
      </w:pPr>
      <w:r w:rsidRPr="00281688">
        <w:rPr>
          <w:rFonts w:hint="eastAsia"/>
          <w:sz w:val="24"/>
          <w:szCs w:val="28"/>
        </w:rPr>
        <w:t>成员变量随着对象的创建而存在，随着对象的消失而消失。</w:t>
      </w:r>
    </w:p>
    <w:p w:rsidR="00A501C7" w:rsidRPr="00281688" w:rsidRDefault="00A501C7" w:rsidP="00A501C7">
      <w:pPr>
        <w:pStyle w:val="a7"/>
        <w:tabs>
          <w:tab w:val="left" w:pos="3572"/>
        </w:tabs>
        <w:ind w:left="1152" w:firstLine="480"/>
        <w:rPr>
          <w:sz w:val="24"/>
          <w:szCs w:val="28"/>
        </w:rPr>
      </w:pPr>
      <w:r w:rsidRPr="00281688">
        <w:rPr>
          <w:rFonts w:hint="eastAsia"/>
          <w:sz w:val="24"/>
          <w:szCs w:val="28"/>
        </w:rPr>
        <w:t>D</w:t>
      </w:r>
      <w:r w:rsidRPr="00281688">
        <w:rPr>
          <w:rFonts w:hint="eastAsia"/>
          <w:sz w:val="24"/>
          <w:szCs w:val="28"/>
        </w:rPr>
        <w:t>：与对象的相关性</w:t>
      </w:r>
    </w:p>
    <w:p w:rsidR="00A501C7" w:rsidRPr="00281688" w:rsidRDefault="00A501C7" w:rsidP="00A501C7">
      <w:pPr>
        <w:pStyle w:val="a7"/>
        <w:tabs>
          <w:tab w:val="left" w:pos="3572"/>
        </w:tabs>
        <w:ind w:left="1152" w:firstLine="480"/>
        <w:rPr>
          <w:sz w:val="24"/>
          <w:szCs w:val="28"/>
        </w:rPr>
      </w:pPr>
      <w:r w:rsidRPr="00281688">
        <w:rPr>
          <w:rFonts w:hint="eastAsia"/>
          <w:sz w:val="24"/>
          <w:szCs w:val="28"/>
        </w:rPr>
        <w:t>静态变量是所有对象共享的数据。</w:t>
      </w:r>
    </w:p>
    <w:p w:rsidR="00A501C7" w:rsidRPr="00281688" w:rsidRDefault="00A501C7" w:rsidP="00A501C7">
      <w:pPr>
        <w:pStyle w:val="a7"/>
        <w:tabs>
          <w:tab w:val="left" w:pos="3572"/>
        </w:tabs>
        <w:ind w:left="1152" w:firstLineChars="0"/>
        <w:rPr>
          <w:sz w:val="24"/>
          <w:szCs w:val="28"/>
        </w:rPr>
      </w:pPr>
      <w:r w:rsidRPr="00281688">
        <w:rPr>
          <w:rFonts w:hint="eastAsia"/>
          <w:sz w:val="24"/>
          <w:szCs w:val="28"/>
        </w:rPr>
        <w:t>成员变量是每个对象所特有的数据。</w:t>
      </w:r>
      <w:r w:rsidRPr="00281688">
        <w:rPr>
          <w:sz w:val="24"/>
          <w:szCs w:val="28"/>
        </w:rPr>
        <w:tab/>
      </w:r>
    </w:p>
    <w:p w:rsidR="00A501C7" w:rsidRPr="00281688" w:rsidRDefault="00A501C7" w:rsidP="00A501C7">
      <w:pPr>
        <w:pStyle w:val="a7"/>
        <w:tabs>
          <w:tab w:val="left" w:pos="3572"/>
        </w:tabs>
        <w:ind w:left="1152" w:firstLine="480"/>
        <w:rPr>
          <w:sz w:val="24"/>
          <w:szCs w:val="28"/>
        </w:rPr>
      </w:pPr>
      <w:r w:rsidRPr="00281688">
        <w:rPr>
          <w:rFonts w:hint="eastAsia"/>
          <w:sz w:val="24"/>
          <w:szCs w:val="28"/>
        </w:rPr>
        <w:t>静态方法可以调用其它的静态方法，但是不能调用非静态方法，这个好比</w:t>
      </w:r>
      <w:r w:rsidRPr="00281688">
        <w:rPr>
          <w:rFonts w:hint="eastAsia"/>
          <w:sz w:val="24"/>
          <w:szCs w:val="28"/>
        </w:rPr>
        <w:t>Java</w:t>
      </w:r>
      <w:r w:rsidRPr="00281688">
        <w:rPr>
          <w:rFonts w:hint="eastAsia"/>
          <w:sz w:val="24"/>
          <w:szCs w:val="28"/>
        </w:rPr>
        <w:t>中的类变量与实例变量的关系。类变量是被所有类成员共享，而实例变量只被该实例共享</w:t>
      </w:r>
    </w:p>
    <w:p w:rsidR="00801856" w:rsidRPr="00281688" w:rsidRDefault="00801856" w:rsidP="0086448A">
      <w:pPr>
        <w:pStyle w:val="a7"/>
        <w:numPr>
          <w:ilvl w:val="0"/>
          <w:numId w:val="9"/>
        </w:numPr>
        <w:ind w:left="1140" w:firstLineChars="0" w:firstLine="0"/>
        <w:outlineLvl w:val="2"/>
        <w:rPr>
          <w:sz w:val="24"/>
          <w:szCs w:val="28"/>
        </w:rPr>
      </w:pPr>
      <w:r w:rsidRPr="00281688">
        <w:rPr>
          <w:rFonts w:hint="eastAsia"/>
          <w:b/>
          <w:color w:val="FF0000"/>
          <w:sz w:val="24"/>
          <w:szCs w:val="28"/>
        </w:rPr>
        <w:t>单态（</w:t>
      </w:r>
      <w:r w:rsidRPr="00281688">
        <w:rPr>
          <w:b/>
          <w:color w:val="FF0000"/>
          <w:sz w:val="24"/>
          <w:szCs w:val="28"/>
        </w:rPr>
        <w:t>Singleton</w:t>
      </w:r>
      <w:r w:rsidRPr="00281688">
        <w:rPr>
          <w:rFonts w:hint="eastAsia"/>
          <w:b/>
          <w:color w:val="FF0000"/>
          <w:sz w:val="24"/>
          <w:szCs w:val="28"/>
        </w:rPr>
        <w:t>）设计模式</w:t>
      </w:r>
    </w:p>
    <w:p w:rsidR="00801856" w:rsidRPr="00281688" w:rsidRDefault="00801856" w:rsidP="00801856">
      <w:pPr>
        <w:pStyle w:val="a7"/>
        <w:ind w:left="1152" w:firstLineChars="0" w:firstLine="0"/>
        <w:rPr>
          <w:sz w:val="24"/>
          <w:szCs w:val="28"/>
        </w:rPr>
      </w:pPr>
      <w:r w:rsidRPr="00281688">
        <w:rPr>
          <w:rFonts w:hint="eastAsia"/>
          <w:sz w:val="24"/>
          <w:szCs w:val="28"/>
        </w:rPr>
        <w:t>在实际开发中常用到，比如数据库的链接。</w:t>
      </w:r>
      <w:r w:rsidRPr="00281688">
        <w:rPr>
          <w:sz w:val="24"/>
          <w:szCs w:val="28"/>
        </w:rPr>
        <w:t>使用</w:t>
      </w:r>
      <w:r w:rsidRPr="00281688">
        <w:rPr>
          <w:sz w:val="24"/>
          <w:szCs w:val="28"/>
        </w:rPr>
        <w:t>Singleton</w:t>
      </w:r>
      <w:r w:rsidRPr="00281688">
        <w:rPr>
          <w:rFonts w:hint="eastAsia"/>
          <w:sz w:val="24"/>
          <w:szCs w:val="28"/>
        </w:rPr>
        <w:t>模式可以节省内存，因为它限制了实例的个数，有利于</w:t>
      </w:r>
      <w:r w:rsidRPr="00281688">
        <w:rPr>
          <w:sz w:val="24"/>
          <w:szCs w:val="28"/>
        </w:rPr>
        <w:t>Java</w:t>
      </w:r>
      <w:r w:rsidRPr="00281688">
        <w:rPr>
          <w:rFonts w:hint="eastAsia"/>
          <w:sz w:val="24"/>
          <w:szCs w:val="28"/>
        </w:rPr>
        <w:t>垃圾回收。</w:t>
      </w:r>
    </w:p>
    <w:p w:rsidR="00801856" w:rsidRPr="00281688" w:rsidRDefault="00801856" w:rsidP="00801856">
      <w:pPr>
        <w:pStyle w:val="a7"/>
        <w:ind w:left="1152" w:firstLine="480"/>
        <w:rPr>
          <w:sz w:val="24"/>
          <w:szCs w:val="28"/>
        </w:rPr>
      </w:pPr>
      <w:r w:rsidRPr="00281688">
        <w:rPr>
          <w:rFonts w:hint="eastAsia"/>
          <w:sz w:val="24"/>
          <w:szCs w:val="28"/>
        </w:rPr>
        <w:t>单态设计模式创建一个类，应满足：</w:t>
      </w:r>
    </w:p>
    <w:p w:rsidR="00801856" w:rsidRPr="00281688" w:rsidRDefault="00801856" w:rsidP="00801856">
      <w:pPr>
        <w:pStyle w:val="a7"/>
        <w:ind w:left="1152" w:firstLine="480"/>
        <w:rPr>
          <w:sz w:val="24"/>
          <w:szCs w:val="28"/>
        </w:rPr>
      </w:pPr>
      <w:r w:rsidRPr="00281688">
        <w:rPr>
          <w:rFonts w:hint="eastAsia"/>
          <w:sz w:val="24"/>
          <w:szCs w:val="28"/>
        </w:rPr>
        <w:t>*</w:t>
      </w:r>
      <w:r w:rsidRPr="00281688">
        <w:rPr>
          <w:rFonts w:hint="eastAsia"/>
          <w:sz w:val="24"/>
          <w:szCs w:val="28"/>
        </w:rPr>
        <w:t>为了避免其他程序建立该类对象，先禁止其他程序建立该类对象，即将构造函数私有化</w:t>
      </w:r>
    </w:p>
    <w:p w:rsidR="00801856" w:rsidRPr="00281688" w:rsidRDefault="00801856" w:rsidP="00801856">
      <w:pPr>
        <w:pStyle w:val="a7"/>
        <w:ind w:left="1152" w:firstLine="480"/>
        <w:rPr>
          <w:sz w:val="24"/>
          <w:szCs w:val="28"/>
        </w:rPr>
      </w:pPr>
      <w:r w:rsidRPr="00281688">
        <w:rPr>
          <w:rFonts w:hint="eastAsia"/>
          <w:sz w:val="24"/>
          <w:szCs w:val="28"/>
        </w:rPr>
        <w:t>*</w:t>
      </w:r>
      <w:r w:rsidRPr="00281688">
        <w:rPr>
          <w:rFonts w:hint="eastAsia"/>
          <w:sz w:val="24"/>
          <w:szCs w:val="28"/>
        </w:rPr>
        <w:t>为了其他程序访问到该类对象，须在本类中创建一个该类私有对象</w:t>
      </w:r>
    </w:p>
    <w:p w:rsidR="00801856" w:rsidRPr="00281688" w:rsidRDefault="00801856" w:rsidP="00801856">
      <w:pPr>
        <w:pStyle w:val="a7"/>
        <w:ind w:left="1152" w:firstLine="480"/>
        <w:rPr>
          <w:sz w:val="24"/>
          <w:szCs w:val="28"/>
        </w:rPr>
      </w:pPr>
      <w:r w:rsidRPr="00281688">
        <w:rPr>
          <w:rFonts w:hint="eastAsia"/>
          <w:sz w:val="24"/>
          <w:szCs w:val="28"/>
        </w:rPr>
        <w:t>*</w:t>
      </w:r>
      <w:r w:rsidRPr="00281688">
        <w:rPr>
          <w:rFonts w:hint="eastAsia"/>
          <w:sz w:val="24"/>
          <w:szCs w:val="28"/>
        </w:rPr>
        <w:t>为了方便其他程序访问到该类对象，可对外提供一个公共访问方式</w:t>
      </w:r>
    </w:p>
    <w:p w:rsidR="00801856" w:rsidRPr="00281688" w:rsidRDefault="00801856" w:rsidP="00801856">
      <w:pPr>
        <w:pStyle w:val="a7"/>
        <w:ind w:left="1152" w:firstLine="480"/>
        <w:rPr>
          <w:sz w:val="24"/>
          <w:szCs w:val="28"/>
        </w:rPr>
      </w:pPr>
      <w:r w:rsidRPr="00281688">
        <w:rPr>
          <w:rFonts w:hint="eastAsia"/>
          <w:sz w:val="24"/>
          <w:szCs w:val="28"/>
        </w:rPr>
        <w:t>Runtime</w:t>
      </w:r>
      <w:r w:rsidRPr="00281688">
        <w:rPr>
          <w:rFonts w:hint="eastAsia"/>
          <w:sz w:val="24"/>
          <w:szCs w:val="28"/>
        </w:rPr>
        <w:t>类就是单例设计模式。</w:t>
      </w:r>
    </w:p>
    <w:p w:rsidR="00801856" w:rsidRPr="00281688" w:rsidRDefault="00801856" w:rsidP="00801856">
      <w:pPr>
        <w:pStyle w:val="a7"/>
        <w:ind w:left="1152" w:firstLine="480"/>
        <w:rPr>
          <w:sz w:val="24"/>
          <w:szCs w:val="28"/>
        </w:rPr>
      </w:pPr>
      <w:r w:rsidRPr="00281688">
        <w:rPr>
          <w:rFonts w:hint="eastAsia"/>
          <w:sz w:val="24"/>
          <w:szCs w:val="28"/>
        </w:rPr>
        <w:t>单例设计模式的两种方式</w:t>
      </w:r>
    </w:p>
    <w:p w:rsidR="00801856" w:rsidRPr="00281688" w:rsidRDefault="00801856" w:rsidP="00801856">
      <w:pPr>
        <w:pStyle w:val="a7"/>
        <w:ind w:left="1152" w:firstLine="480"/>
        <w:rPr>
          <w:sz w:val="24"/>
          <w:szCs w:val="28"/>
        </w:rPr>
      </w:pPr>
      <w:r w:rsidRPr="00281688">
        <w:rPr>
          <w:rFonts w:hint="eastAsia"/>
          <w:sz w:val="24"/>
          <w:szCs w:val="28"/>
        </w:rPr>
        <w:tab/>
      </w:r>
      <w:r w:rsidRPr="00281688">
        <w:rPr>
          <w:rFonts w:hint="eastAsia"/>
          <w:sz w:val="24"/>
          <w:szCs w:val="28"/>
        </w:rPr>
        <w:tab/>
        <w:t>A:</w:t>
      </w:r>
      <w:r w:rsidRPr="00281688">
        <w:rPr>
          <w:rFonts w:hint="eastAsia"/>
          <w:sz w:val="24"/>
          <w:szCs w:val="28"/>
        </w:rPr>
        <w:t>饿汉式</w:t>
      </w:r>
      <w:r w:rsidRPr="00281688">
        <w:rPr>
          <w:rFonts w:hint="eastAsia"/>
          <w:sz w:val="24"/>
          <w:szCs w:val="28"/>
        </w:rPr>
        <w:t xml:space="preserve"> </w:t>
      </w:r>
      <w:r w:rsidRPr="00281688">
        <w:rPr>
          <w:rFonts w:hint="eastAsia"/>
          <w:sz w:val="24"/>
          <w:szCs w:val="28"/>
        </w:rPr>
        <w:t>当类加载的时候，就创建对象。</w:t>
      </w:r>
      <w:r w:rsidRPr="00281688">
        <w:rPr>
          <w:rFonts w:hint="eastAsia"/>
          <w:sz w:val="24"/>
          <w:szCs w:val="28"/>
        </w:rPr>
        <w:tab/>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t>class Single</w:t>
      </w:r>
    </w:p>
    <w:p w:rsidR="00801856" w:rsidRPr="00281688" w:rsidRDefault="00801856" w:rsidP="00801856">
      <w:pPr>
        <w:pStyle w:val="a7"/>
        <w:ind w:left="1152" w:firstLine="480"/>
        <w:rPr>
          <w:sz w:val="24"/>
          <w:szCs w:val="28"/>
        </w:rPr>
      </w:pPr>
      <w:r w:rsidRPr="00281688">
        <w:rPr>
          <w:sz w:val="24"/>
          <w:szCs w:val="28"/>
        </w:rPr>
        <w:lastRenderedPageBreak/>
        <w:tab/>
      </w:r>
      <w:r w:rsidRPr="00281688">
        <w:rPr>
          <w:sz w:val="24"/>
          <w:szCs w:val="28"/>
        </w:rPr>
        <w:tab/>
        <w:t>{</w:t>
      </w:r>
    </w:p>
    <w:p w:rsidR="00801856" w:rsidRPr="00281688" w:rsidRDefault="00801856" w:rsidP="00801856">
      <w:pPr>
        <w:pStyle w:val="a7"/>
        <w:ind w:left="1152" w:firstLine="48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t>private Single(){}//</w:t>
      </w:r>
      <w:r w:rsidRPr="00281688">
        <w:rPr>
          <w:rFonts w:hint="eastAsia"/>
          <w:sz w:val="24"/>
          <w:szCs w:val="28"/>
        </w:rPr>
        <w:t>将构造函数私有化，不让别的类建立该类对象</w:t>
      </w:r>
    </w:p>
    <w:p w:rsidR="00801856" w:rsidRPr="00281688" w:rsidRDefault="00801856" w:rsidP="00801856">
      <w:pPr>
        <w:pStyle w:val="a7"/>
        <w:ind w:left="1152" w:firstLine="48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t>private static final Single s=new Single();//</w:t>
      </w:r>
      <w:r w:rsidRPr="00281688">
        <w:rPr>
          <w:rFonts w:hint="eastAsia"/>
          <w:sz w:val="24"/>
          <w:szCs w:val="28"/>
        </w:rPr>
        <w:t>自己建立一个对象</w:t>
      </w:r>
    </w:p>
    <w:p w:rsidR="00801856" w:rsidRPr="00281688" w:rsidRDefault="00801856" w:rsidP="00801856">
      <w:pPr>
        <w:pStyle w:val="a7"/>
        <w:ind w:left="1152" w:firstLine="48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t xml:space="preserve">public static Single </w:t>
      </w:r>
      <w:proofErr w:type="spellStart"/>
      <w:r w:rsidRPr="00281688">
        <w:rPr>
          <w:rFonts w:hint="eastAsia"/>
          <w:sz w:val="24"/>
          <w:szCs w:val="28"/>
        </w:rPr>
        <w:t>getInstance</w:t>
      </w:r>
      <w:proofErr w:type="spellEnd"/>
      <w:r w:rsidRPr="00281688">
        <w:rPr>
          <w:rFonts w:hint="eastAsia"/>
          <w:sz w:val="24"/>
          <w:szCs w:val="28"/>
        </w:rPr>
        <w:t>()//</w:t>
      </w:r>
      <w:r w:rsidRPr="00281688">
        <w:rPr>
          <w:rFonts w:hint="eastAsia"/>
          <w:sz w:val="24"/>
          <w:szCs w:val="28"/>
        </w:rPr>
        <w:t>提供一个公共访问方式</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t>{</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r>
      <w:r w:rsidRPr="00281688">
        <w:rPr>
          <w:sz w:val="24"/>
          <w:szCs w:val="28"/>
        </w:rPr>
        <w:tab/>
        <w:t>return s;</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t>}</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t>}</w:t>
      </w:r>
      <w:r w:rsidRPr="00281688">
        <w:rPr>
          <w:sz w:val="24"/>
          <w:szCs w:val="28"/>
        </w:rPr>
        <w:tab/>
      </w:r>
      <w:r w:rsidRPr="00281688">
        <w:rPr>
          <w:sz w:val="24"/>
          <w:szCs w:val="28"/>
        </w:rPr>
        <w:tab/>
      </w:r>
    </w:p>
    <w:p w:rsidR="00801856" w:rsidRPr="00281688" w:rsidRDefault="00801856" w:rsidP="00801856">
      <w:pPr>
        <w:pStyle w:val="a7"/>
        <w:ind w:left="1152" w:firstLine="480"/>
        <w:rPr>
          <w:sz w:val="24"/>
          <w:szCs w:val="28"/>
        </w:rPr>
      </w:pPr>
      <w:r w:rsidRPr="00281688">
        <w:rPr>
          <w:rFonts w:hint="eastAsia"/>
          <w:sz w:val="24"/>
          <w:szCs w:val="28"/>
        </w:rPr>
        <w:tab/>
      </w:r>
      <w:r w:rsidRPr="00281688">
        <w:rPr>
          <w:rFonts w:hint="eastAsia"/>
          <w:sz w:val="24"/>
          <w:szCs w:val="28"/>
        </w:rPr>
        <w:tab/>
        <w:t>B:</w:t>
      </w:r>
      <w:r w:rsidRPr="00281688">
        <w:rPr>
          <w:rFonts w:hint="eastAsia"/>
          <w:sz w:val="24"/>
          <w:szCs w:val="28"/>
        </w:rPr>
        <w:t>懒汉式</w:t>
      </w:r>
      <w:r w:rsidRPr="00281688">
        <w:rPr>
          <w:rFonts w:hint="eastAsia"/>
          <w:sz w:val="24"/>
          <w:szCs w:val="28"/>
        </w:rPr>
        <w:t xml:space="preserve"> </w:t>
      </w:r>
      <w:r w:rsidRPr="00281688">
        <w:rPr>
          <w:rFonts w:hint="eastAsia"/>
          <w:sz w:val="24"/>
          <w:szCs w:val="28"/>
        </w:rPr>
        <w:t>当使用的使用，才去创建对象。</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t>class Single</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t>{</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t xml:space="preserve">private Single(){} </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t>private static Single s;</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t xml:space="preserve">public static Single </w:t>
      </w:r>
      <w:proofErr w:type="spellStart"/>
      <w:r w:rsidRPr="00281688">
        <w:rPr>
          <w:sz w:val="24"/>
          <w:szCs w:val="28"/>
        </w:rPr>
        <w:t>getInstance</w:t>
      </w:r>
      <w:proofErr w:type="spellEnd"/>
      <w:r w:rsidRPr="00281688">
        <w:rPr>
          <w:sz w:val="24"/>
          <w:szCs w:val="28"/>
        </w:rPr>
        <w:t>()</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t>{</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r>
      <w:r w:rsidRPr="00281688">
        <w:rPr>
          <w:sz w:val="24"/>
          <w:szCs w:val="28"/>
        </w:rPr>
        <w:tab/>
        <w:t>if(s==null)</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r>
      <w:r w:rsidRPr="00281688">
        <w:rPr>
          <w:sz w:val="24"/>
          <w:szCs w:val="28"/>
        </w:rPr>
        <w:tab/>
      </w:r>
      <w:r w:rsidRPr="00281688">
        <w:rPr>
          <w:sz w:val="24"/>
          <w:szCs w:val="28"/>
        </w:rPr>
        <w:tab/>
        <w:t>s=new Single();</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r>
      <w:r w:rsidRPr="00281688">
        <w:rPr>
          <w:sz w:val="24"/>
          <w:szCs w:val="28"/>
        </w:rPr>
        <w:tab/>
        <w:t>return s;</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t>}</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t>}</w:t>
      </w:r>
      <w:r w:rsidRPr="00281688">
        <w:rPr>
          <w:rFonts w:hint="eastAsia"/>
          <w:sz w:val="24"/>
          <w:szCs w:val="28"/>
        </w:rPr>
        <w:tab/>
      </w:r>
      <w:r w:rsidRPr="00281688">
        <w:rPr>
          <w:rFonts w:hint="eastAsia"/>
          <w:sz w:val="24"/>
          <w:szCs w:val="28"/>
        </w:rPr>
        <w:t>饿汉式和懒汉式的区别：</w:t>
      </w:r>
    </w:p>
    <w:p w:rsidR="00801856" w:rsidRPr="00281688" w:rsidRDefault="00801856" w:rsidP="00801856">
      <w:pPr>
        <w:pStyle w:val="a7"/>
        <w:ind w:left="1152" w:firstLine="48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饿汉式是类一加载进内存就创建好了对象；</w:t>
      </w:r>
    </w:p>
    <w:p w:rsidR="00801856" w:rsidRPr="00281688" w:rsidRDefault="00801856" w:rsidP="00801856">
      <w:pPr>
        <w:pStyle w:val="a7"/>
        <w:ind w:left="1152" w:firstLine="48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懒汉式则是类才加载进内存的时候，对象还没有存在，只有调用了</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proofErr w:type="spellStart"/>
      <w:r w:rsidRPr="00281688">
        <w:rPr>
          <w:rFonts w:hint="eastAsia"/>
          <w:sz w:val="24"/>
          <w:szCs w:val="28"/>
        </w:rPr>
        <w:t>getInstance</w:t>
      </w:r>
      <w:proofErr w:type="spellEnd"/>
      <w:r w:rsidRPr="00281688">
        <w:rPr>
          <w:rFonts w:hint="eastAsia"/>
          <w:sz w:val="24"/>
          <w:szCs w:val="28"/>
        </w:rPr>
        <w:t>()</w:t>
      </w:r>
      <w:r w:rsidRPr="00281688">
        <w:rPr>
          <w:rFonts w:hint="eastAsia"/>
          <w:sz w:val="24"/>
          <w:szCs w:val="28"/>
        </w:rPr>
        <w:t>方法时，</w:t>
      </w:r>
    </w:p>
    <w:p w:rsidR="00801856" w:rsidRPr="00281688" w:rsidRDefault="00801856" w:rsidP="00801856">
      <w:pPr>
        <w:pStyle w:val="a7"/>
        <w:ind w:left="1152" w:firstLine="48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对象才开始创建。</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t>**</w:t>
      </w:r>
    </w:p>
    <w:p w:rsidR="00801856" w:rsidRPr="00281688" w:rsidRDefault="00801856" w:rsidP="00801856">
      <w:pPr>
        <w:pStyle w:val="a7"/>
        <w:ind w:left="1152" w:firstLine="48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懒汉式是延迟加载，如果多个线程同时操作懒汉式时就有可能出现线</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程安全问题，解决线程安全问题</w:t>
      </w:r>
    </w:p>
    <w:p w:rsidR="00801856" w:rsidRPr="00281688" w:rsidRDefault="00801856" w:rsidP="00801856">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可以加同步来解决。但是加了同步之后，每一次都要比较锁，效率就</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变慢了，所以可以加双重判断来提高程序效率。</w:t>
      </w:r>
    </w:p>
    <w:p w:rsidR="00801856" w:rsidRPr="00281688" w:rsidRDefault="00801856" w:rsidP="00801856">
      <w:pPr>
        <w:pStyle w:val="a7"/>
        <w:ind w:left="1152" w:firstLine="48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如将上述懒汉式的</w:t>
      </w:r>
      <w:r w:rsidRPr="00281688">
        <w:rPr>
          <w:rFonts w:hint="eastAsia"/>
          <w:sz w:val="24"/>
          <w:szCs w:val="28"/>
        </w:rPr>
        <w:t>Instance</w:t>
      </w:r>
      <w:r w:rsidRPr="00281688">
        <w:rPr>
          <w:rFonts w:hint="eastAsia"/>
          <w:sz w:val="24"/>
          <w:szCs w:val="28"/>
        </w:rPr>
        <w:t>函数改成同步：</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t xml:space="preserve">public static Single </w:t>
      </w:r>
      <w:proofErr w:type="spellStart"/>
      <w:r w:rsidRPr="00281688">
        <w:rPr>
          <w:sz w:val="24"/>
          <w:szCs w:val="28"/>
        </w:rPr>
        <w:t>getInstance</w:t>
      </w:r>
      <w:proofErr w:type="spellEnd"/>
      <w:r w:rsidRPr="00281688">
        <w:rPr>
          <w:sz w:val="24"/>
          <w:szCs w:val="28"/>
        </w:rPr>
        <w:t>()</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t>{</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t>if(s==null)</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t>{</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r>
      <w:r w:rsidRPr="00281688">
        <w:rPr>
          <w:sz w:val="24"/>
          <w:szCs w:val="28"/>
        </w:rPr>
        <w:tab/>
      </w:r>
      <w:r w:rsidRPr="00281688">
        <w:rPr>
          <w:color w:val="FF0000"/>
          <w:sz w:val="24"/>
          <w:szCs w:val="28"/>
        </w:rPr>
        <w:t>synchronized</w:t>
      </w:r>
      <w:r w:rsidRPr="00281688">
        <w:rPr>
          <w:sz w:val="24"/>
          <w:szCs w:val="28"/>
        </w:rPr>
        <w:t>(</w:t>
      </w:r>
      <w:proofErr w:type="spellStart"/>
      <w:r w:rsidRPr="00281688">
        <w:rPr>
          <w:sz w:val="24"/>
          <w:szCs w:val="28"/>
        </w:rPr>
        <w:t>Single.class</w:t>
      </w:r>
      <w:proofErr w:type="spellEnd"/>
      <w:r w:rsidRPr="00281688">
        <w:rPr>
          <w:sz w:val="24"/>
          <w:szCs w:val="28"/>
        </w:rPr>
        <w:t>)</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r>
      <w:r w:rsidRPr="00281688">
        <w:rPr>
          <w:sz w:val="24"/>
          <w:szCs w:val="28"/>
        </w:rPr>
        <w:tab/>
        <w:t>{</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r>
      <w:r w:rsidRPr="00281688">
        <w:rPr>
          <w:sz w:val="24"/>
          <w:szCs w:val="28"/>
        </w:rPr>
        <w:tab/>
      </w:r>
      <w:r w:rsidRPr="00281688">
        <w:rPr>
          <w:sz w:val="24"/>
          <w:szCs w:val="28"/>
        </w:rPr>
        <w:tab/>
        <w:t xml:space="preserve">if(s==null) </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r>
      <w:r w:rsidRPr="00281688">
        <w:rPr>
          <w:sz w:val="24"/>
          <w:szCs w:val="28"/>
        </w:rPr>
        <w:tab/>
      </w:r>
      <w:r w:rsidRPr="00281688">
        <w:rPr>
          <w:sz w:val="24"/>
          <w:szCs w:val="28"/>
        </w:rPr>
        <w:tab/>
      </w:r>
      <w:r w:rsidRPr="00281688">
        <w:rPr>
          <w:sz w:val="24"/>
          <w:szCs w:val="28"/>
        </w:rPr>
        <w:tab/>
        <w:t>s=new Single();</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r>
      <w:r w:rsidRPr="00281688">
        <w:rPr>
          <w:sz w:val="24"/>
          <w:szCs w:val="28"/>
        </w:rPr>
        <w:tab/>
        <w:t>}</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t>}</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r>
      <w:r w:rsidRPr="00281688">
        <w:rPr>
          <w:sz w:val="24"/>
          <w:szCs w:val="28"/>
        </w:rPr>
        <w:tab/>
        <w:t>return s;</w:t>
      </w:r>
    </w:p>
    <w:p w:rsidR="00801856" w:rsidRPr="00281688" w:rsidRDefault="00801856" w:rsidP="00801856">
      <w:pPr>
        <w:pStyle w:val="a7"/>
        <w:ind w:left="1152" w:firstLine="480"/>
        <w:rPr>
          <w:sz w:val="24"/>
          <w:szCs w:val="28"/>
        </w:rPr>
      </w:pPr>
      <w:r w:rsidRPr="00281688">
        <w:rPr>
          <w:sz w:val="24"/>
          <w:szCs w:val="28"/>
        </w:rPr>
        <w:tab/>
      </w:r>
      <w:r w:rsidRPr="00281688">
        <w:rPr>
          <w:sz w:val="24"/>
          <w:szCs w:val="28"/>
        </w:rPr>
        <w:tab/>
        <w:t>}</w:t>
      </w:r>
    </w:p>
    <w:p w:rsidR="00801856" w:rsidRPr="00281688" w:rsidRDefault="00801856" w:rsidP="00801856">
      <w:pPr>
        <w:pStyle w:val="a7"/>
        <w:ind w:left="1152" w:firstLineChars="0" w:firstLine="0"/>
        <w:rPr>
          <w:sz w:val="24"/>
          <w:szCs w:val="28"/>
        </w:rPr>
      </w:pPr>
      <w:r w:rsidRPr="00281688">
        <w:rPr>
          <w:rFonts w:hint="eastAsia"/>
          <w:sz w:val="24"/>
          <w:szCs w:val="28"/>
        </w:rPr>
        <w:lastRenderedPageBreak/>
        <w:t>注：开发常用饿汉式，因为饿汉式简单安全。懒汉式多线程的时候易发生问题</w:t>
      </w:r>
    </w:p>
    <w:p w:rsidR="00A831FC" w:rsidRPr="00281688" w:rsidRDefault="00A831FC" w:rsidP="0086448A">
      <w:pPr>
        <w:pStyle w:val="a7"/>
        <w:numPr>
          <w:ilvl w:val="0"/>
          <w:numId w:val="9"/>
        </w:numPr>
        <w:ind w:left="1140" w:firstLineChars="0" w:firstLine="0"/>
        <w:outlineLvl w:val="2"/>
        <w:rPr>
          <w:sz w:val="24"/>
          <w:szCs w:val="28"/>
        </w:rPr>
      </w:pPr>
      <w:r w:rsidRPr="00281688">
        <w:rPr>
          <w:b/>
          <w:color w:val="FF0000"/>
          <w:sz w:val="24"/>
          <w:szCs w:val="28"/>
        </w:rPr>
        <w:t>final</w:t>
      </w:r>
      <w:r w:rsidRPr="00281688">
        <w:rPr>
          <w:rFonts w:hint="eastAsia"/>
          <w:b/>
          <w:color w:val="FF0000"/>
          <w:sz w:val="24"/>
          <w:szCs w:val="28"/>
        </w:rPr>
        <w:t>关键字</w:t>
      </w:r>
    </w:p>
    <w:p w:rsidR="00A831FC" w:rsidRPr="00281688" w:rsidRDefault="00A831FC" w:rsidP="00A831FC">
      <w:pPr>
        <w:pStyle w:val="a7"/>
        <w:ind w:left="1152" w:firstLineChars="0" w:firstLine="0"/>
        <w:rPr>
          <w:sz w:val="24"/>
          <w:szCs w:val="28"/>
        </w:rPr>
      </w:pPr>
      <w:r w:rsidRPr="00281688">
        <w:rPr>
          <w:sz w:val="24"/>
          <w:szCs w:val="28"/>
        </w:rPr>
        <w:t>final</w:t>
      </w:r>
      <w:r w:rsidRPr="00281688">
        <w:rPr>
          <w:rFonts w:hint="eastAsia"/>
          <w:sz w:val="24"/>
          <w:szCs w:val="28"/>
        </w:rPr>
        <w:t>类</w:t>
      </w:r>
      <w:r w:rsidRPr="00281688">
        <w:rPr>
          <w:sz w:val="24"/>
          <w:szCs w:val="28"/>
        </w:rPr>
        <w:t>:</w:t>
      </w:r>
      <w:r w:rsidRPr="00281688">
        <w:rPr>
          <w:rFonts w:hint="eastAsia"/>
          <w:sz w:val="24"/>
          <w:szCs w:val="28"/>
        </w:rPr>
        <w:t>不可被继承，如</w:t>
      </w:r>
      <w:proofErr w:type="spellStart"/>
      <w:r w:rsidRPr="00281688">
        <w:rPr>
          <w:sz w:val="24"/>
          <w:szCs w:val="28"/>
        </w:rPr>
        <w:t>java.lang.Math</w:t>
      </w:r>
      <w:proofErr w:type="spellEnd"/>
      <w:r w:rsidRPr="00281688">
        <w:rPr>
          <w:rFonts w:hint="eastAsia"/>
          <w:sz w:val="24"/>
          <w:szCs w:val="28"/>
        </w:rPr>
        <w:t>就是一个</w:t>
      </w:r>
      <w:r w:rsidRPr="00281688">
        <w:rPr>
          <w:rFonts w:hint="eastAsia"/>
          <w:sz w:val="24"/>
          <w:szCs w:val="28"/>
        </w:rPr>
        <w:t xml:space="preserve"> </w:t>
      </w:r>
      <w:r w:rsidRPr="00281688">
        <w:rPr>
          <w:sz w:val="24"/>
          <w:szCs w:val="28"/>
        </w:rPr>
        <w:t>final</w:t>
      </w:r>
      <w:r w:rsidRPr="00281688">
        <w:rPr>
          <w:rFonts w:hint="eastAsia"/>
          <w:sz w:val="24"/>
          <w:szCs w:val="28"/>
        </w:rPr>
        <w:t>类，不可被继承。</w:t>
      </w:r>
    </w:p>
    <w:p w:rsidR="00A831FC" w:rsidRPr="00281688" w:rsidRDefault="00A831FC" w:rsidP="00A831FC">
      <w:pPr>
        <w:pStyle w:val="a7"/>
        <w:ind w:left="1152" w:firstLineChars="0" w:firstLine="0"/>
        <w:rPr>
          <w:sz w:val="24"/>
          <w:szCs w:val="28"/>
        </w:rPr>
      </w:pPr>
      <w:r w:rsidRPr="00281688">
        <w:rPr>
          <w:sz w:val="24"/>
          <w:szCs w:val="28"/>
        </w:rPr>
        <w:t>final</w:t>
      </w:r>
      <w:r w:rsidRPr="00281688">
        <w:rPr>
          <w:rFonts w:hint="eastAsia"/>
          <w:sz w:val="24"/>
          <w:szCs w:val="28"/>
        </w:rPr>
        <w:t>变量</w:t>
      </w:r>
      <w:r w:rsidRPr="00281688">
        <w:rPr>
          <w:sz w:val="24"/>
          <w:szCs w:val="28"/>
        </w:rPr>
        <w:t>:</w:t>
      </w:r>
      <w:r w:rsidRPr="00281688">
        <w:rPr>
          <w:rFonts w:hint="eastAsia"/>
          <w:sz w:val="24"/>
          <w:szCs w:val="28"/>
        </w:rPr>
        <w:t>在初始化后不可改变变量值，用于常量定义。如果</w:t>
      </w:r>
      <w:r w:rsidRPr="00281688">
        <w:rPr>
          <w:sz w:val="24"/>
          <w:szCs w:val="28"/>
        </w:rPr>
        <w:t>final</w:t>
      </w:r>
      <w:r w:rsidRPr="00281688">
        <w:rPr>
          <w:rFonts w:hint="eastAsia"/>
          <w:sz w:val="24"/>
          <w:szCs w:val="28"/>
        </w:rPr>
        <w:t>变量是引用变量，则不可以改变它的引用对象，但可以改变对象的属性。</w:t>
      </w:r>
      <w:r w:rsidRPr="00281688">
        <w:rPr>
          <w:rFonts w:hint="eastAsia"/>
          <w:sz w:val="24"/>
          <w:szCs w:val="28"/>
        </w:rPr>
        <w:t>final</w:t>
      </w:r>
      <w:r w:rsidRPr="00281688">
        <w:rPr>
          <w:rFonts w:hint="eastAsia"/>
          <w:sz w:val="24"/>
          <w:szCs w:val="28"/>
        </w:rPr>
        <w:t>修饰的变量是一个常量。只能被赋值一次</w:t>
      </w:r>
    </w:p>
    <w:p w:rsidR="00A831FC" w:rsidRPr="00281688" w:rsidRDefault="00A831FC" w:rsidP="00A831FC">
      <w:pPr>
        <w:pStyle w:val="a7"/>
        <w:ind w:left="1152" w:firstLineChars="0" w:firstLine="0"/>
        <w:rPr>
          <w:sz w:val="24"/>
          <w:szCs w:val="28"/>
        </w:rPr>
      </w:pPr>
      <w:r w:rsidRPr="00281688">
        <w:rPr>
          <w:sz w:val="24"/>
          <w:szCs w:val="28"/>
        </w:rPr>
        <w:t>final</w:t>
      </w:r>
      <w:r w:rsidRPr="00281688">
        <w:rPr>
          <w:rFonts w:hint="eastAsia"/>
          <w:sz w:val="24"/>
          <w:szCs w:val="28"/>
        </w:rPr>
        <w:t>方法</w:t>
      </w:r>
      <w:r w:rsidRPr="00281688">
        <w:rPr>
          <w:sz w:val="24"/>
          <w:szCs w:val="28"/>
        </w:rPr>
        <w:t>:</w:t>
      </w:r>
      <w:r w:rsidRPr="00281688">
        <w:rPr>
          <w:rFonts w:hint="eastAsia"/>
          <w:sz w:val="24"/>
          <w:szCs w:val="28"/>
        </w:rPr>
        <w:t>不可被重写</w:t>
      </w:r>
    </w:p>
    <w:p w:rsidR="00A831FC" w:rsidRPr="00281688" w:rsidRDefault="00A831FC" w:rsidP="00A831FC">
      <w:pPr>
        <w:pStyle w:val="a7"/>
        <w:ind w:left="1152" w:firstLineChars="0" w:firstLine="0"/>
        <w:rPr>
          <w:sz w:val="24"/>
          <w:szCs w:val="28"/>
        </w:rPr>
      </w:pPr>
      <w:r w:rsidRPr="00281688">
        <w:rPr>
          <w:rFonts w:hint="eastAsia"/>
          <w:sz w:val="24"/>
          <w:szCs w:val="28"/>
        </w:rPr>
        <w:t>定义常量</w:t>
      </w:r>
      <w:r w:rsidRPr="00281688">
        <w:rPr>
          <w:rFonts w:hint="eastAsia"/>
          <w:sz w:val="24"/>
          <w:szCs w:val="28"/>
        </w:rPr>
        <w:t>:</w:t>
      </w:r>
    </w:p>
    <w:p w:rsidR="00A831FC" w:rsidRPr="00281688" w:rsidRDefault="00A831FC" w:rsidP="00A831FC">
      <w:pPr>
        <w:pStyle w:val="a7"/>
        <w:ind w:left="1152" w:firstLineChars="0" w:firstLine="0"/>
        <w:rPr>
          <w:sz w:val="24"/>
          <w:szCs w:val="28"/>
        </w:rPr>
      </w:pPr>
      <w:r w:rsidRPr="00281688">
        <w:rPr>
          <w:rFonts w:hint="eastAsia"/>
          <w:sz w:val="24"/>
          <w:szCs w:val="28"/>
        </w:rPr>
        <w:t>//static</w:t>
      </w:r>
      <w:r w:rsidRPr="00281688">
        <w:rPr>
          <w:rFonts w:hint="eastAsia"/>
          <w:sz w:val="24"/>
          <w:szCs w:val="28"/>
        </w:rPr>
        <w:t>作用于成员变量用来表示只保存一份副本，而</w:t>
      </w:r>
      <w:r w:rsidRPr="00281688">
        <w:rPr>
          <w:rFonts w:hint="eastAsia"/>
          <w:sz w:val="24"/>
          <w:szCs w:val="28"/>
        </w:rPr>
        <w:t>final</w:t>
      </w:r>
      <w:r w:rsidRPr="00281688">
        <w:rPr>
          <w:rFonts w:hint="eastAsia"/>
          <w:sz w:val="24"/>
          <w:szCs w:val="28"/>
        </w:rPr>
        <w:t>的作用是用来保证变量不可变。</w:t>
      </w:r>
    </w:p>
    <w:p w:rsidR="00A831FC" w:rsidRPr="00281688" w:rsidRDefault="00A831FC" w:rsidP="00A831FC">
      <w:pPr>
        <w:pStyle w:val="a7"/>
        <w:ind w:left="1152" w:firstLineChars="0" w:firstLine="0"/>
        <w:rPr>
          <w:sz w:val="24"/>
          <w:szCs w:val="28"/>
        </w:rPr>
      </w:pPr>
      <w:r w:rsidRPr="00281688">
        <w:rPr>
          <w:sz w:val="24"/>
          <w:szCs w:val="28"/>
        </w:rPr>
        <w:t>public static final double pi=3.14;</w:t>
      </w:r>
    </w:p>
    <w:p w:rsidR="00331E92" w:rsidRPr="00281688" w:rsidRDefault="00331E92" w:rsidP="0086448A">
      <w:pPr>
        <w:pStyle w:val="a7"/>
        <w:numPr>
          <w:ilvl w:val="0"/>
          <w:numId w:val="9"/>
        </w:numPr>
        <w:ind w:left="1140" w:firstLineChars="0" w:firstLine="0"/>
        <w:outlineLvl w:val="2"/>
        <w:rPr>
          <w:sz w:val="24"/>
          <w:szCs w:val="28"/>
        </w:rPr>
      </w:pPr>
      <w:r w:rsidRPr="00281688">
        <w:rPr>
          <w:rFonts w:hint="eastAsia"/>
          <w:b/>
          <w:sz w:val="24"/>
          <w:szCs w:val="28"/>
        </w:rPr>
        <w:t>内部类</w:t>
      </w:r>
    </w:p>
    <w:p w:rsidR="00331E92" w:rsidRPr="00281688" w:rsidRDefault="00331E92" w:rsidP="004A244C">
      <w:pPr>
        <w:pStyle w:val="a7"/>
        <w:ind w:left="1140" w:firstLineChars="0" w:firstLine="0"/>
        <w:rPr>
          <w:sz w:val="24"/>
          <w:szCs w:val="28"/>
        </w:rPr>
      </w:pPr>
      <w:r w:rsidRPr="00281688">
        <w:rPr>
          <w:rFonts w:hint="eastAsia"/>
          <w:sz w:val="24"/>
          <w:szCs w:val="28"/>
        </w:rPr>
        <w:t>定义在一个类内部的类（</w:t>
      </w:r>
      <w:r w:rsidRPr="00281688">
        <w:rPr>
          <w:sz w:val="24"/>
          <w:szCs w:val="28"/>
        </w:rPr>
        <w:t>inner class</w:t>
      </w:r>
      <w:r w:rsidRPr="00281688">
        <w:rPr>
          <w:rFonts w:hint="eastAsia"/>
          <w:sz w:val="24"/>
          <w:szCs w:val="28"/>
        </w:rPr>
        <w:t>）</w:t>
      </w:r>
    </w:p>
    <w:p w:rsidR="00331E92" w:rsidRPr="00281688" w:rsidRDefault="00331E92" w:rsidP="00331E92">
      <w:pPr>
        <w:pStyle w:val="a7"/>
        <w:ind w:left="1152" w:firstLineChars="0" w:firstLine="0"/>
        <w:rPr>
          <w:sz w:val="24"/>
          <w:szCs w:val="28"/>
        </w:rPr>
      </w:pPr>
      <w:r w:rsidRPr="00281688">
        <w:rPr>
          <w:rFonts w:hint="eastAsia"/>
          <w:sz w:val="24"/>
          <w:szCs w:val="28"/>
        </w:rPr>
        <w:t>内部类的对象能访问它所处类的私有数据</w:t>
      </w:r>
    </w:p>
    <w:p w:rsidR="00331E92" w:rsidRPr="00281688" w:rsidRDefault="00331E92" w:rsidP="00331E92">
      <w:pPr>
        <w:pStyle w:val="a7"/>
        <w:ind w:left="1152" w:firstLineChars="0" w:firstLine="0"/>
        <w:rPr>
          <w:sz w:val="24"/>
          <w:szCs w:val="28"/>
        </w:rPr>
      </w:pPr>
      <w:r w:rsidRPr="00281688">
        <w:rPr>
          <w:rFonts w:hint="eastAsia"/>
          <w:sz w:val="24"/>
          <w:szCs w:val="28"/>
        </w:rPr>
        <w:t>内部类能隐藏起来不为同一个包中其他类访问</w:t>
      </w:r>
    </w:p>
    <w:p w:rsidR="00331E92" w:rsidRPr="00281688" w:rsidRDefault="00331E92" w:rsidP="00331E92">
      <w:pPr>
        <w:pStyle w:val="a7"/>
        <w:ind w:left="1152" w:firstLineChars="0" w:firstLine="0"/>
        <w:rPr>
          <w:sz w:val="24"/>
          <w:szCs w:val="28"/>
        </w:rPr>
      </w:pPr>
      <w:r w:rsidRPr="00281688">
        <w:rPr>
          <w:rFonts w:hint="eastAsia"/>
          <w:sz w:val="24"/>
          <w:szCs w:val="28"/>
        </w:rPr>
        <w:t>当内部类定义在外部类的成员位置，而且非私有，则可以在其他外部类中直接建立内部类对象</w:t>
      </w:r>
    </w:p>
    <w:p w:rsidR="00331E92" w:rsidRPr="00281688" w:rsidRDefault="00331E92" w:rsidP="00331E92">
      <w:pPr>
        <w:pStyle w:val="a7"/>
        <w:ind w:left="1152" w:firstLineChars="0" w:firstLine="0"/>
        <w:rPr>
          <w:sz w:val="24"/>
          <w:szCs w:val="28"/>
        </w:rPr>
      </w:pPr>
      <w:r w:rsidRPr="00281688">
        <w:rPr>
          <w:rFonts w:hint="eastAsia"/>
          <w:sz w:val="24"/>
          <w:szCs w:val="28"/>
        </w:rPr>
        <w:t>格式：外部类名</w:t>
      </w:r>
      <w:r w:rsidRPr="00281688">
        <w:rPr>
          <w:rFonts w:hint="eastAsia"/>
          <w:sz w:val="24"/>
          <w:szCs w:val="28"/>
        </w:rPr>
        <w:t>.</w:t>
      </w:r>
      <w:r w:rsidRPr="00281688">
        <w:rPr>
          <w:rFonts w:hint="eastAsia"/>
          <w:sz w:val="24"/>
          <w:szCs w:val="28"/>
        </w:rPr>
        <w:t>内部类名</w:t>
      </w:r>
      <w:r w:rsidRPr="00281688">
        <w:rPr>
          <w:rFonts w:hint="eastAsia"/>
          <w:sz w:val="24"/>
          <w:szCs w:val="28"/>
        </w:rPr>
        <w:t xml:space="preserve">  </w:t>
      </w:r>
      <w:r w:rsidRPr="00281688">
        <w:rPr>
          <w:rFonts w:hint="eastAsia"/>
          <w:sz w:val="24"/>
          <w:szCs w:val="28"/>
        </w:rPr>
        <w:t>变量名</w:t>
      </w:r>
      <w:r w:rsidRPr="00281688">
        <w:rPr>
          <w:rFonts w:hint="eastAsia"/>
          <w:sz w:val="24"/>
          <w:szCs w:val="28"/>
        </w:rPr>
        <w:t xml:space="preserve"> = new </w:t>
      </w:r>
      <w:r w:rsidRPr="00281688">
        <w:rPr>
          <w:rFonts w:hint="eastAsia"/>
          <w:sz w:val="24"/>
          <w:szCs w:val="28"/>
        </w:rPr>
        <w:t>外部类对象</w:t>
      </w:r>
      <w:r w:rsidRPr="00281688">
        <w:rPr>
          <w:rFonts w:hint="eastAsia"/>
          <w:sz w:val="24"/>
          <w:szCs w:val="28"/>
        </w:rPr>
        <w:t>.</w:t>
      </w:r>
      <w:r w:rsidRPr="00281688">
        <w:rPr>
          <w:rFonts w:hint="eastAsia"/>
          <w:sz w:val="24"/>
          <w:szCs w:val="28"/>
        </w:rPr>
        <w:t>内部类对象</w:t>
      </w:r>
    </w:p>
    <w:p w:rsidR="00331E92" w:rsidRPr="00281688" w:rsidRDefault="00331E92" w:rsidP="00331E92">
      <w:pPr>
        <w:pStyle w:val="a7"/>
        <w:ind w:left="1152" w:firstLineChars="0" w:firstLine="0"/>
        <w:rPr>
          <w:sz w:val="24"/>
          <w:szCs w:val="28"/>
        </w:rPr>
      </w:pPr>
      <w:r w:rsidRPr="00281688">
        <w:rPr>
          <w:rFonts w:hint="eastAsia"/>
          <w:sz w:val="24"/>
          <w:szCs w:val="28"/>
        </w:rPr>
        <w:t>如：</w:t>
      </w:r>
      <w:proofErr w:type="spellStart"/>
      <w:r w:rsidRPr="00281688">
        <w:rPr>
          <w:rFonts w:hint="eastAsia"/>
          <w:sz w:val="24"/>
          <w:szCs w:val="28"/>
        </w:rPr>
        <w:t>Outer.Inner</w:t>
      </w:r>
      <w:proofErr w:type="spellEnd"/>
      <w:r w:rsidRPr="00281688">
        <w:rPr>
          <w:rFonts w:hint="eastAsia"/>
          <w:sz w:val="24"/>
          <w:szCs w:val="28"/>
        </w:rPr>
        <w:t xml:space="preserve"> in = new Outer().new Inner()</w:t>
      </w:r>
    </w:p>
    <w:p w:rsidR="004A244C" w:rsidRPr="00281688" w:rsidRDefault="004A244C" w:rsidP="0086448A">
      <w:pPr>
        <w:pStyle w:val="a7"/>
        <w:numPr>
          <w:ilvl w:val="0"/>
          <w:numId w:val="9"/>
        </w:numPr>
        <w:ind w:left="1140" w:firstLineChars="0" w:firstLine="0"/>
        <w:outlineLvl w:val="2"/>
        <w:rPr>
          <w:sz w:val="24"/>
          <w:szCs w:val="28"/>
        </w:rPr>
      </w:pPr>
      <w:r w:rsidRPr="00281688">
        <w:rPr>
          <w:rFonts w:hint="eastAsia"/>
          <w:b/>
          <w:sz w:val="24"/>
          <w:szCs w:val="28"/>
        </w:rPr>
        <w:t>匿名内部类</w:t>
      </w:r>
      <w:r w:rsidRPr="00281688">
        <w:rPr>
          <w:rFonts w:hint="eastAsia"/>
          <w:b/>
          <w:sz w:val="24"/>
          <w:szCs w:val="28"/>
        </w:rPr>
        <w:t xml:space="preserve"> </w:t>
      </w:r>
    </w:p>
    <w:p w:rsidR="004A244C" w:rsidRPr="00281688" w:rsidRDefault="004A244C" w:rsidP="004A244C">
      <w:pPr>
        <w:pStyle w:val="a7"/>
        <w:ind w:left="1152" w:firstLineChars="0" w:firstLine="0"/>
        <w:rPr>
          <w:sz w:val="24"/>
          <w:szCs w:val="28"/>
        </w:rPr>
      </w:pPr>
      <w:r w:rsidRPr="00281688">
        <w:rPr>
          <w:rFonts w:hint="eastAsia"/>
          <w:sz w:val="24"/>
          <w:szCs w:val="28"/>
        </w:rPr>
        <w:tab/>
      </w:r>
      <w:r w:rsidRPr="00281688">
        <w:rPr>
          <w:rFonts w:hint="eastAsia"/>
          <w:sz w:val="24"/>
          <w:szCs w:val="28"/>
        </w:rPr>
        <w:tab/>
        <w:t>(1)</w:t>
      </w:r>
      <w:r w:rsidRPr="00281688">
        <w:rPr>
          <w:rFonts w:hint="eastAsia"/>
          <w:sz w:val="24"/>
          <w:szCs w:val="28"/>
        </w:rPr>
        <w:t>前提：继承一个类或者实现一个接口</w:t>
      </w:r>
    </w:p>
    <w:p w:rsidR="004A244C" w:rsidRPr="00281688" w:rsidRDefault="004A244C" w:rsidP="004A244C">
      <w:pPr>
        <w:pStyle w:val="a7"/>
        <w:ind w:left="1152" w:firstLineChars="0" w:firstLine="0"/>
        <w:rPr>
          <w:sz w:val="24"/>
          <w:szCs w:val="28"/>
        </w:rPr>
      </w:pPr>
      <w:r w:rsidRPr="00281688">
        <w:rPr>
          <w:rFonts w:hint="eastAsia"/>
          <w:sz w:val="24"/>
          <w:szCs w:val="28"/>
        </w:rPr>
        <w:tab/>
      </w:r>
      <w:r w:rsidRPr="00281688">
        <w:rPr>
          <w:rFonts w:hint="eastAsia"/>
          <w:sz w:val="24"/>
          <w:szCs w:val="28"/>
        </w:rPr>
        <w:tab/>
        <w:t>(2)</w:t>
      </w:r>
      <w:r w:rsidRPr="00281688">
        <w:rPr>
          <w:rFonts w:hint="eastAsia"/>
          <w:sz w:val="24"/>
          <w:szCs w:val="28"/>
        </w:rPr>
        <w:t>格式：</w:t>
      </w:r>
    </w:p>
    <w:p w:rsidR="004A244C" w:rsidRPr="00281688" w:rsidRDefault="004A244C" w:rsidP="004A244C">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t xml:space="preserve">new </w:t>
      </w:r>
      <w:r w:rsidRPr="00281688">
        <w:rPr>
          <w:rFonts w:hint="eastAsia"/>
          <w:sz w:val="24"/>
          <w:szCs w:val="28"/>
        </w:rPr>
        <w:t>父类名或者接口名</w:t>
      </w:r>
      <w:r w:rsidRPr="00281688">
        <w:rPr>
          <w:rFonts w:hint="eastAsia"/>
          <w:sz w:val="24"/>
          <w:szCs w:val="28"/>
        </w:rPr>
        <w:t>()</w:t>
      </w:r>
    </w:p>
    <w:p w:rsidR="004A244C" w:rsidRPr="00281688" w:rsidRDefault="004A244C" w:rsidP="004A244C">
      <w:pPr>
        <w:pStyle w:val="a7"/>
        <w:ind w:left="1152" w:firstLineChars="0" w:firstLine="0"/>
        <w:rPr>
          <w:sz w:val="24"/>
          <w:szCs w:val="28"/>
        </w:rPr>
      </w:pPr>
      <w:r w:rsidRPr="00281688">
        <w:rPr>
          <w:sz w:val="24"/>
          <w:szCs w:val="28"/>
        </w:rPr>
        <w:tab/>
      </w:r>
      <w:r w:rsidRPr="00281688">
        <w:rPr>
          <w:sz w:val="24"/>
          <w:szCs w:val="28"/>
        </w:rPr>
        <w:tab/>
      </w:r>
      <w:r w:rsidRPr="00281688">
        <w:rPr>
          <w:sz w:val="24"/>
          <w:szCs w:val="28"/>
        </w:rPr>
        <w:tab/>
        <w:t>{</w:t>
      </w:r>
    </w:p>
    <w:p w:rsidR="004A244C" w:rsidRPr="00281688" w:rsidRDefault="004A244C" w:rsidP="004A244C">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重写父类方法或者实现接口中的方法。</w:t>
      </w:r>
    </w:p>
    <w:p w:rsidR="004A244C" w:rsidRPr="00281688" w:rsidRDefault="004A244C" w:rsidP="004A244C">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也可以自定义其他方法。</w:t>
      </w:r>
    </w:p>
    <w:p w:rsidR="004A244C" w:rsidRPr="00281688" w:rsidRDefault="004A244C" w:rsidP="004A244C">
      <w:pPr>
        <w:pStyle w:val="a7"/>
        <w:ind w:left="1152" w:firstLineChars="0" w:firstLine="0"/>
        <w:rPr>
          <w:sz w:val="24"/>
          <w:szCs w:val="28"/>
        </w:rPr>
      </w:pPr>
      <w:r w:rsidRPr="00281688">
        <w:rPr>
          <w:sz w:val="24"/>
          <w:szCs w:val="28"/>
        </w:rPr>
        <w:tab/>
      </w:r>
      <w:r w:rsidRPr="00281688">
        <w:rPr>
          <w:sz w:val="24"/>
          <w:szCs w:val="28"/>
        </w:rPr>
        <w:tab/>
      </w:r>
      <w:r w:rsidRPr="00281688">
        <w:rPr>
          <w:sz w:val="24"/>
          <w:szCs w:val="28"/>
        </w:rPr>
        <w:tab/>
        <w:t>};</w:t>
      </w:r>
    </w:p>
    <w:p w:rsidR="004A244C" w:rsidRPr="00281688" w:rsidRDefault="004A244C" w:rsidP="004A244C">
      <w:pPr>
        <w:pStyle w:val="a7"/>
        <w:ind w:left="1152" w:firstLineChars="0" w:firstLine="0"/>
        <w:rPr>
          <w:sz w:val="24"/>
          <w:szCs w:val="28"/>
        </w:rPr>
      </w:pPr>
      <w:r w:rsidRPr="00281688">
        <w:rPr>
          <w:rFonts w:hint="eastAsia"/>
          <w:sz w:val="24"/>
          <w:szCs w:val="28"/>
        </w:rPr>
        <w:tab/>
      </w:r>
      <w:r w:rsidRPr="00281688">
        <w:rPr>
          <w:rFonts w:hint="eastAsia"/>
          <w:sz w:val="24"/>
          <w:szCs w:val="28"/>
        </w:rPr>
        <w:tab/>
        <w:t>(3)</w:t>
      </w:r>
      <w:r w:rsidRPr="00281688">
        <w:rPr>
          <w:rFonts w:hint="eastAsia"/>
          <w:sz w:val="24"/>
          <w:szCs w:val="28"/>
        </w:rPr>
        <w:t>什么时候定义匿名内部类？</w:t>
      </w:r>
    </w:p>
    <w:p w:rsidR="004A244C" w:rsidRPr="00281688" w:rsidRDefault="004A244C" w:rsidP="004A244C">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匿名内部类只是为了简化书写，匿名内部类有局限，通常定义匿</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名内部类时，该类方法不超过</w:t>
      </w:r>
      <w:r w:rsidRPr="00281688">
        <w:rPr>
          <w:rFonts w:hint="eastAsia"/>
          <w:sz w:val="24"/>
          <w:szCs w:val="28"/>
        </w:rPr>
        <w:t>3</w:t>
      </w:r>
      <w:r w:rsidRPr="00281688">
        <w:rPr>
          <w:rFonts w:hint="eastAsia"/>
          <w:sz w:val="24"/>
          <w:szCs w:val="28"/>
        </w:rPr>
        <w:t>个</w:t>
      </w:r>
    </w:p>
    <w:p w:rsidR="004A244C" w:rsidRPr="00281688" w:rsidRDefault="004A244C" w:rsidP="004A244C">
      <w:pPr>
        <w:pStyle w:val="a7"/>
        <w:ind w:left="1152" w:firstLineChars="0" w:firstLine="0"/>
        <w:rPr>
          <w:sz w:val="24"/>
          <w:szCs w:val="28"/>
        </w:rPr>
      </w:pPr>
      <w:r w:rsidRPr="00281688">
        <w:rPr>
          <w:rFonts w:hint="eastAsia"/>
          <w:sz w:val="24"/>
          <w:szCs w:val="28"/>
        </w:rPr>
        <w:tab/>
      </w:r>
      <w:r w:rsidRPr="00281688">
        <w:rPr>
          <w:rFonts w:hint="eastAsia"/>
          <w:sz w:val="24"/>
          <w:szCs w:val="28"/>
        </w:rPr>
        <w:tab/>
        <w:t>(4)</w:t>
      </w:r>
      <w:r w:rsidRPr="00281688">
        <w:rPr>
          <w:rFonts w:hint="eastAsia"/>
          <w:sz w:val="24"/>
          <w:szCs w:val="28"/>
        </w:rPr>
        <w:t>匿名内部类的好处和弊端：</w:t>
      </w:r>
    </w:p>
    <w:p w:rsidR="004A244C" w:rsidRPr="00281688" w:rsidRDefault="004A244C" w:rsidP="004A244C">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好处：简化代码书写</w:t>
      </w:r>
    </w:p>
    <w:p w:rsidR="004A244C" w:rsidRPr="00281688" w:rsidRDefault="004A244C" w:rsidP="004A244C">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弊端：</w:t>
      </w:r>
    </w:p>
    <w:p w:rsidR="004A244C" w:rsidRPr="00281688" w:rsidRDefault="004A244C" w:rsidP="004A244C">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不能直接调用自己的特有方法</w:t>
      </w:r>
    </w:p>
    <w:p w:rsidR="004A244C" w:rsidRPr="00281688" w:rsidRDefault="004A244C" w:rsidP="004A244C">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不能执行强转换动作</w:t>
      </w:r>
    </w:p>
    <w:p w:rsidR="00672658" w:rsidRPr="00281688" w:rsidRDefault="004A244C" w:rsidP="00672658">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t xml:space="preserve">    </w:t>
      </w:r>
      <w:r w:rsidRPr="00281688">
        <w:rPr>
          <w:rFonts w:hint="eastAsia"/>
          <w:sz w:val="24"/>
          <w:szCs w:val="28"/>
        </w:rPr>
        <w:t>如果该类里面方法较多，不允许使用匿名内部类</w:t>
      </w:r>
    </w:p>
    <w:p w:rsidR="009B02AA" w:rsidRPr="00281688" w:rsidRDefault="009B02AA" w:rsidP="009B02AA">
      <w:pPr>
        <w:pStyle w:val="a7"/>
        <w:numPr>
          <w:ilvl w:val="0"/>
          <w:numId w:val="9"/>
        </w:numPr>
        <w:ind w:left="1140" w:firstLineChars="0" w:firstLine="0"/>
        <w:outlineLvl w:val="2"/>
        <w:rPr>
          <w:b/>
          <w:sz w:val="24"/>
          <w:szCs w:val="28"/>
        </w:rPr>
      </w:pPr>
      <w:bookmarkStart w:id="13" w:name="_Toc462308954"/>
      <w:r w:rsidRPr="00281688">
        <w:rPr>
          <w:b/>
          <w:sz w:val="24"/>
          <w:szCs w:val="28"/>
        </w:rPr>
        <w:t>String</w:t>
      </w:r>
      <w:r w:rsidRPr="00281688">
        <w:rPr>
          <w:b/>
          <w:sz w:val="24"/>
          <w:szCs w:val="28"/>
        </w:rPr>
        <w:t>是最基本的数据类型吗</w:t>
      </w:r>
      <w:r w:rsidRPr="00281688">
        <w:rPr>
          <w:b/>
          <w:sz w:val="24"/>
          <w:szCs w:val="28"/>
        </w:rPr>
        <w:t>?</w:t>
      </w:r>
      <w:bookmarkEnd w:id="13"/>
    </w:p>
    <w:p w:rsidR="009B02AA" w:rsidRPr="00281688" w:rsidRDefault="009B02AA" w:rsidP="009B02AA">
      <w:pPr>
        <w:pStyle w:val="a7"/>
        <w:ind w:left="1260" w:firstLineChars="0" w:firstLine="0"/>
        <w:rPr>
          <w:sz w:val="24"/>
          <w:szCs w:val="28"/>
        </w:rPr>
      </w:pPr>
      <w:r w:rsidRPr="00281688">
        <w:rPr>
          <w:sz w:val="24"/>
          <w:szCs w:val="28"/>
        </w:rPr>
        <w:t>基本数据类型包括</w:t>
      </w:r>
      <w:r w:rsidRPr="00281688">
        <w:rPr>
          <w:sz w:val="24"/>
          <w:szCs w:val="28"/>
        </w:rPr>
        <w:t>byte</w:t>
      </w:r>
      <w:r w:rsidRPr="00281688">
        <w:rPr>
          <w:sz w:val="24"/>
          <w:szCs w:val="28"/>
        </w:rPr>
        <w:t>、</w:t>
      </w:r>
      <w:r w:rsidRPr="00281688">
        <w:rPr>
          <w:sz w:val="24"/>
          <w:szCs w:val="28"/>
        </w:rPr>
        <w:t>int</w:t>
      </w:r>
      <w:r w:rsidRPr="00281688">
        <w:rPr>
          <w:sz w:val="24"/>
          <w:szCs w:val="28"/>
        </w:rPr>
        <w:t>、</w:t>
      </w:r>
      <w:r w:rsidRPr="00281688">
        <w:rPr>
          <w:sz w:val="24"/>
          <w:szCs w:val="28"/>
        </w:rPr>
        <w:t>char</w:t>
      </w:r>
      <w:r w:rsidRPr="00281688">
        <w:rPr>
          <w:sz w:val="24"/>
          <w:szCs w:val="28"/>
        </w:rPr>
        <w:t>、</w:t>
      </w:r>
      <w:r w:rsidRPr="00281688">
        <w:rPr>
          <w:sz w:val="24"/>
          <w:szCs w:val="28"/>
        </w:rPr>
        <w:t>long</w:t>
      </w:r>
      <w:r w:rsidRPr="00281688">
        <w:rPr>
          <w:sz w:val="24"/>
          <w:szCs w:val="28"/>
        </w:rPr>
        <w:t>、</w:t>
      </w:r>
      <w:r w:rsidRPr="00281688">
        <w:rPr>
          <w:sz w:val="24"/>
          <w:szCs w:val="28"/>
        </w:rPr>
        <w:t>float</w:t>
      </w:r>
      <w:r w:rsidRPr="00281688">
        <w:rPr>
          <w:sz w:val="24"/>
          <w:szCs w:val="28"/>
        </w:rPr>
        <w:t>、</w:t>
      </w:r>
      <w:r w:rsidRPr="00281688">
        <w:rPr>
          <w:sz w:val="24"/>
          <w:szCs w:val="28"/>
        </w:rPr>
        <w:t>double</w:t>
      </w:r>
      <w:r w:rsidRPr="00281688">
        <w:rPr>
          <w:sz w:val="24"/>
          <w:szCs w:val="28"/>
        </w:rPr>
        <w:t>、</w:t>
      </w:r>
      <w:proofErr w:type="spellStart"/>
      <w:r w:rsidRPr="00281688">
        <w:rPr>
          <w:sz w:val="24"/>
          <w:szCs w:val="28"/>
        </w:rPr>
        <w:t>boolean</w:t>
      </w:r>
      <w:proofErr w:type="spellEnd"/>
      <w:r w:rsidRPr="00281688">
        <w:rPr>
          <w:sz w:val="24"/>
          <w:szCs w:val="28"/>
        </w:rPr>
        <w:t>和</w:t>
      </w:r>
      <w:r w:rsidRPr="00281688">
        <w:rPr>
          <w:sz w:val="24"/>
          <w:szCs w:val="28"/>
        </w:rPr>
        <w:t>short</w:t>
      </w:r>
      <w:r w:rsidRPr="00281688">
        <w:rPr>
          <w:sz w:val="24"/>
          <w:szCs w:val="28"/>
        </w:rPr>
        <w:t>。</w:t>
      </w:r>
    </w:p>
    <w:p w:rsidR="009B02AA" w:rsidRPr="00281688" w:rsidRDefault="009B02AA" w:rsidP="009B02AA">
      <w:pPr>
        <w:pStyle w:val="a7"/>
        <w:ind w:left="1260" w:firstLineChars="0" w:firstLine="0"/>
        <w:rPr>
          <w:sz w:val="24"/>
          <w:szCs w:val="28"/>
        </w:rPr>
      </w:pPr>
      <w:r w:rsidRPr="00281688">
        <w:rPr>
          <w:rFonts w:hint="eastAsia"/>
          <w:sz w:val="24"/>
          <w:szCs w:val="28"/>
        </w:rPr>
        <w:t>String</w:t>
      </w:r>
      <w:r w:rsidRPr="00281688">
        <w:rPr>
          <w:rFonts w:hint="eastAsia"/>
          <w:sz w:val="24"/>
          <w:szCs w:val="28"/>
        </w:rPr>
        <w:t>是引用数据类型。</w:t>
      </w:r>
    </w:p>
    <w:p w:rsidR="009B02AA" w:rsidRPr="00281688" w:rsidRDefault="009B02AA" w:rsidP="009B02AA">
      <w:pPr>
        <w:pStyle w:val="a7"/>
        <w:ind w:left="1260" w:firstLineChars="0" w:firstLine="0"/>
        <w:rPr>
          <w:sz w:val="24"/>
          <w:szCs w:val="28"/>
        </w:rPr>
      </w:pPr>
      <w:proofErr w:type="spellStart"/>
      <w:r w:rsidRPr="00281688">
        <w:rPr>
          <w:sz w:val="24"/>
          <w:szCs w:val="28"/>
        </w:rPr>
        <w:t>java.lang.String</w:t>
      </w:r>
      <w:proofErr w:type="spellEnd"/>
      <w:r w:rsidRPr="00281688">
        <w:rPr>
          <w:sz w:val="24"/>
          <w:szCs w:val="28"/>
        </w:rPr>
        <w:t>类是</w:t>
      </w:r>
      <w:r w:rsidRPr="00281688">
        <w:rPr>
          <w:sz w:val="24"/>
          <w:szCs w:val="28"/>
        </w:rPr>
        <w:t>final</w:t>
      </w:r>
      <w:r w:rsidRPr="00281688">
        <w:rPr>
          <w:sz w:val="24"/>
          <w:szCs w:val="28"/>
        </w:rPr>
        <w:t>类型的，因此不可以继承这个类、不能修改这个类。为了提高效率节省空间，我们应该用</w:t>
      </w:r>
      <w:proofErr w:type="spellStart"/>
      <w:r w:rsidRPr="00281688">
        <w:rPr>
          <w:sz w:val="24"/>
          <w:szCs w:val="28"/>
        </w:rPr>
        <w:lastRenderedPageBreak/>
        <w:t>StringBuffer</w:t>
      </w:r>
      <w:proofErr w:type="spellEnd"/>
      <w:r w:rsidRPr="00281688">
        <w:rPr>
          <w:rFonts w:hint="eastAsia"/>
          <w:sz w:val="24"/>
          <w:szCs w:val="28"/>
        </w:rPr>
        <w:t>/StringBuilder</w:t>
      </w:r>
      <w:r w:rsidRPr="00281688">
        <w:rPr>
          <w:sz w:val="24"/>
          <w:szCs w:val="28"/>
        </w:rPr>
        <w:t>类</w:t>
      </w:r>
    </w:p>
    <w:p w:rsidR="00171A8B" w:rsidRPr="00281688" w:rsidRDefault="00171A8B" w:rsidP="0086448A">
      <w:pPr>
        <w:pStyle w:val="a7"/>
        <w:numPr>
          <w:ilvl w:val="0"/>
          <w:numId w:val="9"/>
        </w:numPr>
        <w:ind w:left="1140" w:firstLineChars="0" w:firstLine="0"/>
        <w:outlineLvl w:val="2"/>
        <w:rPr>
          <w:sz w:val="24"/>
          <w:szCs w:val="28"/>
        </w:rPr>
      </w:pPr>
      <w:r w:rsidRPr="00281688">
        <w:rPr>
          <w:rFonts w:hint="eastAsia"/>
          <w:b/>
          <w:color w:val="FF0000"/>
          <w:sz w:val="24"/>
          <w:szCs w:val="28"/>
        </w:rPr>
        <w:t>String</w:t>
      </w:r>
      <w:r w:rsidRPr="00281688">
        <w:rPr>
          <w:rFonts w:hint="eastAsia"/>
          <w:b/>
          <w:color w:val="FF0000"/>
          <w:sz w:val="24"/>
          <w:szCs w:val="28"/>
        </w:rPr>
        <w:t>类方法（不可改变）</w:t>
      </w:r>
    </w:p>
    <w:p w:rsidR="00171A8B" w:rsidRPr="00281688" w:rsidRDefault="00171A8B" w:rsidP="00171A8B">
      <w:pPr>
        <w:pStyle w:val="a7"/>
        <w:ind w:left="1260" w:firstLineChars="0" w:firstLine="0"/>
        <w:rPr>
          <w:sz w:val="24"/>
          <w:szCs w:val="28"/>
        </w:rPr>
      </w:pPr>
      <w:r w:rsidRPr="00281688">
        <w:rPr>
          <w:rFonts w:hint="eastAsia"/>
          <w:sz w:val="24"/>
          <w:szCs w:val="28"/>
        </w:rPr>
        <w:t xml:space="preserve">Java </w:t>
      </w:r>
      <w:r w:rsidRPr="00281688">
        <w:rPr>
          <w:rFonts w:hint="eastAsia"/>
          <w:sz w:val="24"/>
          <w:szCs w:val="28"/>
        </w:rPr>
        <w:t>中的</w:t>
      </w:r>
      <w:r w:rsidRPr="00281688">
        <w:rPr>
          <w:rFonts w:hint="eastAsia"/>
          <w:sz w:val="24"/>
          <w:szCs w:val="28"/>
        </w:rPr>
        <w:t xml:space="preserve"> String </w:t>
      </w:r>
      <w:r w:rsidRPr="00281688">
        <w:rPr>
          <w:rFonts w:hint="eastAsia"/>
          <w:sz w:val="24"/>
          <w:szCs w:val="28"/>
        </w:rPr>
        <w:t>不可变是因为</w:t>
      </w:r>
      <w:r w:rsidRPr="00281688">
        <w:rPr>
          <w:rFonts w:hint="eastAsia"/>
          <w:sz w:val="24"/>
          <w:szCs w:val="28"/>
        </w:rPr>
        <w:t xml:space="preserve"> Java </w:t>
      </w:r>
      <w:r w:rsidRPr="00281688">
        <w:rPr>
          <w:rFonts w:hint="eastAsia"/>
          <w:sz w:val="24"/>
          <w:szCs w:val="28"/>
        </w:rPr>
        <w:t>的设计者认为字符串使用非常频繁，将字符串设置为不可变可以允许多个客户端之间共享相同的字符串。</w:t>
      </w:r>
    </w:p>
    <w:p w:rsidR="00171A8B" w:rsidRPr="00281688" w:rsidRDefault="00171A8B" w:rsidP="00171A8B">
      <w:pPr>
        <w:pStyle w:val="a7"/>
        <w:ind w:left="1260" w:firstLineChars="0" w:firstLine="0"/>
        <w:rPr>
          <w:sz w:val="24"/>
          <w:szCs w:val="28"/>
          <w:lang w:val="en-GB"/>
        </w:rPr>
      </w:pPr>
      <w:r w:rsidRPr="00281688">
        <w:rPr>
          <w:rFonts w:hint="eastAsia"/>
          <w:sz w:val="24"/>
          <w:szCs w:val="28"/>
        </w:rPr>
        <w:t>java</w:t>
      </w:r>
      <w:r w:rsidRPr="00281688">
        <w:rPr>
          <w:rFonts w:hint="eastAsia"/>
          <w:sz w:val="24"/>
          <w:szCs w:val="28"/>
        </w:rPr>
        <w:t>中字符串的处理专门有</w:t>
      </w:r>
      <w:r w:rsidRPr="00281688">
        <w:rPr>
          <w:rFonts w:hint="eastAsia"/>
          <w:sz w:val="24"/>
          <w:szCs w:val="28"/>
        </w:rPr>
        <w:t>String</w:t>
      </w:r>
      <w:r w:rsidRPr="00281688">
        <w:rPr>
          <w:rFonts w:hint="eastAsia"/>
          <w:sz w:val="24"/>
          <w:szCs w:val="28"/>
        </w:rPr>
        <w:t>类提供的很多</w:t>
      </w:r>
      <w:r w:rsidRPr="00281688">
        <w:rPr>
          <w:rFonts w:hint="eastAsia"/>
          <w:sz w:val="24"/>
          <w:szCs w:val="28"/>
        </w:rPr>
        <w:t>API</w:t>
      </w:r>
      <w:r w:rsidRPr="00281688">
        <w:rPr>
          <w:rFonts w:hint="eastAsia"/>
          <w:sz w:val="24"/>
          <w:szCs w:val="28"/>
        </w:rPr>
        <w:t>可以很方便的对字符串进行各种操作，如截取、查询、转换成其它类型。特别是在结合正则表达式可以灵活的对字符串进行筛选。</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获取方法</w:t>
      </w:r>
    </w:p>
    <w:p w:rsidR="00171A8B" w:rsidRPr="00281688" w:rsidRDefault="00171A8B" w:rsidP="00171A8B">
      <w:pPr>
        <w:rPr>
          <w:sz w:val="24"/>
          <w:szCs w:val="28"/>
        </w:rPr>
      </w:pPr>
      <w:r w:rsidRPr="00281688">
        <w:rPr>
          <w:rFonts w:hint="eastAsia"/>
          <w:sz w:val="24"/>
          <w:szCs w:val="28"/>
        </w:rPr>
        <w:t xml:space="preserve"> </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color w:val="FF0000"/>
          <w:sz w:val="24"/>
          <w:szCs w:val="28"/>
        </w:rPr>
        <w:t xml:space="preserve">int length()  </w:t>
      </w:r>
      <w:r w:rsidRPr="00281688">
        <w:rPr>
          <w:rFonts w:hint="eastAsia"/>
          <w:color w:val="FF0000"/>
          <w:sz w:val="24"/>
          <w:szCs w:val="28"/>
        </w:rPr>
        <w:t>获取字符串的长度</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t xml:space="preserve">char </w:t>
      </w:r>
      <w:proofErr w:type="spellStart"/>
      <w:r w:rsidRPr="00281688">
        <w:rPr>
          <w:rFonts w:hint="eastAsia"/>
          <w:sz w:val="24"/>
          <w:szCs w:val="28"/>
        </w:rPr>
        <w:t>charAt</w:t>
      </w:r>
      <w:proofErr w:type="spellEnd"/>
      <w:r w:rsidRPr="00281688">
        <w:rPr>
          <w:rFonts w:hint="eastAsia"/>
          <w:sz w:val="24"/>
          <w:szCs w:val="28"/>
        </w:rPr>
        <w:t xml:space="preserve">(int index) </w:t>
      </w:r>
      <w:r w:rsidRPr="00281688">
        <w:rPr>
          <w:rFonts w:hint="eastAsia"/>
          <w:sz w:val="24"/>
          <w:szCs w:val="28"/>
        </w:rPr>
        <w:t>获取特定位置的字符</w:t>
      </w:r>
      <w:r w:rsidRPr="00281688">
        <w:rPr>
          <w:rFonts w:hint="eastAsia"/>
          <w:sz w:val="24"/>
          <w:szCs w:val="28"/>
        </w:rPr>
        <w:t xml:space="preserve"> (</w:t>
      </w:r>
      <w:r w:rsidRPr="00281688">
        <w:rPr>
          <w:rFonts w:hint="eastAsia"/>
          <w:sz w:val="24"/>
          <w:szCs w:val="28"/>
        </w:rPr>
        <w:t>角标越界</w:t>
      </w:r>
      <w:r w:rsidRPr="00281688">
        <w:rPr>
          <w:rFonts w:hint="eastAsia"/>
          <w:sz w:val="24"/>
          <w:szCs w:val="28"/>
        </w:rPr>
        <w:t>)</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color w:val="FF0000"/>
          <w:sz w:val="24"/>
          <w:szCs w:val="28"/>
        </w:rPr>
        <w:t xml:space="preserve">int </w:t>
      </w:r>
      <w:proofErr w:type="spellStart"/>
      <w:r w:rsidRPr="00281688">
        <w:rPr>
          <w:rFonts w:hint="eastAsia"/>
          <w:color w:val="FF0000"/>
          <w:sz w:val="24"/>
          <w:szCs w:val="28"/>
        </w:rPr>
        <w:t>indexOf</w:t>
      </w:r>
      <w:proofErr w:type="spellEnd"/>
      <w:r w:rsidRPr="00281688">
        <w:rPr>
          <w:rFonts w:hint="eastAsia"/>
          <w:color w:val="FF0000"/>
          <w:sz w:val="24"/>
          <w:szCs w:val="28"/>
        </w:rPr>
        <w:t xml:space="preserve">(String str) </w:t>
      </w:r>
      <w:r w:rsidRPr="00281688">
        <w:rPr>
          <w:rFonts w:hint="eastAsia"/>
          <w:color w:val="FF0000"/>
          <w:sz w:val="24"/>
          <w:szCs w:val="28"/>
        </w:rPr>
        <w:t>获取特定字符的位置</w:t>
      </w:r>
      <w:r w:rsidRPr="00281688">
        <w:rPr>
          <w:rFonts w:hint="eastAsia"/>
          <w:color w:val="FF0000"/>
          <w:sz w:val="24"/>
          <w:szCs w:val="28"/>
        </w:rPr>
        <w:t>(overload)</w:t>
      </w:r>
    </w:p>
    <w:p w:rsidR="00171A8B" w:rsidRPr="00281688" w:rsidRDefault="00171A8B" w:rsidP="00171A8B">
      <w:pPr>
        <w:pStyle w:val="a7"/>
        <w:ind w:left="1152" w:firstLineChars="0" w:firstLine="0"/>
        <w:rPr>
          <w:sz w:val="24"/>
          <w:szCs w:val="28"/>
        </w:rPr>
      </w:pPr>
      <w:r w:rsidRPr="00281688">
        <w:rPr>
          <w:rFonts w:hint="eastAsia"/>
          <w:sz w:val="24"/>
          <w:szCs w:val="28"/>
        </w:rPr>
        <w:t xml:space="preserve"> int </w:t>
      </w:r>
      <w:proofErr w:type="spellStart"/>
      <w:r w:rsidRPr="00281688">
        <w:rPr>
          <w:rFonts w:hint="eastAsia"/>
          <w:sz w:val="24"/>
          <w:szCs w:val="28"/>
        </w:rPr>
        <w:t>lastIndexOf</w:t>
      </w:r>
      <w:proofErr w:type="spellEnd"/>
      <w:r w:rsidRPr="00281688">
        <w:rPr>
          <w:rFonts w:hint="eastAsia"/>
          <w:sz w:val="24"/>
          <w:szCs w:val="28"/>
        </w:rPr>
        <w:t xml:space="preserve">(int </w:t>
      </w:r>
      <w:proofErr w:type="spellStart"/>
      <w:r w:rsidRPr="00281688">
        <w:rPr>
          <w:rFonts w:hint="eastAsia"/>
          <w:sz w:val="24"/>
          <w:szCs w:val="28"/>
        </w:rPr>
        <w:t>ch</w:t>
      </w:r>
      <w:proofErr w:type="spellEnd"/>
      <w:r w:rsidRPr="00281688">
        <w:rPr>
          <w:rFonts w:hint="eastAsia"/>
          <w:sz w:val="24"/>
          <w:szCs w:val="28"/>
        </w:rPr>
        <w:t xml:space="preserve">) </w:t>
      </w:r>
      <w:r w:rsidRPr="00281688">
        <w:rPr>
          <w:rFonts w:hint="eastAsia"/>
          <w:sz w:val="24"/>
          <w:szCs w:val="28"/>
        </w:rPr>
        <w:t>获取最后一个字符的位置</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判断方法</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color w:val="FF0000"/>
          <w:sz w:val="24"/>
          <w:szCs w:val="28"/>
        </w:rPr>
        <w:tab/>
      </w:r>
      <w:proofErr w:type="spellStart"/>
      <w:r w:rsidRPr="00281688">
        <w:rPr>
          <w:rFonts w:hint="eastAsia"/>
          <w:color w:val="FF0000"/>
          <w:sz w:val="24"/>
          <w:szCs w:val="28"/>
        </w:rPr>
        <w:t>b</w:t>
      </w:r>
      <w:r w:rsidRPr="00281688">
        <w:rPr>
          <w:color w:val="FF0000"/>
          <w:sz w:val="24"/>
          <w:szCs w:val="28"/>
        </w:rPr>
        <w:t>oolean</w:t>
      </w:r>
      <w:proofErr w:type="spellEnd"/>
      <w:r w:rsidRPr="00281688">
        <w:rPr>
          <w:rFonts w:hint="eastAsia"/>
          <w:color w:val="FF0000"/>
          <w:sz w:val="24"/>
          <w:szCs w:val="28"/>
        </w:rPr>
        <w:t xml:space="preserve"> </w:t>
      </w:r>
      <w:proofErr w:type="spellStart"/>
      <w:r w:rsidRPr="00281688">
        <w:rPr>
          <w:rFonts w:hint="eastAsia"/>
          <w:color w:val="FF0000"/>
          <w:sz w:val="24"/>
          <w:szCs w:val="28"/>
        </w:rPr>
        <w:t>endsWith</w:t>
      </w:r>
      <w:proofErr w:type="spellEnd"/>
      <w:r w:rsidRPr="00281688">
        <w:rPr>
          <w:rFonts w:hint="eastAsia"/>
          <w:color w:val="FF0000"/>
          <w:sz w:val="24"/>
          <w:szCs w:val="28"/>
        </w:rPr>
        <w:t xml:space="preserve">(String str) </w:t>
      </w:r>
      <w:r w:rsidRPr="00281688">
        <w:rPr>
          <w:rFonts w:hint="eastAsia"/>
          <w:color w:val="FF0000"/>
          <w:sz w:val="24"/>
          <w:szCs w:val="28"/>
        </w:rPr>
        <w:t>是否以指定字符结束</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proofErr w:type="spellStart"/>
      <w:r w:rsidRPr="00281688">
        <w:rPr>
          <w:rFonts w:hint="eastAsia"/>
          <w:sz w:val="24"/>
          <w:szCs w:val="28"/>
        </w:rPr>
        <w:t>b</w:t>
      </w:r>
      <w:r w:rsidRPr="00281688">
        <w:rPr>
          <w:sz w:val="24"/>
          <w:szCs w:val="28"/>
        </w:rPr>
        <w:t>oolean</w:t>
      </w:r>
      <w:proofErr w:type="spellEnd"/>
      <w:r w:rsidRPr="00281688">
        <w:rPr>
          <w:rFonts w:hint="eastAsia"/>
          <w:sz w:val="24"/>
          <w:szCs w:val="28"/>
        </w:rPr>
        <w:t xml:space="preserve"> </w:t>
      </w:r>
      <w:proofErr w:type="spellStart"/>
      <w:r w:rsidRPr="00281688">
        <w:rPr>
          <w:rFonts w:hint="eastAsia"/>
          <w:sz w:val="24"/>
          <w:szCs w:val="28"/>
        </w:rPr>
        <w:t>isEmpty</w:t>
      </w:r>
      <w:proofErr w:type="spellEnd"/>
      <w:r w:rsidRPr="00281688">
        <w:rPr>
          <w:rFonts w:hint="eastAsia"/>
          <w:sz w:val="24"/>
          <w:szCs w:val="28"/>
        </w:rPr>
        <w:t>()</w:t>
      </w:r>
      <w:r w:rsidRPr="00281688">
        <w:rPr>
          <w:rFonts w:hint="eastAsia"/>
          <w:sz w:val="24"/>
          <w:szCs w:val="28"/>
        </w:rPr>
        <w:t>是否长度为</w:t>
      </w:r>
      <w:r w:rsidRPr="00281688">
        <w:rPr>
          <w:rFonts w:hint="eastAsia"/>
          <w:sz w:val="24"/>
          <w:szCs w:val="28"/>
        </w:rPr>
        <w:t xml:space="preserve">0 </w:t>
      </w:r>
      <w:r w:rsidRPr="00281688">
        <w:rPr>
          <w:rFonts w:hint="eastAsia"/>
          <w:sz w:val="24"/>
          <w:szCs w:val="28"/>
        </w:rPr>
        <w:t>如：“”</w:t>
      </w:r>
      <w:r w:rsidRPr="00281688">
        <w:rPr>
          <w:rFonts w:hint="eastAsia"/>
          <w:sz w:val="24"/>
          <w:szCs w:val="28"/>
        </w:rPr>
        <w:t xml:space="preserve"> null V1.6</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proofErr w:type="spellStart"/>
      <w:r w:rsidRPr="00281688">
        <w:rPr>
          <w:rFonts w:hint="eastAsia"/>
          <w:sz w:val="24"/>
          <w:szCs w:val="28"/>
        </w:rPr>
        <w:t>b</w:t>
      </w:r>
      <w:r w:rsidRPr="00281688">
        <w:rPr>
          <w:sz w:val="24"/>
          <w:szCs w:val="28"/>
        </w:rPr>
        <w:t>oolean</w:t>
      </w:r>
      <w:proofErr w:type="spellEnd"/>
      <w:r w:rsidRPr="00281688">
        <w:rPr>
          <w:rFonts w:hint="eastAsia"/>
          <w:sz w:val="24"/>
          <w:szCs w:val="28"/>
        </w:rPr>
        <w:t xml:space="preserve"> contains(</w:t>
      </w:r>
      <w:proofErr w:type="spellStart"/>
      <w:r w:rsidRPr="00281688">
        <w:rPr>
          <w:rFonts w:hint="eastAsia"/>
          <w:sz w:val="24"/>
          <w:szCs w:val="28"/>
        </w:rPr>
        <w:t>CharSequences</w:t>
      </w:r>
      <w:proofErr w:type="spellEnd"/>
      <w:r w:rsidRPr="00281688">
        <w:rPr>
          <w:rFonts w:hint="eastAsia"/>
          <w:sz w:val="24"/>
          <w:szCs w:val="28"/>
        </w:rPr>
        <w:t xml:space="preserve">) </w:t>
      </w:r>
      <w:r w:rsidRPr="00281688">
        <w:rPr>
          <w:rFonts w:hint="eastAsia"/>
          <w:sz w:val="24"/>
          <w:szCs w:val="28"/>
        </w:rPr>
        <w:t>是否包含指定序列</w:t>
      </w:r>
      <w:r w:rsidRPr="00281688">
        <w:rPr>
          <w:rFonts w:hint="eastAsia"/>
          <w:sz w:val="24"/>
          <w:szCs w:val="28"/>
        </w:rPr>
        <w:t xml:space="preserve"> </w:t>
      </w:r>
      <w:r w:rsidRPr="00281688">
        <w:rPr>
          <w:rFonts w:hint="eastAsia"/>
          <w:sz w:val="24"/>
          <w:szCs w:val="28"/>
        </w:rPr>
        <w:t>应用：搜索</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proofErr w:type="spellStart"/>
      <w:r w:rsidRPr="00281688">
        <w:rPr>
          <w:rFonts w:hint="eastAsia"/>
          <w:sz w:val="24"/>
          <w:szCs w:val="28"/>
        </w:rPr>
        <w:t>b</w:t>
      </w:r>
      <w:r w:rsidRPr="00281688">
        <w:rPr>
          <w:sz w:val="24"/>
          <w:szCs w:val="28"/>
        </w:rPr>
        <w:t>oolean</w:t>
      </w:r>
      <w:proofErr w:type="spellEnd"/>
      <w:r w:rsidRPr="00281688">
        <w:rPr>
          <w:rFonts w:hint="eastAsia"/>
          <w:sz w:val="24"/>
          <w:szCs w:val="28"/>
        </w:rPr>
        <w:t xml:space="preserve"> equals(Object </w:t>
      </w:r>
      <w:proofErr w:type="spellStart"/>
      <w:r w:rsidRPr="00281688">
        <w:rPr>
          <w:rFonts w:hint="eastAsia"/>
          <w:sz w:val="24"/>
          <w:szCs w:val="28"/>
        </w:rPr>
        <w:t>anObject</w:t>
      </w:r>
      <w:proofErr w:type="spellEnd"/>
      <w:r w:rsidRPr="00281688">
        <w:rPr>
          <w:rFonts w:hint="eastAsia"/>
          <w:sz w:val="24"/>
          <w:szCs w:val="28"/>
        </w:rPr>
        <w:t xml:space="preserve">) </w:t>
      </w:r>
      <w:r w:rsidRPr="00281688">
        <w:rPr>
          <w:rFonts w:hint="eastAsia"/>
          <w:sz w:val="24"/>
          <w:szCs w:val="28"/>
        </w:rPr>
        <w:t>是否相等</w:t>
      </w:r>
    </w:p>
    <w:p w:rsidR="00171A8B" w:rsidRPr="00281688" w:rsidRDefault="00171A8B" w:rsidP="00171A8B">
      <w:pPr>
        <w:pStyle w:val="a7"/>
        <w:ind w:left="1152" w:firstLineChars="0" w:firstLine="0"/>
        <w:rPr>
          <w:sz w:val="24"/>
          <w:szCs w:val="28"/>
        </w:rPr>
      </w:pPr>
      <w:r w:rsidRPr="00281688">
        <w:rPr>
          <w:rFonts w:hint="eastAsia"/>
          <w:sz w:val="24"/>
          <w:szCs w:val="28"/>
        </w:rPr>
        <w:t xml:space="preserve"> </w:t>
      </w:r>
      <w:proofErr w:type="spellStart"/>
      <w:r w:rsidRPr="00281688">
        <w:rPr>
          <w:rFonts w:hint="eastAsia"/>
          <w:sz w:val="24"/>
          <w:szCs w:val="28"/>
        </w:rPr>
        <w:t>b</w:t>
      </w:r>
      <w:r w:rsidRPr="00281688">
        <w:rPr>
          <w:sz w:val="24"/>
          <w:szCs w:val="28"/>
        </w:rPr>
        <w:t>oolean</w:t>
      </w:r>
      <w:proofErr w:type="spellEnd"/>
      <w:r w:rsidRPr="00281688">
        <w:rPr>
          <w:rFonts w:hint="eastAsia"/>
          <w:sz w:val="24"/>
          <w:szCs w:val="28"/>
        </w:rPr>
        <w:t xml:space="preserve"> </w:t>
      </w:r>
      <w:proofErr w:type="spellStart"/>
      <w:r w:rsidRPr="00281688">
        <w:rPr>
          <w:rFonts w:hint="eastAsia"/>
          <w:sz w:val="24"/>
          <w:szCs w:val="28"/>
        </w:rPr>
        <w:t>equalsIgnoreCase</w:t>
      </w:r>
      <w:proofErr w:type="spellEnd"/>
      <w:r w:rsidRPr="00281688">
        <w:rPr>
          <w:rFonts w:hint="eastAsia"/>
          <w:sz w:val="24"/>
          <w:szCs w:val="28"/>
        </w:rPr>
        <w:t xml:space="preserve">(String </w:t>
      </w:r>
      <w:proofErr w:type="spellStart"/>
      <w:r w:rsidRPr="00281688">
        <w:rPr>
          <w:rFonts w:hint="eastAsia"/>
          <w:sz w:val="24"/>
          <w:szCs w:val="28"/>
        </w:rPr>
        <w:t>anotherString</w:t>
      </w:r>
      <w:proofErr w:type="spellEnd"/>
      <w:r w:rsidRPr="00281688">
        <w:rPr>
          <w:rFonts w:hint="eastAsia"/>
          <w:sz w:val="24"/>
          <w:szCs w:val="28"/>
        </w:rPr>
        <w:t xml:space="preserve">) </w:t>
      </w:r>
      <w:r w:rsidRPr="00281688">
        <w:rPr>
          <w:rFonts w:hint="eastAsia"/>
          <w:sz w:val="24"/>
          <w:szCs w:val="28"/>
        </w:rPr>
        <w:t>忽略大小写是否相等</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转换方法</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t xml:space="preserve">String(char[] value) </w:t>
      </w:r>
      <w:r w:rsidRPr="00281688">
        <w:rPr>
          <w:rFonts w:hint="eastAsia"/>
          <w:sz w:val="24"/>
          <w:szCs w:val="28"/>
        </w:rPr>
        <w:t>将字符数组转换为字符串</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t>String(char[]</w:t>
      </w:r>
      <w:r w:rsidRPr="00281688">
        <w:rPr>
          <w:rFonts w:hint="eastAsia"/>
          <w:sz w:val="24"/>
          <w:szCs w:val="28"/>
        </w:rPr>
        <w:t xml:space="preserve"> </w:t>
      </w:r>
      <w:r w:rsidRPr="00281688">
        <w:rPr>
          <w:sz w:val="24"/>
          <w:szCs w:val="28"/>
        </w:rPr>
        <w:t>value,</w:t>
      </w:r>
      <w:r w:rsidRPr="00281688">
        <w:rPr>
          <w:rFonts w:hint="eastAsia"/>
          <w:sz w:val="24"/>
          <w:szCs w:val="28"/>
        </w:rPr>
        <w:t xml:space="preserve"> </w:t>
      </w:r>
      <w:r w:rsidRPr="00281688">
        <w:rPr>
          <w:sz w:val="24"/>
          <w:szCs w:val="28"/>
        </w:rPr>
        <w:t>int</w:t>
      </w:r>
      <w:r w:rsidRPr="00281688">
        <w:rPr>
          <w:rFonts w:hint="eastAsia"/>
          <w:sz w:val="24"/>
          <w:szCs w:val="28"/>
        </w:rPr>
        <w:t xml:space="preserve"> </w:t>
      </w:r>
      <w:r w:rsidRPr="00281688">
        <w:rPr>
          <w:sz w:val="24"/>
          <w:szCs w:val="28"/>
        </w:rPr>
        <w:t>offset,</w:t>
      </w:r>
      <w:r w:rsidRPr="00281688">
        <w:rPr>
          <w:rFonts w:hint="eastAsia"/>
          <w:sz w:val="24"/>
          <w:szCs w:val="28"/>
        </w:rPr>
        <w:t xml:space="preserve"> </w:t>
      </w:r>
      <w:r w:rsidRPr="00281688">
        <w:rPr>
          <w:sz w:val="24"/>
          <w:szCs w:val="28"/>
        </w:rPr>
        <w:t>int</w:t>
      </w:r>
      <w:r w:rsidRPr="00281688">
        <w:rPr>
          <w:rFonts w:hint="eastAsia"/>
          <w:sz w:val="24"/>
          <w:szCs w:val="28"/>
        </w:rPr>
        <w:t xml:space="preserve"> </w:t>
      </w:r>
      <w:r w:rsidRPr="00281688">
        <w:rPr>
          <w:sz w:val="24"/>
          <w:szCs w:val="28"/>
        </w:rPr>
        <w:t>count)</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t>Static</w:t>
      </w:r>
      <w:r w:rsidRPr="00281688">
        <w:rPr>
          <w:rFonts w:hint="eastAsia"/>
          <w:sz w:val="24"/>
          <w:szCs w:val="28"/>
        </w:rPr>
        <w:t xml:space="preserve"> </w:t>
      </w:r>
      <w:r w:rsidRPr="00281688">
        <w:rPr>
          <w:sz w:val="24"/>
          <w:szCs w:val="28"/>
        </w:rPr>
        <w:t>String</w:t>
      </w:r>
      <w:r w:rsidRPr="00281688">
        <w:rPr>
          <w:rFonts w:hint="eastAsia"/>
          <w:sz w:val="24"/>
          <w:szCs w:val="28"/>
        </w:rPr>
        <w:t xml:space="preserve"> </w:t>
      </w:r>
      <w:proofErr w:type="spellStart"/>
      <w:r w:rsidRPr="00281688">
        <w:rPr>
          <w:sz w:val="24"/>
          <w:szCs w:val="28"/>
        </w:rPr>
        <w:t>valueOf</w:t>
      </w:r>
      <w:proofErr w:type="spellEnd"/>
      <w:r w:rsidRPr="00281688">
        <w:rPr>
          <w:sz w:val="24"/>
          <w:szCs w:val="28"/>
        </w:rPr>
        <w:t>(char[]</w:t>
      </w:r>
      <w:r w:rsidRPr="00281688">
        <w:rPr>
          <w:rFonts w:hint="eastAsia"/>
          <w:sz w:val="24"/>
          <w:szCs w:val="28"/>
        </w:rPr>
        <w:t xml:space="preserve"> </w:t>
      </w:r>
      <w:r w:rsidRPr="00281688">
        <w:rPr>
          <w:sz w:val="24"/>
          <w:szCs w:val="28"/>
        </w:rPr>
        <w:t>data)</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t>st</w:t>
      </w:r>
      <w:r w:rsidRPr="00281688">
        <w:rPr>
          <w:sz w:val="24"/>
          <w:szCs w:val="28"/>
        </w:rPr>
        <w:t>atic</w:t>
      </w:r>
      <w:r w:rsidRPr="00281688">
        <w:rPr>
          <w:rFonts w:hint="eastAsia"/>
          <w:sz w:val="24"/>
          <w:szCs w:val="28"/>
        </w:rPr>
        <w:t xml:space="preserve"> </w:t>
      </w:r>
      <w:r w:rsidRPr="00281688">
        <w:rPr>
          <w:sz w:val="24"/>
          <w:szCs w:val="28"/>
        </w:rPr>
        <w:t>String</w:t>
      </w:r>
      <w:r w:rsidRPr="00281688">
        <w:rPr>
          <w:rFonts w:hint="eastAsia"/>
          <w:sz w:val="24"/>
          <w:szCs w:val="28"/>
        </w:rPr>
        <w:t xml:space="preserve"> </w:t>
      </w:r>
      <w:proofErr w:type="spellStart"/>
      <w:r w:rsidRPr="00281688">
        <w:rPr>
          <w:sz w:val="24"/>
          <w:szCs w:val="28"/>
        </w:rPr>
        <w:t>valueOf</w:t>
      </w:r>
      <w:proofErr w:type="spellEnd"/>
      <w:r w:rsidRPr="00281688">
        <w:rPr>
          <w:sz w:val="24"/>
          <w:szCs w:val="28"/>
        </w:rPr>
        <w:t>(char[]</w:t>
      </w:r>
      <w:r w:rsidRPr="00281688">
        <w:rPr>
          <w:rFonts w:hint="eastAsia"/>
          <w:sz w:val="24"/>
          <w:szCs w:val="28"/>
        </w:rPr>
        <w:t xml:space="preserve"> </w:t>
      </w:r>
      <w:r w:rsidRPr="00281688">
        <w:rPr>
          <w:sz w:val="24"/>
          <w:szCs w:val="28"/>
        </w:rPr>
        <w:t>data,</w:t>
      </w:r>
      <w:r w:rsidRPr="00281688">
        <w:rPr>
          <w:rFonts w:hint="eastAsia"/>
          <w:sz w:val="24"/>
          <w:szCs w:val="28"/>
        </w:rPr>
        <w:t xml:space="preserve"> </w:t>
      </w:r>
      <w:r w:rsidRPr="00281688">
        <w:rPr>
          <w:sz w:val="24"/>
          <w:szCs w:val="28"/>
        </w:rPr>
        <w:t>int</w:t>
      </w:r>
      <w:r w:rsidRPr="00281688">
        <w:rPr>
          <w:rFonts w:hint="eastAsia"/>
          <w:sz w:val="24"/>
          <w:szCs w:val="28"/>
        </w:rPr>
        <w:t xml:space="preserve"> </w:t>
      </w:r>
      <w:r w:rsidRPr="00281688">
        <w:rPr>
          <w:sz w:val="24"/>
          <w:szCs w:val="28"/>
        </w:rPr>
        <w:t>offset,</w:t>
      </w:r>
      <w:r w:rsidRPr="00281688">
        <w:rPr>
          <w:rFonts w:hint="eastAsia"/>
          <w:sz w:val="24"/>
          <w:szCs w:val="28"/>
        </w:rPr>
        <w:t xml:space="preserve"> </w:t>
      </w:r>
      <w:r w:rsidRPr="00281688">
        <w:rPr>
          <w:sz w:val="24"/>
          <w:szCs w:val="28"/>
        </w:rPr>
        <w:t>int</w:t>
      </w:r>
      <w:r w:rsidRPr="00281688">
        <w:rPr>
          <w:rFonts w:hint="eastAsia"/>
          <w:sz w:val="24"/>
          <w:szCs w:val="28"/>
        </w:rPr>
        <w:t xml:space="preserve"> </w:t>
      </w:r>
      <w:r w:rsidRPr="00281688">
        <w:rPr>
          <w:sz w:val="24"/>
          <w:szCs w:val="28"/>
        </w:rPr>
        <w:t>count)</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t xml:space="preserve">char[] </w:t>
      </w:r>
      <w:proofErr w:type="spellStart"/>
      <w:r w:rsidRPr="00281688">
        <w:rPr>
          <w:rFonts w:hint="eastAsia"/>
          <w:sz w:val="24"/>
          <w:szCs w:val="28"/>
        </w:rPr>
        <w:t>toCharArray</w:t>
      </w:r>
      <w:proofErr w:type="spellEnd"/>
      <w:r w:rsidRPr="00281688">
        <w:rPr>
          <w:rFonts w:hint="eastAsia"/>
          <w:sz w:val="24"/>
          <w:szCs w:val="28"/>
        </w:rPr>
        <w:t xml:space="preserve">()  </w:t>
      </w:r>
      <w:r w:rsidRPr="00281688">
        <w:rPr>
          <w:rFonts w:hint="eastAsia"/>
          <w:sz w:val="24"/>
          <w:szCs w:val="28"/>
        </w:rPr>
        <w:t>将字符串转换为字符数组</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转换方法</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t>String</w:t>
      </w:r>
      <w:r w:rsidRPr="00281688">
        <w:rPr>
          <w:rFonts w:hint="eastAsia"/>
          <w:sz w:val="24"/>
          <w:szCs w:val="28"/>
        </w:rPr>
        <w:t xml:space="preserve"> </w:t>
      </w:r>
      <w:r w:rsidRPr="00281688">
        <w:rPr>
          <w:sz w:val="24"/>
          <w:szCs w:val="28"/>
        </w:rPr>
        <w:t>replace(char</w:t>
      </w:r>
      <w:r w:rsidRPr="00281688">
        <w:rPr>
          <w:rFonts w:hint="eastAsia"/>
          <w:sz w:val="24"/>
          <w:szCs w:val="28"/>
        </w:rPr>
        <w:t xml:space="preserve"> </w:t>
      </w:r>
      <w:proofErr w:type="spellStart"/>
      <w:r w:rsidRPr="00281688">
        <w:rPr>
          <w:sz w:val="24"/>
          <w:szCs w:val="28"/>
        </w:rPr>
        <w:t>oldChar</w:t>
      </w:r>
      <w:proofErr w:type="spellEnd"/>
      <w:r w:rsidRPr="00281688">
        <w:rPr>
          <w:sz w:val="24"/>
          <w:szCs w:val="28"/>
        </w:rPr>
        <w:t>,</w:t>
      </w:r>
      <w:r w:rsidRPr="00281688">
        <w:rPr>
          <w:rFonts w:hint="eastAsia"/>
          <w:sz w:val="24"/>
          <w:szCs w:val="28"/>
        </w:rPr>
        <w:t xml:space="preserve"> </w:t>
      </w:r>
      <w:r w:rsidRPr="00281688">
        <w:rPr>
          <w:sz w:val="24"/>
          <w:szCs w:val="28"/>
        </w:rPr>
        <w:t>char</w:t>
      </w:r>
      <w:r w:rsidRPr="00281688">
        <w:rPr>
          <w:rFonts w:hint="eastAsia"/>
          <w:sz w:val="24"/>
          <w:szCs w:val="28"/>
        </w:rPr>
        <w:t xml:space="preserve"> </w:t>
      </w:r>
      <w:proofErr w:type="spellStart"/>
      <w:r w:rsidRPr="00281688">
        <w:rPr>
          <w:sz w:val="24"/>
          <w:szCs w:val="28"/>
        </w:rPr>
        <w:t>newChar</w:t>
      </w:r>
      <w:proofErr w:type="spellEnd"/>
      <w:r w:rsidRPr="00281688">
        <w:rPr>
          <w:sz w:val="24"/>
          <w:szCs w:val="28"/>
        </w:rPr>
        <w:t>)</w:t>
      </w:r>
      <w:r w:rsidRPr="00281688">
        <w:rPr>
          <w:rFonts w:hint="eastAsia"/>
          <w:sz w:val="24"/>
          <w:szCs w:val="28"/>
        </w:rPr>
        <w:t xml:space="preserve"> </w:t>
      </w:r>
      <w:r w:rsidRPr="00281688">
        <w:rPr>
          <w:rFonts w:hint="eastAsia"/>
          <w:sz w:val="24"/>
          <w:szCs w:val="28"/>
        </w:rPr>
        <w:t>替换</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t>String[]</w:t>
      </w:r>
      <w:r w:rsidRPr="00281688">
        <w:rPr>
          <w:rFonts w:hint="eastAsia"/>
          <w:sz w:val="24"/>
          <w:szCs w:val="28"/>
        </w:rPr>
        <w:t xml:space="preserve"> </w:t>
      </w:r>
      <w:r w:rsidRPr="00281688">
        <w:rPr>
          <w:sz w:val="24"/>
          <w:szCs w:val="28"/>
        </w:rPr>
        <w:t>split(String</w:t>
      </w:r>
      <w:r w:rsidRPr="00281688">
        <w:rPr>
          <w:rFonts w:hint="eastAsia"/>
          <w:sz w:val="24"/>
          <w:szCs w:val="28"/>
        </w:rPr>
        <w:t xml:space="preserve"> </w:t>
      </w:r>
      <w:r w:rsidRPr="00281688">
        <w:rPr>
          <w:sz w:val="24"/>
          <w:szCs w:val="28"/>
        </w:rPr>
        <w:t>regex)</w:t>
      </w:r>
      <w:r w:rsidRPr="00281688">
        <w:rPr>
          <w:rFonts w:hint="eastAsia"/>
          <w:sz w:val="24"/>
          <w:szCs w:val="28"/>
        </w:rPr>
        <w:t xml:space="preserve"> </w:t>
      </w:r>
      <w:r w:rsidRPr="00281688">
        <w:rPr>
          <w:rFonts w:hint="eastAsia"/>
          <w:sz w:val="24"/>
          <w:szCs w:val="28"/>
        </w:rPr>
        <w:t>切割</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color w:val="FF0000"/>
          <w:sz w:val="24"/>
          <w:szCs w:val="28"/>
        </w:rPr>
        <w:t>String</w:t>
      </w:r>
      <w:r w:rsidRPr="00281688">
        <w:rPr>
          <w:rFonts w:hint="eastAsia"/>
          <w:color w:val="FF0000"/>
          <w:sz w:val="24"/>
          <w:szCs w:val="28"/>
        </w:rPr>
        <w:t xml:space="preserve"> </w:t>
      </w:r>
      <w:r w:rsidRPr="00281688">
        <w:rPr>
          <w:color w:val="FF0000"/>
          <w:sz w:val="24"/>
          <w:szCs w:val="28"/>
        </w:rPr>
        <w:t>substring(int</w:t>
      </w:r>
      <w:r w:rsidRPr="00281688">
        <w:rPr>
          <w:rFonts w:hint="eastAsia"/>
          <w:color w:val="FF0000"/>
          <w:sz w:val="24"/>
          <w:szCs w:val="28"/>
        </w:rPr>
        <w:t xml:space="preserve"> </w:t>
      </w:r>
      <w:proofErr w:type="spellStart"/>
      <w:r w:rsidRPr="00281688">
        <w:rPr>
          <w:color w:val="FF0000"/>
          <w:sz w:val="24"/>
          <w:szCs w:val="28"/>
        </w:rPr>
        <w:t>beginIndex</w:t>
      </w:r>
      <w:proofErr w:type="spellEnd"/>
      <w:r w:rsidRPr="00281688">
        <w:rPr>
          <w:color w:val="FF0000"/>
          <w:sz w:val="24"/>
          <w:szCs w:val="28"/>
        </w:rPr>
        <w:t>)</w:t>
      </w:r>
      <w:r w:rsidRPr="00281688">
        <w:rPr>
          <w:rFonts w:hint="eastAsia"/>
          <w:color w:val="FF0000"/>
          <w:sz w:val="24"/>
          <w:szCs w:val="28"/>
        </w:rPr>
        <w:t xml:space="preserve"> </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t>String</w:t>
      </w:r>
      <w:r w:rsidRPr="00281688">
        <w:rPr>
          <w:rFonts w:hint="eastAsia"/>
          <w:sz w:val="24"/>
          <w:szCs w:val="28"/>
        </w:rPr>
        <w:t xml:space="preserve"> </w:t>
      </w:r>
      <w:r w:rsidRPr="00281688">
        <w:rPr>
          <w:sz w:val="24"/>
          <w:szCs w:val="28"/>
        </w:rPr>
        <w:t>substring(int</w:t>
      </w:r>
      <w:r w:rsidRPr="00281688">
        <w:rPr>
          <w:rFonts w:hint="eastAsia"/>
          <w:sz w:val="24"/>
          <w:szCs w:val="28"/>
        </w:rPr>
        <w:t xml:space="preserve"> </w:t>
      </w:r>
      <w:proofErr w:type="spellStart"/>
      <w:r w:rsidRPr="00281688">
        <w:rPr>
          <w:sz w:val="24"/>
          <w:szCs w:val="28"/>
        </w:rPr>
        <w:t>beginIndex</w:t>
      </w:r>
      <w:proofErr w:type="spellEnd"/>
      <w:r w:rsidRPr="00281688">
        <w:rPr>
          <w:sz w:val="24"/>
          <w:szCs w:val="28"/>
        </w:rPr>
        <w:t>,</w:t>
      </w:r>
      <w:r w:rsidRPr="00281688">
        <w:rPr>
          <w:rFonts w:hint="eastAsia"/>
          <w:sz w:val="24"/>
          <w:szCs w:val="28"/>
        </w:rPr>
        <w:t xml:space="preserve"> </w:t>
      </w:r>
      <w:r w:rsidRPr="00281688">
        <w:rPr>
          <w:sz w:val="24"/>
          <w:szCs w:val="28"/>
        </w:rPr>
        <w:t>int</w:t>
      </w:r>
      <w:r w:rsidRPr="00281688">
        <w:rPr>
          <w:rFonts w:hint="eastAsia"/>
          <w:sz w:val="24"/>
          <w:szCs w:val="28"/>
        </w:rPr>
        <w:t xml:space="preserve"> </w:t>
      </w:r>
      <w:proofErr w:type="spellStart"/>
      <w:r w:rsidRPr="00281688">
        <w:rPr>
          <w:sz w:val="24"/>
          <w:szCs w:val="28"/>
        </w:rPr>
        <w:t>endIndex</w:t>
      </w:r>
      <w:proofErr w:type="spellEnd"/>
      <w:r w:rsidRPr="00281688">
        <w:rPr>
          <w:sz w:val="24"/>
          <w:szCs w:val="28"/>
        </w:rPr>
        <w:t>)</w:t>
      </w:r>
      <w:r w:rsidRPr="00281688">
        <w:rPr>
          <w:rFonts w:hint="eastAsia"/>
          <w:sz w:val="24"/>
          <w:szCs w:val="28"/>
        </w:rPr>
        <w:t>截取字串</w:t>
      </w:r>
    </w:p>
    <w:p w:rsidR="00171A8B" w:rsidRPr="00281688" w:rsidRDefault="00171A8B" w:rsidP="00171A8B">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t>String</w:t>
      </w:r>
      <w:r w:rsidRPr="00281688">
        <w:rPr>
          <w:rFonts w:hint="eastAsia"/>
          <w:sz w:val="24"/>
          <w:szCs w:val="28"/>
        </w:rPr>
        <w:t xml:space="preserve"> </w:t>
      </w:r>
      <w:proofErr w:type="spellStart"/>
      <w:r w:rsidRPr="00281688">
        <w:rPr>
          <w:rFonts w:hint="eastAsia"/>
          <w:sz w:val="24"/>
          <w:szCs w:val="28"/>
        </w:rPr>
        <w:t>t</w:t>
      </w:r>
      <w:r w:rsidRPr="00281688">
        <w:rPr>
          <w:sz w:val="24"/>
          <w:szCs w:val="28"/>
        </w:rPr>
        <w:t>oUpperCase</w:t>
      </w:r>
      <w:proofErr w:type="spellEnd"/>
      <w:r w:rsidRPr="00281688">
        <w:rPr>
          <w:sz w:val="24"/>
          <w:szCs w:val="28"/>
        </w:rPr>
        <w:t>()</w:t>
      </w:r>
      <w:r w:rsidRPr="00281688">
        <w:rPr>
          <w:rFonts w:hint="eastAsia"/>
          <w:sz w:val="24"/>
          <w:szCs w:val="28"/>
        </w:rPr>
        <w:t xml:space="preserve"> </w:t>
      </w:r>
      <w:r w:rsidRPr="00281688">
        <w:rPr>
          <w:rFonts w:hint="eastAsia"/>
          <w:sz w:val="24"/>
          <w:szCs w:val="28"/>
        </w:rPr>
        <w:t>转大写</w:t>
      </w:r>
    </w:p>
    <w:p w:rsidR="00171A8B" w:rsidRPr="00281688" w:rsidRDefault="00171A8B" w:rsidP="00171A8B">
      <w:pPr>
        <w:rPr>
          <w:sz w:val="24"/>
          <w:szCs w:val="28"/>
          <w:lang w:val="en-GB"/>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t>String</w:t>
      </w:r>
      <w:r w:rsidRPr="00281688">
        <w:rPr>
          <w:rFonts w:hint="eastAsia"/>
          <w:sz w:val="24"/>
          <w:szCs w:val="28"/>
        </w:rPr>
        <w:t xml:space="preserve"> </w:t>
      </w:r>
      <w:proofErr w:type="spellStart"/>
      <w:r w:rsidRPr="00281688">
        <w:rPr>
          <w:sz w:val="24"/>
          <w:szCs w:val="28"/>
        </w:rPr>
        <w:t>toLowerCase</w:t>
      </w:r>
      <w:proofErr w:type="spellEnd"/>
      <w:r w:rsidRPr="00281688">
        <w:rPr>
          <w:sz w:val="24"/>
          <w:szCs w:val="28"/>
        </w:rPr>
        <w:t>()</w:t>
      </w:r>
      <w:r w:rsidRPr="00281688">
        <w:rPr>
          <w:rFonts w:hint="eastAsia"/>
          <w:sz w:val="24"/>
          <w:szCs w:val="28"/>
        </w:rPr>
        <w:t xml:space="preserve"> </w:t>
      </w:r>
      <w:r w:rsidRPr="00281688">
        <w:rPr>
          <w:rFonts w:hint="eastAsia"/>
          <w:sz w:val="24"/>
          <w:szCs w:val="28"/>
        </w:rPr>
        <w:t>转小写</w:t>
      </w:r>
    </w:p>
    <w:p w:rsidR="00672658" w:rsidRPr="00281688" w:rsidRDefault="00672658" w:rsidP="0086448A">
      <w:pPr>
        <w:pStyle w:val="a7"/>
        <w:numPr>
          <w:ilvl w:val="0"/>
          <w:numId w:val="9"/>
        </w:numPr>
        <w:ind w:left="1140" w:firstLineChars="0" w:firstLine="0"/>
        <w:outlineLvl w:val="2"/>
        <w:rPr>
          <w:sz w:val="24"/>
          <w:szCs w:val="28"/>
        </w:rPr>
      </w:pPr>
      <w:proofErr w:type="spellStart"/>
      <w:r w:rsidRPr="00281688">
        <w:rPr>
          <w:rFonts w:hint="eastAsia"/>
          <w:b/>
          <w:color w:val="FF0000"/>
          <w:sz w:val="24"/>
          <w:szCs w:val="28"/>
        </w:rPr>
        <w:t>StringBuffer</w:t>
      </w:r>
      <w:proofErr w:type="spellEnd"/>
      <w:r w:rsidRPr="00281688">
        <w:rPr>
          <w:rFonts w:hint="eastAsia"/>
          <w:b/>
          <w:color w:val="FF0000"/>
          <w:sz w:val="24"/>
          <w:szCs w:val="28"/>
        </w:rPr>
        <w:t>与</w:t>
      </w:r>
      <w:r w:rsidRPr="00281688">
        <w:rPr>
          <w:rFonts w:hint="eastAsia"/>
          <w:b/>
          <w:color w:val="FF0000"/>
          <w:sz w:val="24"/>
          <w:szCs w:val="28"/>
        </w:rPr>
        <w:t>StringBuilder</w:t>
      </w:r>
      <w:r w:rsidRPr="00281688">
        <w:rPr>
          <w:rFonts w:hint="eastAsia"/>
          <w:b/>
          <w:color w:val="FF0000"/>
          <w:sz w:val="24"/>
          <w:szCs w:val="28"/>
        </w:rPr>
        <w:t>的区别</w:t>
      </w:r>
    </w:p>
    <w:p w:rsidR="00F03211" w:rsidRPr="00281688" w:rsidRDefault="00F03211" w:rsidP="00F03211">
      <w:pPr>
        <w:pStyle w:val="a7"/>
        <w:ind w:left="1260" w:firstLineChars="0" w:firstLine="0"/>
        <w:rPr>
          <w:sz w:val="24"/>
          <w:szCs w:val="28"/>
        </w:rPr>
      </w:pPr>
      <w:bookmarkStart w:id="14" w:name="t10"/>
      <w:bookmarkStart w:id="15" w:name="_Toc462308939"/>
      <w:bookmarkEnd w:id="14"/>
      <w:r w:rsidRPr="00281688">
        <w:rPr>
          <w:rFonts w:hint="eastAsia"/>
          <w:sz w:val="24"/>
          <w:szCs w:val="28"/>
        </w:rPr>
        <w:t>这两个类都实现了</w:t>
      </w:r>
      <w:proofErr w:type="spellStart"/>
      <w:r w:rsidRPr="00281688">
        <w:rPr>
          <w:rFonts w:hint="eastAsia"/>
          <w:sz w:val="24"/>
          <w:szCs w:val="28"/>
        </w:rPr>
        <w:t>CharSequence</w:t>
      </w:r>
      <w:proofErr w:type="spellEnd"/>
      <w:r w:rsidRPr="00281688">
        <w:rPr>
          <w:rFonts w:hint="eastAsia"/>
          <w:sz w:val="24"/>
          <w:szCs w:val="28"/>
        </w:rPr>
        <w:t>接口。</w:t>
      </w:r>
    </w:p>
    <w:p w:rsidR="00F03211" w:rsidRPr="00281688" w:rsidRDefault="00F03211" w:rsidP="00F03211">
      <w:pPr>
        <w:pStyle w:val="a7"/>
        <w:ind w:left="1260" w:firstLineChars="0" w:firstLine="0"/>
        <w:rPr>
          <w:sz w:val="24"/>
          <w:szCs w:val="28"/>
        </w:rPr>
      </w:pPr>
      <w:r w:rsidRPr="00281688">
        <w:rPr>
          <w:rFonts w:hint="eastAsia"/>
          <w:sz w:val="24"/>
          <w:szCs w:val="28"/>
        </w:rPr>
        <w:t xml:space="preserve">1. </w:t>
      </w:r>
      <w:r w:rsidRPr="00281688">
        <w:rPr>
          <w:rFonts w:hint="eastAsia"/>
          <w:sz w:val="24"/>
          <w:szCs w:val="28"/>
        </w:rPr>
        <w:t>类型不同，因为不是一个类，也没有继承关系，做参数时不能共用</w:t>
      </w:r>
    </w:p>
    <w:p w:rsidR="00F03211" w:rsidRPr="00281688" w:rsidRDefault="00F03211" w:rsidP="00F03211">
      <w:pPr>
        <w:pStyle w:val="a7"/>
        <w:ind w:left="1260" w:firstLineChars="0" w:firstLine="0"/>
        <w:rPr>
          <w:sz w:val="24"/>
          <w:szCs w:val="28"/>
        </w:rPr>
      </w:pPr>
      <w:r w:rsidRPr="00281688">
        <w:rPr>
          <w:rFonts w:hint="eastAsia"/>
          <w:sz w:val="24"/>
          <w:szCs w:val="28"/>
        </w:rPr>
        <w:t>2. String</w:t>
      </w:r>
      <w:r w:rsidRPr="00281688">
        <w:rPr>
          <w:rFonts w:hint="eastAsia"/>
          <w:sz w:val="24"/>
          <w:szCs w:val="28"/>
        </w:rPr>
        <w:t>对象是不可变对象，不能修改值。</w:t>
      </w:r>
      <w:proofErr w:type="spellStart"/>
      <w:r w:rsidRPr="00281688">
        <w:rPr>
          <w:rFonts w:hint="eastAsia"/>
          <w:sz w:val="24"/>
          <w:szCs w:val="28"/>
        </w:rPr>
        <w:t>StringBuffer</w:t>
      </w:r>
      <w:proofErr w:type="spellEnd"/>
      <w:r w:rsidRPr="00281688">
        <w:rPr>
          <w:rFonts w:hint="eastAsia"/>
          <w:sz w:val="24"/>
          <w:szCs w:val="28"/>
        </w:rPr>
        <w:t>是可变对象，能修改值。</w:t>
      </w:r>
    </w:p>
    <w:p w:rsidR="00F03211" w:rsidRPr="00281688" w:rsidRDefault="00F03211" w:rsidP="00F03211">
      <w:pPr>
        <w:pStyle w:val="a7"/>
        <w:ind w:left="1260" w:firstLineChars="0" w:firstLine="0"/>
        <w:rPr>
          <w:sz w:val="24"/>
          <w:szCs w:val="28"/>
        </w:rPr>
      </w:pPr>
      <w:r w:rsidRPr="00281688">
        <w:rPr>
          <w:rFonts w:hint="eastAsia"/>
          <w:sz w:val="24"/>
          <w:szCs w:val="28"/>
        </w:rPr>
        <w:t xml:space="preserve">3. </w:t>
      </w:r>
      <w:r w:rsidRPr="00281688">
        <w:rPr>
          <w:rFonts w:hint="eastAsia"/>
          <w:sz w:val="24"/>
          <w:szCs w:val="28"/>
        </w:rPr>
        <w:t>拼接字符串时，</w:t>
      </w:r>
      <w:r w:rsidRPr="00281688">
        <w:rPr>
          <w:rFonts w:hint="eastAsia"/>
          <w:sz w:val="24"/>
          <w:szCs w:val="28"/>
        </w:rPr>
        <w:t>String</w:t>
      </w:r>
      <w:r w:rsidRPr="00281688">
        <w:rPr>
          <w:rFonts w:hint="eastAsia"/>
          <w:sz w:val="24"/>
          <w:szCs w:val="28"/>
        </w:rPr>
        <w:t>会产生新对象，而</w:t>
      </w:r>
      <w:proofErr w:type="spellStart"/>
      <w:r w:rsidRPr="00281688">
        <w:rPr>
          <w:rFonts w:hint="eastAsia"/>
          <w:sz w:val="24"/>
          <w:szCs w:val="28"/>
        </w:rPr>
        <w:t>StringBuffer</w:t>
      </w:r>
      <w:proofErr w:type="spellEnd"/>
      <w:r w:rsidRPr="00281688">
        <w:rPr>
          <w:rFonts w:hint="eastAsia"/>
          <w:sz w:val="24"/>
          <w:szCs w:val="28"/>
        </w:rPr>
        <w:t>只是增加新字符，不产生新对象，因此效率高。</w:t>
      </w:r>
    </w:p>
    <w:p w:rsidR="00F03211" w:rsidRPr="00281688" w:rsidRDefault="00F03211" w:rsidP="00F03211">
      <w:pPr>
        <w:pStyle w:val="a7"/>
        <w:ind w:left="1260" w:firstLineChars="0" w:firstLine="0"/>
        <w:rPr>
          <w:sz w:val="24"/>
          <w:szCs w:val="28"/>
        </w:rPr>
      </w:pPr>
      <w:r w:rsidRPr="00281688">
        <w:rPr>
          <w:rFonts w:hint="eastAsia"/>
          <w:sz w:val="24"/>
          <w:szCs w:val="28"/>
        </w:rPr>
        <w:t xml:space="preserve">4. </w:t>
      </w:r>
      <w:r w:rsidRPr="00281688">
        <w:rPr>
          <w:sz w:val="24"/>
          <w:szCs w:val="28"/>
        </w:rPr>
        <w:t>String</w:t>
      </w:r>
      <w:r w:rsidRPr="00281688">
        <w:rPr>
          <w:sz w:val="24"/>
          <w:szCs w:val="28"/>
        </w:rPr>
        <w:t>覆盖了</w:t>
      </w:r>
      <w:r w:rsidRPr="00281688">
        <w:rPr>
          <w:sz w:val="24"/>
          <w:szCs w:val="28"/>
        </w:rPr>
        <w:t>equals</w:t>
      </w:r>
      <w:r w:rsidRPr="00281688">
        <w:rPr>
          <w:sz w:val="24"/>
          <w:szCs w:val="28"/>
        </w:rPr>
        <w:t>方法和</w:t>
      </w:r>
      <w:proofErr w:type="spellStart"/>
      <w:r w:rsidRPr="00281688">
        <w:rPr>
          <w:sz w:val="24"/>
          <w:szCs w:val="28"/>
        </w:rPr>
        <w:t>hashCode</w:t>
      </w:r>
      <w:proofErr w:type="spellEnd"/>
      <w:r w:rsidRPr="00281688">
        <w:rPr>
          <w:sz w:val="24"/>
          <w:szCs w:val="28"/>
        </w:rPr>
        <w:t>方法，而</w:t>
      </w:r>
      <w:proofErr w:type="spellStart"/>
      <w:r w:rsidRPr="00281688">
        <w:rPr>
          <w:sz w:val="24"/>
          <w:szCs w:val="28"/>
        </w:rPr>
        <w:t>StringBuffer</w:t>
      </w:r>
      <w:proofErr w:type="spellEnd"/>
      <w:r w:rsidRPr="00281688">
        <w:rPr>
          <w:sz w:val="24"/>
          <w:szCs w:val="28"/>
        </w:rPr>
        <w:t>没有覆盖</w:t>
      </w:r>
      <w:r w:rsidRPr="00281688">
        <w:rPr>
          <w:sz w:val="24"/>
          <w:szCs w:val="28"/>
        </w:rPr>
        <w:t>equals</w:t>
      </w:r>
      <w:r w:rsidRPr="00281688">
        <w:rPr>
          <w:sz w:val="24"/>
          <w:szCs w:val="28"/>
        </w:rPr>
        <w:t>方法和</w:t>
      </w:r>
      <w:proofErr w:type="spellStart"/>
      <w:r w:rsidRPr="00281688">
        <w:rPr>
          <w:sz w:val="24"/>
          <w:szCs w:val="28"/>
        </w:rPr>
        <w:t>hashCode</w:t>
      </w:r>
      <w:proofErr w:type="spellEnd"/>
      <w:r w:rsidRPr="00281688">
        <w:rPr>
          <w:sz w:val="24"/>
          <w:szCs w:val="28"/>
        </w:rPr>
        <w:t>方法，所以，将</w:t>
      </w:r>
      <w:proofErr w:type="spellStart"/>
      <w:r w:rsidRPr="00281688">
        <w:rPr>
          <w:sz w:val="24"/>
          <w:szCs w:val="28"/>
        </w:rPr>
        <w:t>StringBuffer</w:t>
      </w:r>
      <w:proofErr w:type="spellEnd"/>
      <w:r w:rsidRPr="00281688">
        <w:rPr>
          <w:sz w:val="24"/>
          <w:szCs w:val="28"/>
        </w:rPr>
        <w:t>对象存储进</w:t>
      </w:r>
      <w:r w:rsidRPr="00281688">
        <w:rPr>
          <w:sz w:val="24"/>
          <w:szCs w:val="28"/>
        </w:rPr>
        <w:t>Java</w:t>
      </w:r>
      <w:r w:rsidRPr="00281688">
        <w:rPr>
          <w:sz w:val="24"/>
          <w:szCs w:val="28"/>
        </w:rPr>
        <w:t>集合类中时会出现问题。</w:t>
      </w:r>
    </w:p>
    <w:p w:rsidR="007B01C1" w:rsidRPr="00281688" w:rsidRDefault="007B01C1" w:rsidP="007B01C1">
      <w:pPr>
        <w:pStyle w:val="a7"/>
        <w:numPr>
          <w:ilvl w:val="0"/>
          <w:numId w:val="9"/>
        </w:numPr>
        <w:ind w:left="1140" w:firstLineChars="0" w:firstLine="0"/>
        <w:outlineLvl w:val="2"/>
        <w:rPr>
          <w:sz w:val="24"/>
          <w:szCs w:val="28"/>
        </w:rPr>
      </w:pPr>
      <w:r w:rsidRPr="00281688">
        <w:rPr>
          <w:sz w:val="24"/>
          <w:szCs w:val="28"/>
        </w:rPr>
        <w:t>用</w:t>
      </w:r>
      <w:r w:rsidRPr="00281688">
        <w:rPr>
          <w:sz w:val="24"/>
          <w:szCs w:val="28"/>
        </w:rPr>
        <w:t>final</w:t>
      </w:r>
      <w:r w:rsidRPr="00281688">
        <w:rPr>
          <w:sz w:val="24"/>
          <w:szCs w:val="28"/>
        </w:rPr>
        <w:t>关键字修饰一个变量时，是引用不能变，还是引用的对</w:t>
      </w:r>
      <w:r w:rsidRPr="00281688">
        <w:rPr>
          <w:sz w:val="24"/>
          <w:szCs w:val="28"/>
        </w:rPr>
        <w:lastRenderedPageBreak/>
        <w:t>象不能变？</w:t>
      </w:r>
      <w:bookmarkEnd w:id="15"/>
    </w:p>
    <w:p w:rsidR="007B01C1" w:rsidRPr="00281688" w:rsidRDefault="007B01C1" w:rsidP="007B01C1">
      <w:pPr>
        <w:pStyle w:val="a7"/>
        <w:ind w:left="1260" w:firstLineChars="0" w:firstLine="0"/>
        <w:rPr>
          <w:sz w:val="24"/>
          <w:szCs w:val="28"/>
        </w:rPr>
      </w:pPr>
      <w:r w:rsidRPr="00281688">
        <w:rPr>
          <w:rFonts w:hint="eastAsia"/>
          <w:sz w:val="24"/>
          <w:szCs w:val="28"/>
        </w:rPr>
        <w:t>引用变量不能重新赋值，但是引用指向的对象的内容可以变化</w:t>
      </w:r>
    </w:p>
    <w:p w:rsidR="007B01C1" w:rsidRPr="00281688" w:rsidRDefault="007B01C1" w:rsidP="007B01C1">
      <w:pPr>
        <w:pStyle w:val="a7"/>
        <w:ind w:left="1260" w:firstLineChars="0" w:firstLine="0"/>
        <w:rPr>
          <w:sz w:val="24"/>
          <w:szCs w:val="28"/>
        </w:rPr>
      </w:pPr>
      <w:r w:rsidRPr="00281688">
        <w:rPr>
          <w:rFonts w:hint="eastAsia"/>
          <w:sz w:val="24"/>
          <w:szCs w:val="28"/>
        </w:rPr>
        <w:t>例</w:t>
      </w:r>
      <w:r w:rsidRPr="00281688">
        <w:rPr>
          <w:rFonts w:hint="eastAsia"/>
          <w:sz w:val="24"/>
          <w:szCs w:val="28"/>
        </w:rPr>
        <w:t>1</w:t>
      </w:r>
      <w:r w:rsidRPr="00281688">
        <w:rPr>
          <w:rFonts w:hint="eastAsia"/>
          <w:sz w:val="24"/>
          <w:szCs w:val="28"/>
        </w:rPr>
        <w:t>：</w:t>
      </w:r>
      <w:r w:rsidRPr="00281688">
        <w:rPr>
          <w:sz w:val="24"/>
          <w:szCs w:val="28"/>
        </w:rPr>
        <w:t xml:space="preserve">final </w:t>
      </w:r>
      <w:proofErr w:type="spellStart"/>
      <w:r w:rsidRPr="00281688">
        <w:rPr>
          <w:sz w:val="24"/>
          <w:szCs w:val="28"/>
        </w:rPr>
        <w:t>StringBuffer</w:t>
      </w:r>
      <w:proofErr w:type="spellEnd"/>
      <w:r w:rsidRPr="00281688">
        <w:rPr>
          <w:sz w:val="24"/>
          <w:szCs w:val="28"/>
        </w:rPr>
        <w:t xml:space="preserve"> a=new </w:t>
      </w:r>
      <w:proofErr w:type="spellStart"/>
      <w:r w:rsidRPr="00281688">
        <w:rPr>
          <w:sz w:val="24"/>
          <w:szCs w:val="28"/>
        </w:rPr>
        <w:t>StringBuffer</w:t>
      </w:r>
      <w:proofErr w:type="spellEnd"/>
      <w:r w:rsidRPr="00281688">
        <w:rPr>
          <w:sz w:val="24"/>
          <w:szCs w:val="28"/>
        </w:rPr>
        <w:t>("immutable");</w:t>
      </w:r>
    </w:p>
    <w:p w:rsidR="007B01C1" w:rsidRPr="00281688" w:rsidRDefault="007B01C1" w:rsidP="007B01C1">
      <w:pPr>
        <w:pStyle w:val="a7"/>
        <w:ind w:left="1260" w:firstLineChars="0" w:firstLine="0"/>
        <w:rPr>
          <w:sz w:val="24"/>
          <w:szCs w:val="28"/>
        </w:rPr>
      </w:pPr>
      <w:r w:rsidRPr="00281688">
        <w:rPr>
          <w:sz w:val="24"/>
          <w:szCs w:val="28"/>
        </w:rPr>
        <w:t xml:space="preserve">a=new </w:t>
      </w:r>
      <w:proofErr w:type="spellStart"/>
      <w:r w:rsidRPr="00281688">
        <w:rPr>
          <w:sz w:val="24"/>
          <w:szCs w:val="28"/>
        </w:rPr>
        <w:t>StringBuffer</w:t>
      </w:r>
      <w:proofErr w:type="spellEnd"/>
      <w:r w:rsidRPr="00281688">
        <w:rPr>
          <w:sz w:val="24"/>
          <w:szCs w:val="28"/>
        </w:rPr>
        <w:t>("");</w:t>
      </w:r>
    </w:p>
    <w:p w:rsidR="007B01C1" w:rsidRPr="00281688" w:rsidRDefault="007B01C1" w:rsidP="007B01C1">
      <w:pPr>
        <w:pStyle w:val="a7"/>
        <w:ind w:left="1260" w:firstLineChars="0" w:firstLine="0"/>
        <w:rPr>
          <w:sz w:val="24"/>
          <w:szCs w:val="28"/>
        </w:rPr>
      </w:pPr>
      <w:r w:rsidRPr="00281688">
        <w:rPr>
          <w:rFonts w:hint="eastAsia"/>
          <w:sz w:val="24"/>
          <w:szCs w:val="28"/>
        </w:rPr>
        <w:tab/>
      </w:r>
      <w:r w:rsidRPr="00281688">
        <w:rPr>
          <w:rFonts w:hint="eastAsia"/>
          <w:sz w:val="24"/>
          <w:szCs w:val="28"/>
        </w:rPr>
        <w:t>有编译错</w:t>
      </w:r>
    </w:p>
    <w:p w:rsidR="007B01C1" w:rsidRPr="00281688" w:rsidRDefault="007B01C1" w:rsidP="007B01C1">
      <w:pPr>
        <w:pStyle w:val="a7"/>
        <w:ind w:left="1260" w:firstLineChars="0" w:firstLine="0"/>
        <w:rPr>
          <w:sz w:val="24"/>
          <w:szCs w:val="28"/>
        </w:rPr>
      </w:pPr>
      <w:r w:rsidRPr="00281688">
        <w:rPr>
          <w:rFonts w:hint="eastAsia"/>
          <w:sz w:val="24"/>
          <w:szCs w:val="28"/>
        </w:rPr>
        <w:t>例</w:t>
      </w:r>
      <w:r w:rsidRPr="00281688">
        <w:rPr>
          <w:rFonts w:hint="eastAsia"/>
          <w:sz w:val="24"/>
          <w:szCs w:val="28"/>
        </w:rPr>
        <w:t>2</w:t>
      </w:r>
      <w:r w:rsidRPr="00281688">
        <w:rPr>
          <w:rFonts w:hint="eastAsia"/>
          <w:sz w:val="24"/>
          <w:szCs w:val="28"/>
        </w:rPr>
        <w:t>：</w:t>
      </w:r>
    </w:p>
    <w:p w:rsidR="007B01C1" w:rsidRPr="00281688" w:rsidRDefault="007B01C1" w:rsidP="007B01C1">
      <w:pPr>
        <w:pStyle w:val="a7"/>
        <w:ind w:left="1260" w:firstLineChars="0" w:firstLine="0"/>
        <w:rPr>
          <w:sz w:val="24"/>
          <w:szCs w:val="28"/>
        </w:rPr>
      </w:pPr>
      <w:r w:rsidRPr="00281688">
        <w:rPr>
          <w:rFonts w:hint="eastAsia"/>
          <w:sz w:val="24"/>
          <w:szCs w:val="28"/>
        </w:rPr>
        <w:tab/>
      </w:r>
      <w:r w:rsidRPr="00281688">
        <w:rPr>
          <w:sz w:val="24"/>
          <w:szCs w:val="28"/>
        </w:rPr>
        <w:t xml:space="preserve">final </w:t>
      </w:r>
      <w:proofErr w:type="spellStart"/>
      <w:r w:rsidRPr="00281688">
        <w:rPr>
          <w:sz w:val="24"/>
          <w:szCs w:val="28"/>
        </w:rPr>
        <w:t>StringBuffer</w:t>
      </w:r>
      <w:proofErr w:type="spellEnd"/>
      <w:r w:rsidRPr="00281688">
        <w:rPr>
          <w:sz w:val="24"/>
          <w:szCs w:val="28"/>
        </w:rPr>
        <w:t xml:space="preserve"> a=new </w:t>
      </w:r>
      <w:proofErr w:type="spellStart"/>
      <w:r w:rsidRPr="00281688">
        <w:rPr>
          <w:sz w:val="24"/>
          <w:szCs w:val="28"/>
        </w:rPr>
        <w:t>StringBuffer</w:t>
      </w:r>
      <w:proofErr w:type="spellEnd"/>
      <w:r w:rsidRPr="00281688">
        <w:rPr>
          <w:sz w:val="24"/>
          <w:szCs w:val="28"/>
        </w:rPr>
        <w:t>("immutable");</w:t>
      </w:r>
    </w:p>
    <w:p w:rsidR="007B01C1" w:rsidRPr="00281688" w:rsidRDefault="007B01C1" w:rsidP="007B01C1">
      <w:pPr>
        <w:pStyle w:val="a7"/>
        <w:ind w:left="1260" w:firstLineChars="0" w:firstLine="0"/>
        <w:rPr>
          <w:sz w:val="24"/>
          <w:szCs w:val="28"/>
        </w:rPr>
      </w:pPr>
      <w:r w:rsidRPr="00281688">
        <w:rPr>
          <w:rFonts w:hint="eastAsia"/>
          <w:sz w:val="24"/>
          <w:szCs w:val="28"/>
        </w:rPr>
        <w:tab/>
      </w:r>
      <w:proofErr w:type="spellStart"/>
      <w:r w:rsidRPr="00281688">
        <w:rPr>
          <w:rFonts w:hint="eastAsia"/>
          <w:sz w:val="24"/>
          <w:szCs w:val="28"/>
        </w:rPr>
        <w:t>a.append</w:t>
      </w:r>
      <w:proofErr w:type="spellEnd"/>
      <w:r w:rsidRPr="00281688">
        <w:rPr>
          <w:rFonts w:hint="eastAsia"/>
          <w:sz w:val="24"/>
          <w:szCs w:val="28"/>
        </w:rPr>
        <w:t>(</w:t>
      </w:r>
      <w:r w:rsidRPr="00281688">
        <w:rPr>
          <w:sz w:val="24"/>
          <w:szCs w:val="28"/>
        </w:rPr>
        <w:t>“</w:t>
      </w:r>
      <w:smartTag w:uri="urn:schemas-microsoft-com:office:smarttags" w:element="chmetcnv">
        <w:smartTagPr>
          <w:attr w:name="TCSC" w:val="0"/>
          <w:attr w:name="NumberType" w:val="1"/>
          <w:attr w:name="Negative" w:val="False"/>
          <w:attr w:name="HasSpace" w:val="False"/>
          <w:attr w:name="SourceValue" w:val="123"/>
          <w:attr w:name="UnitName" w:val="”"/>
        </w:smartTagPr>
        <w:r w:rsidRPr="00281688">
          <w:rPr>
            <w:rFonts w:hint="eastAsia"/>
            <w:sz w:val="24"/>
            <w:szCs w:val="28"/>
          </w:rPr>
          <w:t>123</w:t>
        </w:r>
        <w:r w:rsidRPr="00281688">
          <w:rPr>
            <w:sz w:val="24"/>
            <w:szCs w:val="28"/>
          </w:rPr>
          <w:t>”</w:t>
        </w:r>
      </w:smartTag>
      <w:r w:rsidRPr="00281688">
        <w:rPr>
          <w:rFonts w:hint="eastAsia"/>
          <w:sz w:val="24"/>
          <w:szCs w:val="28"/>
        </w:rPr>
        <w:t>);</w:t>
      </w:r>
    </w:p>
    <w:p w:rsidR="007B01C1" w:rsidRPr="00281688" w:rsidRDefault="007B01C1" w:rsidP="007B01C1">
      <w:pPr>
        <w:pStyle w:val="a7"/>
        <w:ind w:left="1260" w:firstLineChars="0" w:firstLine="0"/>
        <w:rPr>
          <w:sz w:val="24"/>
          <w:szCs w:val="28"/>
        </w:rPr>
      </w:pPr>
      <w:r w:rsidRPr="00281688">
        <w:rPr>
          <w:rFonts w:hint="eastAsia"/>
          <w:sz w:val="24"/>
          <w:szCs w:val="28"/>
        </w:rPr>
        <w:tab/>
      </w:r>
      <w:r w:rsidRPr="00281688">
        <w:rPr>
          <w:rFonts w:hint="eastAsia"/>
          <w:sz w:val="24"/>
          <w:szCs w:val="28"/>
        </w:rPr>
        <w:t>正确</w:t>
      </w:r>
    </w:p>
    <w:p w:rsidR="00DE2D2B" w:rsidRPr="00281688" w:rsidRDefault="007B01C1" w:rsidP="0086448A">
      <w:pPr>
        <w:pStyle w:val="a7"/>
        <w:numPr>
          <w:ilvl w:val="0"/>
          <w:numId w:val="9"/>
        </w:numPr>
        <w:ind w:left="1140" w:firstLineChars="0" w:firstLine="0"/>
        <w:outlineLvl w:val="2"/>
        <w:rPr>
          <w:sz w:val="24"/>
          <w:szCs w:val="28"/>
        </w:rPr>
      </w:pPr>
      <w:r w:rsidRPr="00281688">
        <w:rPr>
          <w:rFonts w:ascii="微软雅黑" w:hAnsi="微软雅黑" w:hint="eastAsia"/>
          <w:color w:val="333333"/>
          <w:sz w:val="24"/>
          <w:szCs w:val="28"/>
        </w:rPr>
        <w:t>Dd</w:t>
      </w:r>
    </w:p>
    <w:p w:rsidR="007B01C1" w:rsidRPr="00281688" w:rsidRDefault="007B01C1" w:rsidP="0086448A">
      <w:pPr>
        <w:pStyle w:val="a7"/>
        <w:numPr>
          <w:ilvl w:val="0"/>
          <w:numId w:val="9"/>
        </w:numPr>
        <w:ind w:left="1140" w:firstLineChars="0" w:firstLine="0"/>
        <w:outlineLvl w:val="2"/>
        <w:rPr>
          <w:sz w:val="24"/>
          <w:szCs w:val="28"/>
        </w:rPr>
      </w:pPr>
      <w:r w:rsidRPr="00281688">
        <w:rPr>
          <w:rFonts w:ascii="微软雅黑" w:hAnsi="微软雅黑" w:hint="eastAsia"/>
          <w:color w:val="333333"/>
          <w:sz w:val="24"/>
          <w:szCs w:val="28"/>
        </w:rPr>
        <w:t>D</w:t>
      </w:r>
    </w:p>
    <w:p w:rsidR="007B01C1" w:rsidRPr="00281688" w:rsidRDefault="007B01C1" w:rsidP="0086448A">
      <w:pPr>
        <w:pStyle w:val="a7"/>
        <w:numPr>
          <w:ilvl w:val="0"/>
          <w:numId w:val="9"/>
        </w:numPr>
        <w:ind w:left="1140" w:firstLineChars="0" w:firstLine="0"/>
        <w:outlineLvl w:val="2"/>
        <w:rPr>
          <w:sz w:val="24"/>
          <w:szCs w:val="28"/>
        </w:rPr>
      </w:pPr>
      <w:r w:rsidRPr="00281688">
        <w:rPr>
          <w:rFonts w:ascii="微软雅黑" w:hAnsi="微软雅黑" w:hint="eastAsia"/>
          <w:color w:val="333333"/>
          <w:sz w:val="24"/>
          <w:szCs w:val="28"/>
        </w:rPr>
        <w:t>D</w:t>
      </w:r>
    </w:p>
    <w:p w:rsidR="007B01C1" w:rsidRPr="00281688" w:rsidRDefault="007B01C1" w:rsidP="0086448A">
      <w:pPr>
        <w:pStyle w:val="a7"/>
        <w:numPr>
          <w:ilvl w:val="0"/>
          <w:numId w:val="9"/>
        </w:numPr>
        <w:ind w:left="1140" w:firstLineChars="0" w:firstLine="0"/>
        <w:outlineLvl w:val="2"/>
        <w:rPr>
          <w:sz w:val="24"/>
          <w:szCs w:val="28"/>
        </w:rPr>
      </w:pPr>
      <w:r w:rsidRPr="00281688">
        <w:rPr>
          <w:rFonts w:ascii="微软雅黑" w:hAnsi="微软雅黑" w:hint="eastAsia"/>
          <w:color w:val="333333"/>
          <w:sz w:val="24"/>
          <w:szCs w:val="28"/>
        </w:rPr>
        <w:t>d</w:t>
      </w:r>
    </w:p>
    <w:p w:rsidR="00D93D2D" w:rsidRPr="00281688" w:rsidRDefault="00D93D2D" w:rsidP="0086448A">
      <w:pPr>
        <w:pStyle w:val="a7"/>
        <w:numPr>
          <w:ilvl w:val="0"/>
          <w:numId w:val="2"/>
        </w:numPr>
        <w:ind w:firstLineChars="0"/>
        <w:outlineLvl w:val="1"/>
        <w:rPr>
          <w:b/>
          <w:sz w:val="24"/>
          <w:szCs w:val="28"/>
        </w:rPr>
      </w:pPr>
      <w:r w:rsidRPr="00281688">
        <w:rPr>
          <w:rFonts w:hint="eastAsia"/>
          <w:b/>
          <w:sz w:val="24"/>
          <w:szCs w:val="28"/>
        </w:rPr>
        <w:t>异常处理</w:t>
      </w:r>
    </w:p>
    <w:p w:rsidR="00A60A8A" w:rsidRPr="00281688" w:rsidRDefault="00A60A8A" w:rsidP="0086448A">
      <w:pPr>
        <w:pStyle w:val="a7"/>
        <w:numPr>
          <w:ilvl w:val="0"/>
          <w:numId w:val="10"/>
        </w:numPr>
        <w:ind w:firstLineChars="0"/>
        <w:outlineLvl w:val="2"/>
        <w:rPr>
          <w:sz w:val="24"/>
          <w:szCs w:val="28"/>
        </w:rPr>
      </w:pPr>
      <w:r w:rsidRPr="00281688">
        <w:rPr>
          <w:b/>
          <w:color w:val="FF0000"/>
          <w:sz w:val="24"/>
          <w:szCs w:val="28"/>
        </w:rPr>
        <w:t>Error</w:t>
      </w:r>
      <w:r w:rsidRPr="00281688">
        <w:rPr>
          <w:b/>
          <w:color w:val="FF0000"/>
          <w:sz w:val="24"/>
          <w:szCs w:val="28"/>
        </w:rPr>
        <w:t>、</w:t>
      </w:r>
      <w:r w:rsidRPr="00281688">
        <w:rPr>
          <w:b/>
          <w:color w:val="FF0000"/>
          <w:sz w:val="24"/>
          <w:szCs w:val="28"/>
        </w:rPr>
        <w:t>Exception</w:t>
      </w:r>
      <w:r w:rsidRPr="00281688">
        <w:rPr>
          <w:b/>
          <w:color w:val="FF0000"/>
          <w:sz w:val="24"/>
          <w:szCs w:val="28"/>
        </w:rPr>
        <w:t>区别</w:t>
      </w:r>
    </w:p>
    <w:p w:rsidR="00A60A8A" w:rsidRPr="00281688" w:rsidRDefault="00A60A8A" w:rsidP="00A60A8A">
      <w:pPr>
        <w:pStyle w:val="a7"/>
        <w:ind w:left="1260" w:firstLineChars="0" w:firstLine="0"/>
        <w:rPr>
          <w:sz w:val="24"/>
          <w:szCs w:val="28"/>
        </w:rPr>
      </w:pPr>
      <w:r w:rsidRPr="00281688">
        <w:rPr>
          <w:sz w:val="24"/>
          <w:szCs w:val="28"/>
        </w:rPr>
        <w:t>Error</w:t>
      </w:r>
      <w:r w:rsidRPr="00281688">
        <w:rPr>
          <w:sz w:val="24"/>
          <w:szCs w:val="28"/>
        </w:rPr>
        <w:t>类和</w:t>
      </w:r>
      <w:r w:rsidRPr="00281688">
        <w:rPr>
          <w:sz w:val="24"/>
          <w:szCs w:val="28"/>
        </w:rPr>
        <w:t>Exception</w:t>
      </w:r>
      <w:r w:rsidRPr="00281688">
        <w:rPr>
          <w:sz w:val="24"/>
          <w:szCs w:val="28"/>
        </w:rPr>
        <w:t>类的父类都是</w:t>
      </w:r>
      <w:r w:rsidRPr="00281688">
        <w:rPr>
          <w:sz w:val="24"/>
          <w:szCs w:val="28"/>
        </w:rPr>
        <w:t>throwable</w:t>
      </w:r>
      <w:r w:rsidRPr="00281688">
        <w:rPr>
          <w:sz w:val="24"/>
          <w:szCs w:val="28"/>
        </w:rPr>
        <w:t>类，他们的区别是：</w:t>
      </w:r>
      <w:r w:rsidRPr="00281688">
        <w:rPr>
          <w:sz w:val="24"/>
          <w:szCs w:val="28"/>
        </w:rPr>
        <w:br/>
        <w:t>Error</w:t>
      </w:r>
      <w:r w:rsidRPr="00281688">
        <w:rPr>
          <w:sz w:val="24"/>
          <w:szCs w:val="28"/>
        </w:rPr>
        <w:t>类一般是指与虚拟机相关的问题，如系统崩溃，虚拟机错误，内存空间不足，方法调用栈溢等。对于这类错误的导致的应用程序中断，仅靠程序本身无法恢复和和预防，遇到这样的错误，建议让程序终止。</w:t>
      </w:r>
      <w:r w:rsidRPr="00281688">
        <w:rPr>
          <w:sz w:val="24"/>
          <w:szCs w:val="28"/>
        </w:rPr>
        <w:br/>
        <w:t>Exception</w:t>
      </w:r>
      <w:r w:rsidRPr="00281688">
        <w:rPr>
          <w:sz w:val="24"/>
          <w:szCs w:val="28"/>
        </w:rPr>
        <w:t>类表示程序可以处理的异常，可以捕获且可能恢复。遇到这类异常，应该尽可能处理异常，使程序恢复运行，而不应该随意终止异常。</w:t>
      </w:r>
    </w:p>
    <w:p w:rsidR="007E2199" w:rsidRPr="00281688" w:rsidRDefault="007E2199" w:rsidP="007E2199">
      <w:pPr>
        <w:pStyle w:val="a7"/>
        <w:numPr>
          <w:ilvl w:val="0"/>
          <w:numId w:val="10"/>
        </w:numPr>
        <w:ind w:left="1140" w:firstLineChars="0" w:firstLine="0"/>
        <w:outlineLvl w:val="2"/>
        <w:rPr>
          <w:b/>
          <w:sz w:val="24"/>
          <w:szCs w:val="28"/>
        </w:rPr>
      </w:pPr>
      <w:bookmarkStart w:id="16" w:name="t43"/>
      <w:bookmarkStart w:id="17" w:name="_Toc462308960"/>
      <w:bookmarkEnd w:id="16"/>
      <w:r w:rsidRPr="00281688">
        <w:rPr>
          <w:b/>
          <w:sz w:val="24"/>
          <w:szCs w:val="28"/>
        </w:rPr>
        <w:t>Java</w:t>
      </w:r>
      <w:r w:rsidRPr="00281688">
        <w:rPr>
          <w:b/>
          <w:sz w:val="24"/>
          <w:szCs w:val="28"/>
        </w:rPr>
        <w:t>中的异常处理机制的简单原理和应用。</w:t>
      </w:r>
      <w:bookmarkEnd w:id="17"/>
    </w:p>
    <w:p w:rsidR="007E2199" w:rsidRPr="00281688" w:rsidRDefault="007E2199" w:rsidP="007E2199">
      <w:pPr>
        <w:pStyle w:val="a7"/>
        <w:ind w:left="1260" w:firstLineChars="0" w:firstLine="0"/>
        <w:rPr>
          <w:sz w:val="24"/>
          <w:szCs w:val="28"/>
        </w:rPr>
      </w:pPr>
      <w:r w:rsidRPr="00281688">
        <w:rPr>
          <w:sz w:val="24"/>
          <w:szCs w:val="28"/>
        </w:rPr>
        <w:t>异常是指</w:t>
      </w:r>
      <w:r w:rsidRPr="00281688">
        <w:rPr>
          <w:sz w:val="24"/>
          <w:szCs w:val="28"/>
        </w:rPr>
        <w:t>java</w:t>
      </w:r>
      <w:r w:rsidRPr="00281688">
        <w:rPr>
          <w:sz w:val="24"/>
          <w:szCs w:val="28"/>
        </w:rPr>
        <w:t>程序运行时（非编译）所发生的非正常情况或错误</w:t>
      </w:r>
      <w:r w:rsidRPr="00281688">
        <w:rPr>
          <w:rFonts w:hint="eastAsia"/>
          <w:sz w:val="24"/>
          <w:szCs w:val="28"/>
        </w:rPr>
        <w:t>。</w:t>
      </w:r>
    </w:p>
    <w:p w:rsidR="007E2199" w:rsidRPr="00281688" w:rsidRDefault="007E2199" w:rsidP="007E2199">
      <w:pPr>
        <w:pStyle w:val="a7"/>
        <w:ind w:left="1260" w:firstLineChars="0" w:firstLine="0"/>
        <w:rPr>
          <w:sz w:val="24"/>
          <w:szCs w:val="28"/>
        </w:rPr>
      </w:pPr>
      <w:r w:rsidRPr="00281688">
        <w:rPr>
          <w:sz w:val="24"/>
          <w:szCs w:val="28"/>
        </w:rPr>
        <w:t>Java</w:t>
      </w:r>
      <w:r w:rsidRPr="00281688">
        <w:rPr>
          <w:sz w:val="24"/>
          <w:szCs w:val="28"/>
        </w:rPr>
        <w:t>使用面向对象的方式来处理异常，它把程序中发生的每个异常也都分别封装到一个对象</w:t>
      </w:r>
      <w:r w:rsidRPr="00281688">
        <w:rPr>
          <w:rFonts w:hint="eastAsia"/>
          <w:sz w:val="24"/>
          <w:szCs w:val="28"/>
        </w:rPr>
        <w:t>中</w:t>
      </w:r>
      <w:r w:rsidRPr="00281688">
        <w:rPr>
          <w:sz w:val="24"/>
          <w:szCs w:val="28"/>
        </w:rPr>
        <w:t>，该对象中包含有异常的信息。</w:t>
      </w:r>
    </w:p>
    <w:p w:rsidR="007E2199" w:rsidRPr="00281688" w:rsidRDefault="007E2199" w:rsidP="007E2199">
      <w:pPr>
        <w:pStyle w:val="a7"/>
        <w:ind w:left="1260" w:firstLineChars="0" w:firstLine="0"/>
        <w:rPr>
          <w:sz w:val="24"/>
          <w:szCs w:val="28"/>
        </w:rPr>
      </w:pPr>
      <w:r w:rsidRPr="00281688">
        <w:rPr>
          <w:sz w:val="24"/>
          <w:szCs w:val="28"/>
        </w:rPr>
        <w:t>Java</w:t>
      </w:r>
      <w:r w:rsidRPr="00281688">
        <w:rPr>
          <w:rFonts w:hint="eastAsia"/>
          <w:sz w:val="24"/>
          <w:szCs w:val="28"/>
        </w:rPr>
        <w:t>可以自定义</w:t>
      </w:r>
      <w:r w:rsidRPr="00281688">
        <w:rPr>
          <w:sz w:val="24"/>
          <w:szCs w:val="28"/>
        </w:rPr>
        <w:t>异常</w:t>
      </w:r>
      <w:r w:rsidRPr="00281688">
        <w:rPr>
          <w:rFonts w:hint="eastAsia"/>
          <w:sz w:val="24"/>
          <w:szCs w:val="28"/>
        </w:rPr>
        <w:t>类，</w:t>
      </w:r>
      <w:r w:rsidRPr="00281688">
        <w:rPr>
          <w:sz w:val="24"/>
          <w:szCs w:val="28"/>
        </w:rPr>
        <w:t>所有异常的</w:t>
      </w:r>
      <w:r w:rsidRPr="00281688">
        <w:rPr>
          <w:rFonts w:hint="eastAsia"/>
          <w:sz w:val="24"/>
          <w:szCs w:val="28"/>
        </w:rPr>
        <w:t>根</w:t>
      </w:r>
      <w:r w:rsidRPr="00281688">
        <w:rPr>
          <w:sz w:val="24"/>
          <w:szCs w:val="28"/>
        </w:rPr>
        <w:t>类为</w:t>
      </w:r>
      <w:proofErr w:type="spellStart"/>
      <w:r w:rsidRPr="00281688">
        <w:rPr>
          <w:sz w:val="24"/>
          <w:szCs w:val="28"/>
        </w:rPr>
        <w:t>java.lang.Throwable</w:t>
      </w:r>
      <w:proofErr w:type="spellEnd"/>
      <w:r w:rsidRPr="00281688">
        <w:rPr>
          <w:sz w:val="24"/>
          <w:szCs w:val="28"/>
        </w:rPr>
        <w:t>，</w:t>
      </w:r>
      <w:r w:rsidRPr="00281688">
        <w:rPr>
          <w:sz w:val="24"/>
          <w:szCs w:val="28"/>
        </w:rPr>
        <w:t>Throwable</w:t>
      </w:r>
      <w:r w:rsidRPr="00281688">
        <w:rPr>
          <w:sz w:val="24"/>
          <w:szCs w:val="28"/>
        </w:rPr>
        <w:t>下面又派生了两个子类：</w:t>
      </w:r>
      <w:r w:rsidRPr="00281688">
        <w:rPr>
          <w:sz w:val="24"/>
          <w:szCs w:val="28"/>
        </w:rPr>
        <w:t>Error</w:t>
      </w:r>
      <w:r w:rsidRPr="00281688">
        <w:rPr>
          <w:sz w:val="24"/>
          <w:szCs w:val="28"/>
        </w:rPr>
        <w:t>和</w:t>
      </w:r>
      <w:r w:rsidRPr="00281688">
        <w:rPr>
          <w:sz w:val="24"/>
          <w:szCs w:val="28"/>
        </w:rPr>
        <w:t>Exception</w:t>
      </w:r>
      <w:r w:rsidRPr="00281688">
        <w:rPr>
          <w:rFonts w:hint="eastAsia"/>
          <w:sz w:val="24"/>
          <w:szCs w:val="28"/>
        </w:rPr>
        <w:t>。</w:t>
      </w:r>
    </w:p>
    <w:p w:rsidR="007E2199" w:rsidRPr="00281688" w:rsidRDefault="007E2199" w:rsidP="007E2199">
      <w:pPr>
        <w:pStyle w:val="a7"/>
        <w:ind w:left="1260" w:firstLineChars="0" w:firstLine="0"/>
        <w:rPr>
          <w:sz w:val="24"/>
          <w:szCs w:val="28"/>
        </w:rPr>
      </w:pPr>
      <w:r w:rsidRPr="00281688">
        <w:rPr>
          <w:rFonts w:hint="eastAsia"/>
          <w:sz w:val="24"/>
          <w:szCs w:val="28"/>
        </w:rPr>
        <w:t>1</w:t>
      </w:r>
      <w:r w:rsidRPr="00281688">
        <w:rPr>
          <w:rFonts w:hint="eastAsia"/>
          <w:sz w:val="24"/>
          <w:szCs w:val="28"/>
        </w:rPr>
        <w:t>、</w:t>
      </w:r>
      <w:r w:rsidRPr="00281688">
        <w:rPr>
          <w:sz w:val="24"/>
          <w:szCs w:val="28"/>
        </w:rPr>
        <w:t>Error</w:t>
      </w:r>
      <w:r w:rsidRPr="00281688">
        <w:rPr>
          <w:sz w:val="24"/>
          <w:szCs w:val="28"/>
        </w:rPr>
        <w:t>表示应用程序本身无法克服和恢复的一种严重问题，程序只有</w:t>
      </w:r>
      <w:r w:rsidRPr="00281688">
        <w:rPr>
          <w:rFonts w:hint="eastAsia"/>
          <w:sz w:val="24"/>
          <w:szCs w:val="28"/>
        </w:rPr>
        <w:t>退</w:t>
      </w:r>
      <w:r w:rsidRPr="00281688">
        <w:rPr>
          <w:sz w:val="24"/>
          <w:szCs w:val="28"/>
        </w:rPr>
        <w:t>的份了，例如说内存溢出和线程死锁等系统问题。</w:t>
      </w:r>
    </w:p>
    <w:p w:rsidR="000337F3" w:rsidRPr="00281688" w:rsidRDefault="007E2199" w:rsidP="007E2199">
      <w:pPr>
        <w:pStyle w:val="a7"/>
        <w:ind w:left="1260" w:firstLineChars="0" w:firstLine="0"/>
        <w:rPr>
          <w:sz w:val="24"/>
          <w:szCs w:val="28"/>
        </w:rPr>
      </w:pPr>
      <w:r w:rsidRPr="00281688">
        <w:rPr>
          <w:rFonts w:hint="eastAsia"/>
          <w:sz w:val="24"/>
          <w:szCs w:val="28"/>
        </w:rPr>
        <w:t>2</w:t>
      </w:r>
      <w:r w:rsidRPr="00281688">
        <w:rPr>
          <w:rFonts w:hint="eastAsia"/>
          <w:sz w:val="24"/>
          <w:szCs w:val="28"/>
        </w:rPr>
        <w:t>、</w:t>
      </w:r>
      <w:r w:rsidRPr="00281688">
        <w:rPr>
          <w:sz w:val="24"/>
          <w:szCs w:val="28"/>
        </w:rPr>
        <w:t>Exception</w:t>
      </w:r>
      <w:r w:rsidRPr="00281688">
        <w:rPr>
          <w:sz w:val="24"/>
          <w:szCs w:val="28"/>
        </w:rPr>
        <w:t>表示程序还能够克服和恢复的问题，其中又分为</w:t>
      </w:r>
      <w:r w:rsidRPr="00281688">
        <w:rPr>
          <w:rFonts w:hint="eastAsia"/>
          <w:sz w:val="24"/>
          <w:szCs w:val="28"/>
        </w:rPr>
        <w:t>运行时</w:t>
      </w:r>
      <w:r w:rsidRPr="00281688">
        <w:rPr>
          <w:sz w:val="24"/>
          <w:szCs w:val="28"/>
        </w:rPr>
        <w:t>异常和</w:t>
      </w:r>
      <w:r w:rsidRPr="00281688">
        <w:rPr>
          <w:rFonts w:hint="eastAsia"/>
          <w:sz w:val="24"/>
          <w:szCs w:val="28"/>
        </w:rPr>
        <w:t>检查</w:t>
      </w:r>
      <w:r w:rsidRPr="00281688">
        <w:rPr>
          <w:sz w:val="24"/>
          <w:szCs w:val="28"/>
        </w:rPr>
        <w:t>异常，</w:t>
      </w:r>
      <w:r w:rsidRPr="00281688">
        <w:rPr>
          <w:rFonts w:hint="eastAsia"/>
          <w:sz w:val="24"/>
          <w:szCs w:val="28"/>
        </w:rPr>
        <w:t>运行时</w:t>
      </w:r>
      <w:r w:rsidRPr="00281688">
        <w:rPr>
          <w:sz w:val="24"/>
          <w:szCs w:val="28"/>
        </w:rPr>
        <w:t>异常是软件本身缺陷所导致的问题，也就是软件开发人员考虑不周所导致的问题，软件使用者无法克服和恢复这种问题，但在这种问题下还可以让软件系统继续运行或者让软件死掉</w:t>
      </w:r>
      <w:r w:rsidRPr="00281688">
        <w:rPr>
          <w:rFonts w:hint="eastAsia"/>
          <w:sz w:val="24"/>
          <w:szCs w:val="28"/>
        </w:rPr>
        <w:t>。</w:t>
      </w:r>
    </w:p>
    <w:p w:rsidR="007E2199" w:rsidRPr="00281688" w:rsidRDefault="007E2199" w:rsidP="007E2199">
      <w:pPr>
        <w:pStyle w:val="a7"/>
        <w:ind w:left="1260" w:firstLineChars="0" w:firstLine="0"/>
        <w:rPr>
          <w:sz w:val="24"/>
          <w:szCs w:val="28"/>
        </w:rPr>
      </w:pPr>
      <w:r w:rsidRPr="00281688">
        <w:rPr>
          <w:sz w:val="24"/>
          <w:szCs w:val="28"/>
        </w:rPr>
        <w:t>例如，数组越界（</w:t>
      </w:r>
      <w:proofErr w:type="spellStart"/>
      <w:r w:rsidRPr="00281688">
        <w:rPr>
          <w:sz w:val="24"/>
          <w:szCs w:val="28"/>
        </w:rPr>
        <w:t>ArrayIndexOutOfBoundsException</w:t>
      </w:r>
      <w:proofErr w:type="spellEnd"/>
      <w:r w:rsidRPr="00281688">
        <w:rPr>
          <w:sz w:val="24"/>
          <w:szCs w:val="28"/>
        </w:rPr>
        <w:t>），空指针异常（</w:t>
      </w:r>
      <w:proofErr w:type="spellStart"/>
      <w:r w:rsidRPr="00281688">
        <w:rPr>
          <w:sz w:val="24"/>
          <w:szCs w:val="28"/>
        </w:rPr>
        <w:t>NullPointerException</w:t>
      </w:r>
      <w:proofErr w:type="spellEnd"/>
      <w:r w:rsidRPr="00281688">
        <w:rPr>
          <w:sz w:val="24"/>
          <w:szCs w:val="28"/>
        </w:rPr>
        <w:t>）、类转换异常（</w:t>
      </w:r>
      <w:proofErr w:type="spellStart"/>
      <w:r w:rsidRPr="00281688">
        <w:rPr>
          <w:sz w:val="24"/>
          <w:szCs w:val="28"/>
        </w:rPr>
        <w:t>ClassCastException</w:t>
      </w:r>
      <w:proofErr w:type="spellEnd"/>
      <w:r w:rsidRPr="00281688">
        <w:rPr>
          <w:sz w:val="24"/>
          <w:szCs w:val="28"/>
        </w:rPr>
        <w:t>）；</w:t>
      </w:r>
      <w:r w:rsidRPr="00281688">
        <w:rPr>
          <w:rFonts w:hint="eastAsia"/>
          <w:sz w:val="24"/>
          <w:szCs w:val="28"/>
        </w:rPr>
        <w:t>检查</w:t>
      </w:r>
      <w:r w:rsidRPr="00281688">
        <w:rPr>
          <w:sz w:val="24"/>
          <w:szCs w:val="28"/>
        </w:rPr>
        <w:t>异常是运行环境的变化或异常所导致的问题，是用户能够克服的问题，例如，网络断线，硬盘空间不够，发生这样的异常后，程序不应该</w:t>
      </w:r>
      <w:r w:rsidRPr="00281688">
        <w:rPr>
          <w:sz w:val="24"/>
          <w:szCs w:val="28"/>
        </w:rPr>
        <w:lastRenderedPageBreak/>
        <w:t>死掉。</w:t>
      </w:r>
    </w:p>
    <w:p w:rsidR="007E2199" w:rsidRPr="00281688" w:rsidRDefault="007E2199" w:rsidP="007E2199">
      <w:pPr>
        <w:pStyle w:val="a7"/>
        <w:ind w:left="1260" w:firstLineChars="0" w:firstLine="0"/>
        <w:rPr>
          <w:sz w:val="24"/>
          <w:szCs w:val="28"/>
        </w:rPr>
      </w:pPr>
      <w:r w:rsidRPr="00281688">
        <w:rPr>
          <w:rFonts w:hint="eastAsia"/>
          <w:sz w:val="24"/>
          <w:szCs w:val="28"/>
        </w:rPr>
        <w:t>J</w:t>
      </w:r>
      <w:r w:rsidRPr="00281688">
        <w:rPr>
          <w:sz w:val="24"/>
          <w:szCs w:val="28"/>
        </w:rPr>
        <w:t>ava</w:t>
      </w:r>
      <w:r w:rsidRPr="00281688">
        <w:rPr>
          <w:sz w:val="24"/>
          <w:szCs w:val="28"/>
        </w:rPr>
        <w:t>为</w:t>
      </w:r>
      <w:r w:rsidRPr="00281688">
        <w:rPr>
          <w:rFonts w:hint="eastAsia"/>
          <w:sz w:val="24"/>
          <w:szCs w:val="28"/>
        </w:rPr>
        <w:t>运行时</w:t>
      </w:r>
      <w:r w:rsidRPr="00281688">
        <w:rPr>
          <w:sz w:val="24"/>
          <w:szCs w:val="28"/>
        </w:rPr>
        <w:t>异常和</w:t>
      </w:r>
      <w:r w:rsidRPr="00281688">
        <w:rPr>
          <w:rFonts w:hint="eastAsia"/>
          <w:sz w:val="24"/>
          <w:szCs w:val="28"/>
        </w:rPr>
        <w:t>检查</w:t>
      </w:r>
      <w:r w:rsidRPr="00281688">
        <w:rPr>
          <w:sz w:val="24"/>
          <w:szCs w:val="28"/>
        </w:rPr>
        <w:t>异常提供了不同的解决方案，编译器强制</w:t>
      </w:r>
      <w:r w:rsidRPr="00281688">
        <w:rPr>
          <w:rFonts w:hint="eastAsia"/>
          <w:sz w:val="24"/>
          <w:szCs w:val="28"/>
        </w:rPr>
        <w:t>检查</w:t>
      </w:r>
      <w:r w:rsidRPr="00281688">
        <w:rPr>
          <w:sz w:val="24"/>
          <w:szCs w:val="28"/>
        </w:rPr>
        <w:t>异常必须</w:t>
      </w:r>
      <w:proofErr w:type="spellStart"/>
      <w:r w:rsidRPr="00281688">
        <w:rPr>
          <w:sz w:val="24"/>
          <w:szCs w:val="28"/>
        </w:rPr>
        <w:t>try..catch</w:t>
      </w:r>
      <w:proofErr w:type="spellEnd"/>
      <w:r w:rsidRPr="00281688">
        <w:rPr>
          <w:sz w:val="24"/>
          <w:szCs w:val="28"/>
        </w:rPr>
        <w:t>处理或用</w:t>
      </w:r>
      <w:r w:rsidRPr="00281688">
        <w:rPr>
          <w:sz w:val="24"/>
          <w:szCs w:val="28"/>
        </w:rPr>
        <w:t>throws</w:t>
      </w:r>
      <w:r w:rsidRPr="00281688">
        <w:rPr>
          <w:sz w:val="24"/>
          <w:szCs w:val="28"/>
        </w:rPr>
        <w:t>声明继续抛给上层调用方法处理，所以</w:t>
      </w:r>
      <w:r w:rsidRPr="00281688">
        <w:rPr>
          <w:rFonts w:hint="eastAsia"/>
          <w:sz w:val="24"/>
          <w:szCs w:val="28"/>
        </w:rPr>
        <w:t>检查</w:t>
      </w:r>
      <w:r w:rsidRPr="00281688">
        <w:rPr>
          <w:sz w:val="24"/>
          <w:szCs w:val="28"/>
        </w:rPr>
        <w:t>异常也称为</w:t>
      </w:r>
      <w:r w:rsidRPr="00281688">
        <w:rPr>
          <w:sz w:val="24"/>
          <w:szCs w:val="28"/>
        </w:rPr>
        <w:t>checked</w:t>
      </w:r>
      <w:r w:rsidRPr="00281688">
        <w:rPr>
          <w:sz w:val="24"/>
          <w:szCs w:val="28"/>
        </w:rPr>
        <w:t>异常，而</w:t>
      </w:r>
      <w:r w:rsidRPr="00281688">
        <w:rPr>
          <w:rFonts w:hint="eastAsia"/>
          <w:sz w:val="24"/>
          <w:szCs w:val="28"/>
        </w:rPr>
        <w:t>运行</w:t>
      </w:r>
      <w:r w:rsidRPr="00281688">
        <w:rPr>
          <w:sz w:val="24"/>
          <w:szCs w:val="28"/>
        </w:rPr>
        <w:t>异常可以处理也可以不处理，所以编译器不强制用</w:t>
      </w:r>
      <w:proofErr w:type="spellStart"/>
      <w:r w:rsidRPr="00281688">
        <w:rPr>
          <w:sz w:val="24"/>
          <w:szCs w:val="28"/>
        </w:rPr>
        <w:t>try..catch</w:t>
      </w:r>
      <w:proofErr w:type="spellEnd"/>
      <w:r w:rsidRPr="00281688">
        <w:rPr>
          <w:sz w:val="24"/>
          <w:szCs w:val="28"/>
        </w:rPr>
        <w:t>处理或用</w:t>
      </w:r>
      <w:r w:rsidRPr="00281688">
        <w:rPr>
          <w:sz w:val="24"/>
          <w:szCs w:val="28"/>
        </w:rPr>
        <w:t>throws</w:t>
      </w:r>
      <w:r w:rsidRPr="00281688">
        <w:rPr>
          <w:sz w:val="24"/>
          <w:szCs w:val="28"/>
        </w:rPr>
        <w:t>声明，所以</w:t>
      </w:r>
      <w:r w:rsidRPr="00281688">
        <w:rPr>
          <w:rFonts w:hint="eastAsia"/>
          <w:sz w:val="24"/>
          <w:szCs w:val="28"/>
        </w:rPr>
        <w:t>运行</w:t>
      </w:r>
      <w:r w:rsidRPr="00281688">
        <w:rPr>
          <w:sz w:val="24"/>
          <w:szCs w:val="28"/>
        </w:rPr>
        <w:t>异常也称为</w:t>
      </w:r>
      <w:r w:rsidRPr="00281688">
        <w:rPr>
          <w:rFonts w:hint="eastAsia"/>
          <w:sz w:val="24"/>
          <w:szCs w:val="28"/>
        </w:rPr>
        <w:t>Runtime</w:t>
      </w:r>
      <w:r w:rsidRPr="00281688">
        <w:rPr>
          <w:rFonts w:hint="eastAsia"/>
          <w:sz w:val="24"/>
          <w:szCs w:val="28"/>
        </w:rPr>
        <w:t>异</w:t>
      </w:r>
      <w:r w:rsidRPr="00281688">
        <w:rPr>
          <w:sz w:val="24"/>
          <w:szCs w:val="28"/>
        </w:rPr>
        <w:t>常。</w:t>
      </w:r>
    </w:p>
    <w:p w:rsidR="00A60A8A" w:rsidRPr="00281688" w:rsidRDefault="00A60A8A" w:rsidP="0086448A">
      <w:pPr>
        <w:pStyle w:val="a7"/>
        <w:numPr>
          <w:ilvl w:val="0"/>
          <w:numId w:val="10"/>
        </w:numPr>
        <w:ind w:left="1140" w:firstLineChars="0" w:firstLine="0"/>
        <w:outlineLvl w:val="2"/>
        <w:rPr>
          <w:sz w:val="24"/>
          <w:szCs w:val="28"/>
        </w:rPr>
      </w:pPr>
      <w:r w:rsidRPr="00281688">
        <w:rPr>
          <w:rFonts w:hint="eastAsia"/>
          <w:b/>
          <w:color w:val="FF0000"/>
          <w:sz w:val="24"/>
          <w:szCs w:val="28"/>
        </w:rPr>
        <w:t>常见异常</w:t>
      </w:r>
    </w:p>
    <w:p w:rsidR="00A60A8A" w:rsidRPr="00281688" w:rsidRDefault="00A60A8A" w:rsidP="00A60A8A">
      <w:pPr>
        <w:pStyle w:val="a7"/>
        <w:ind w:left="1260" w:firstLine="480"/>
        <w:rPr>
          <w:sz w:val="24"/>
          <w:szCs w:val="28"/>
        </w:rPr>
      </w:pPr>
      <w:proofErr w:type="spellStart"/>
      <w:r w:rsidRPr="00281688">
        <w:rPr>
          <w:rFonts w:hint="eastAsia"/>
          <w:sz w:val="24"/>
          <w:szCs w:val="28"/>
        </w:rPr>
        <w:t>ArithmeticException</w:t>
      </w:r>
      <w:proofErr w:type="spellEnd"/>
      <w:r w:rsidRPr="00281688">
        <w:rPr>
          <w:rFonts w:hint="eastAsia"/>
          <w:sz w:val="24"/>
          <w:szCs w:val="28"/>
        </w:rPr>
        <w:t>（算术异常）</w:t>
      </w:r>
    </w:p>
    <w:p w:rsidR="00A60A8A" w:rsidRPr="00281688" w:rsidRDefault="00A60A8A" w:rsidP="00A60A8A">
      <w:pPr>
        <w:pStyle w:val="a7"/>
        <w:ind w:left="1260" w:firstLine="480"/>
        <w:rPr>
          <w:sz w:val="24"/>
          <w:szCs w:val="28"/>
        </w:rPr>
      </w:pPr>
      <w:proofErr w:type="spellStart"/>
      <w:r w:rsidRPr="00281688">
        <w:rPr>
          <w:rFonts w:hint="eastAsia"/>
          <w:sz w:val="24"/>
          <w:szCs w:val="28"/>
        </w:rPr>
        <w:t>ClassCastException</w:t>
      </w:r>
      <w:proofErr w:type="spellEnd"/>
      <w:r w:rsidRPr="00281688">
        <w:rPr>
          <w:rFonts w:hint="eastAsia"/>
          <w:sz w:val="24"/>
          <w:szCs w:val="28"/>
        </w:rPr>
        <w:t xml:space="preserve"> </w:t>
      </w:r>
      <w:r w:rsidRPr="00281688">
        <w:rPr>
          <w:rFonts w:hint="eastAsia"/>
          <w:sz w:val="24"/>
          <w:szCs w:val="28"/>
        </w:rPr>
        <w:t>（类转换异常）</w:t>
      </w:r>
    </w:p>
    <w:p w:rsidR="00A60A8A" w:rsidRPr="00281688" w:rsidRDefault="00A60A8A" w:rsidP="00A60A8A">
      <w:pPr>
        <w:pStyle w:val="a7"/>
        <w:ind w:left="1260" w:firstLine="480"/>
        <w:rPr>
          <w:sz w:val="24"/>
          <w:szCs w:val="28"/>
        </w:rPr>
      </w:pPr>
      <w:proofErr w:type="spellStart"/>
      <w:r w:rsidRPr="00281688">
        <w:rPr>
          <w:rFonts w:hint="eastAsia"/>
          <w:sz w:val="24"/>
          <w:szCs w:val="28"/>
        </w:rPr>
        <w:t>IllegalArgumentException</w:t>
      </w:r>
      <w:proofErr w:type="spellEnd"/>
      <w:r w:rsidRPr="00281688">
        <w:rPr>
          <w:rFonts w:hint="eastAsia"/>
          <w:sz w:val="24"/>
          <w:szCs w:val="28"/>
        </w:rPr>
        <w:t xml:space="preserve"> </w:t>
      </w:r>
      <w:r w:rsidRPr="00281688">
        <w:rPr>
          <w:rFonts w:hint="eastAsia"/>
          <w:sz w:val="24"/>
          <w:szCs w:val="28"/>
        </w:rPr>
        <w:t>（非法参数异常）</w:t>
      </w:r>
    </w:p>
    <w:p w:rsidR="00A60A8A" w:rsidRPr="00281688" w:rsidRDefault="00A60A8A" w:rsidP="00A60A8A">
      <w:pPr>
        <w:pStyle w:val="a7"/>
        <w:ind w:left="1260" w:firstLine="480"/>
        <w:rPr>
          <w:sz w:val="24"/>
          <w:szCs w:val="28"/>
        </w:rPr>
      </w:pPr>
      <w:proofErr w:type="spellStart"/>
      <w:r w:rsidRPr="00281688">
        <w:rPr>
          <w:rFonts w:hint="eastAsia"/>
          <w:sz w:val="24"/>
          <w:szCs w:val="28"/>
        </w:rPr>
        <w:t>IndexOutOfBoundsException</w:t>
      </w:r>
      <w:proofErr w:type="spellEnd"/>
      <w:r w:rsidRPr="00281688">
        <w:rPr>
          <w:rFonts w:hint="eastAsia"/>
          <w:sz w:val="24"/>
          <w:szCs w:val="28"/>
        </w:rPr>
        <w:t xml:space="preserve"> </w:t>
      </w:r>
      <w:r w:rsidRPr="00281688">
        <w:rPr>
          <w:rFonts w:hint="eastAsia"/>
          <w:sz w:val="24"/>
          <w:szCs w:val="28"/>
        </w:rPr>
        <w:t>（下标越界异常）</w:t>
      </w:r>
    </w:p>
    <w:p w:rsidR="00A60A8A" w:rsidRPr="00281688" w:rsidRDefault="00A60A8A" w:rsidP="00A60A8A">
      <w:pPr>
        <w:pStyle w:val="a7"/>
        <w:ind w:left="1260" w:firstLine="480"/>
        <w:rPr>
          <w:sz w:val="24"/>
          <w:szCs w:val="28"/>
        </w:rPr>
      </w:pPr>
      <w:proofErr w:type="spellStart"/>
      <w:r w:rsidRPr="00281688">
        <w:rPr>
          <w:rFonts w:hint="eastAsia"/>
          <w:sz w:val="24"/>
          <w:szCs w:val="28"/>
        </w:rPr>
        <w:t>NullPointerException</w:t>
      </w:r>
      <w:proofErr w:type="spellEnd"/>
      <w:r w:rsidRPr="00281688">
        <w:rPr>
          <w:rFonts w:hint="eastAsia"/>
          <w:sz w:val="24"/>
          <w:szCs w:val="28"/>
        </w:rPr>
        <w:t xml:space="preserve"> </w:t>
      </w:r>
      <w:r w:rsidRPr="00281688">
        <w:rPr>
          <w:rFonts w:hint="eastAsia"/>
          <w:sz w:val="24"/>
          <w:szCs w:val="28"/>
        </w:rPr>
        <w:t>（空指针异常）</w:t>
      </w:r>
    </w:p>
    <w:p w:rsidR="00FA78AE" w:rsidRPr="00281688" w:rsidRDefault="00FA78AE" w:rsidP="0086448A">
      <w:pPr>
        <w:pStyle w:val="a7"/>
        <w:numPr>
          <w:ilvl w:val="0"/>
          <w:numId w:val="10"/>
        </w:numPr>
        <w:ind w:left="1140" w:firstLineChars="0" w:firstLine="0"/>
        <w:outlineLvl w:val="2"/>
        <w:rPr>
          <w:sz w:val="24"/>
          <w:szCs w:val="28"/>
        </w:rPr>
      </w:pPr>
      <w:r w:rsidRPr="00281688">
        <w:rPr>
          <w:rFonts w:hint="eastAsia"/>
          <w:b/>
          <w:sz w:val="24"/>
          <w:szCs w:val="28"/>
        </w:rPr>
        <w:t>Java</w:t>
      </w:r>
      <w:r w:rsidRPr="00281688">
        <w:rPr>
          <w:rFonts w:hint="eastAsia"/>
          <w:b/>
          <w:sz w:val="24"/>
          <w:szCs w:val="28"/>
        </w:rPr>
        <w:t>的异常有哪几种，有什么区别？</w:t>
      </w:r>
    </w:p>
    <w:p w:rsidR="00FA78AE" w:rsidRPr="00281688" w:rsidRDefault="00FA78AE" w:rsidP="00FA78AE">
      <w:pPr>
        <w:pStyle w:val="a7"/>
        <w:ind w:left="1152" w:firstLine="480"/>
        <w:rPr>
          <w:sz w:val="24"/>
          <w:szCs w:val="28"/>
        </w:rPr>
      </w:pPr>
      <w:r w:rsidRPr="00281688">
        <w:rPr>
          <w:rFonts w:hint="eastAsia"/>
          <w:sz w:val="24"/>
          <w:szCs w:val="28"/>
        </w:rPr>
        <w:t>两大类，一般异常和运行时异常。一般异常，这些异常是在定义方法时声明抛出的，这些异常必需用</w:t>
      </w:r>
      <w:r w:rsidRPr="00281688">
        <w:rPr>
          <w:rFonts w:hint="eastAsia"/>
          <w:sz w:val="24"/>
          <w:szCs w:val="28"/>
        </w:rPr>
        <w:t>try catch</w:t>
      </w:r>
      <w:r w:rsidRPr="00281688">
        <w:rPr>
          <w:rFonts w:hint="eastAsia"/>
          <w:sz w:val="24"/>
          <w:szCs w:val="28"/>
        </w:rPr>
        <w:t>抛出，或</w:t>
      </w:r>
      <w:r w:rsidRPr="00281688">
        <w:rPr>
          <w:rFonts w:hint="eastAsia"/>
          <w:sz w:val="24"/>
          <w:szCs w:val="28"/>
        </w:rPr>
        <w:t>throws</w:t>
      </w:r>
      <w:r w:rsidRPr="00281688">
        <w:rPr>
          <w:rFonts w:hint="eastAsia"/>
          <w:sz w:val="24"/>
          <w:szCs w:val="28"/>
        </w:rPr>
        <w:t>处理，如果不处理程序将编译失败。比如：</w:t>
      </w:r>
      <w:proofErr w:type="spellStart"/>
      <w:r w:rsidRPr="00281688">
        <w:rPr>
          <w:rFonts w:hint="eastAsia"/>
          <w:sz w:val="24"/>
          <w:szCs w:val="28"/>
        </w:rPr>
        <w:t>IOException</w:t>
      </w:r>
      <w:proofErr w:type="spellEnd"/>
      <w:r w:rsidRPr="00281688">
        <w:rPr>
          <w:rFonts w:hint="eastAsia"/>
          <w:sz w:val="24"/>
          <w:szCs w:val="28"/>
        </w:rPr>
        <w:t>、</w:t>
      </w:r>
      <w:proofErr w:type="spellStart"/>
      <w:r w:rsidRPr="00281688">
        <w:rPr>
          <w:rFonts w:hint="eastAsia"/>
          <w:sz w:val="24"/>
          <w:szCs w:val="28"/>
        </w:rPr>
        <w:t>FileNotFoundException</w:t>
      </w:r>
      <w:proofErr w:type="spellEnd"/>
      <w:r w:rsidRPr="00281688">
        <w:rPr>
          <w:rFonts w:hint="eastAsia"/>
          <w:sz w:val="24"/>
          <w:szCs w:val="28"/>
        </w:rPr>
        <w:t>、</w:t>
      </w:r>
      <w:proofErr w:type="spellStart"/>
      <w:r w:rsidRPr="00281688">
        <w:rPr>
          <w:rFonts w:hint="eastAsia"/>
          <w:sz w:val="24"/>
          <w:szCs w:val="28"/>
        </w:rPr>
        <w:t>SQLException</w:t>
      </w:r>
      <w:proofErr w:type="spellEnd"/>
      <w:r w:rsidRPr="00281688">
        <w:rPr>
          <w:rFonts w:hint="eastAsia"/>
          <w:sz w:val="24"/>
          <w:szCs w:val="28"/>
        </w:rPr>
        <w:t>等。</w:t>
      </w:r>
    </w:p>
    <w:p w:rsidR="00895432" w:rsidRPr="00281688" w:rsidRDefault="00FA78AE" w:rsidP="00FA78AE">
      <w:pPr>
        <w:pStyle w:val="a7"/>
        <w:ind w:left="1152" w:firstLine="480"/>
        <w:rPr>
          <w:sz w:val="24"/>
          <w:szCs w:val="28"/>
        </w:rPr>
      </w:pPr>
      <w:r w:rsidRPr="00281688">
        <w:rPr>
          <w:rFonts w:hint="eastAsia"/>
          <w:sz w:val="24"/>
          <w:szCs w:val="28"/>
        </w:rPr>
        <w:t>运行时异常是程序运行时可能报出的异常。可以用</w:t>
      </w:r>
      <w:r w:rsidRPr="00281688">
        <w:rPr>
          <w:rFonts w:hint="eastAsia"/>
          <w:sz w:val="24"/>
          <w:szCs w:val="28"/>
        </w:rPr>
        <w:t>try catch</w:t>
      </w:r>
      <w:r w:rsidRPr="00281688">
        <w:rPr>
          <w:rFonts w:hint="eastAsia"/>
          <w:sz w:val="24"/>
          <w:szCs w:val="28"/>
        </w:rPr>
        <w:t>抓取，也可以不做任何处理。例如：</w:t>
      </w:r>
      <w:proofErr w:type="spellStart"/>
      <w:r w:rsidRPr="00281688">
        <w:rPr>
          <w:rFonts w:hint="eastAsia"/>
          <w:sz w:val="24"/>
          <w:szCs w:val="28"/>
        </w:rPr>
        <w:t>NullPointerException</w:t>
      </w:r>
      <w:proofErr w:type="spellEnd"/>
      <w:r w:rsidR="007A61EB" w:rsidRPr="00281688">
        <w:rPr>
          <w:rFonts w:hint="eastAsia"/>
          <w:sz w:val="24"/>
          <w:szCs w:val="28"/>
        </w:rPr>
        <w:t>异常</w:t>
      </w:r>
      <w:r w:rsidRPr="00281688">
        <w:rPr>
          <w:rFonts w:hint="eastAsia"/>
          <w:sz w:val="24"/>
          <w:szCs w:val="28"/>
        </w:rPr>
        <w:t>是一种比较常见的运行时异常。</w:t>
      </w:r>
    </w:p>
    <w:p w:rsidR="007A61EB" w:rsidRPr="00281688" w:rsidRDefault="007A61EB" w:rsidP="0086448A">
      <w:pPr>
        <w:pStyle w:val="a7"/>
        <w:numPr>
          <w:ilvl w:val="0"/>
          <w:numId w:val="10"/>
        </w:numPr>
        <w:ind w:left="1140" w:firstLineChars="0" w:firstLine="0"/>
        <w:outlineLvl w:val="2"/>
        <w:rPr>
          <w:sz w:val="24"/>
          <w:szCs w:val="28"/>
        </w:rPr>
      </w:pPr>
      <w:r w:rsidRPr="00281688">
        <w:rPr>
          <w:b/>
          <w:color w:val="FF0000"/>
          <w:sz w:val="24"/>
          <w:szCs w:val="28"/>
        </w:rPr>
        <w:t>try-catch-finally</w:t>
      </w:r>
      <w:r w:rsidRPr="00281688">
        <w:rPr>
          <w:rFonts w:hint="eastAsia"/>
          <w:b/>
          <w:color w:val="FF0000"/>
          <w:sz w:val="24"/>
          <w:szCs w:val="28"/>
        </w:rPr>
        <w:t xml:space="preserve"> </w:t>
      </w:r>
      <w:r w:rsidRPr="00281688">
        <w:rPr>
          <w:rFonts w:hint="eastAsia"/>
          <w:b/>
          <w:color w:val="FF0000"/>
          <w:sz w:val="24"/>
          <w:szCs w:val="28"/>
        </w:rPr>
        <w:t>（不要在循环内写</w:t>
      </w:r>
      <w:r w:rsidRPr="00281688">
        <w:rPr>
          <w:rFonts w:hint="eastAsia"/>
          <w:b/>
          <w:color w:val="FF0000"/>
          <w:sz w:val="24"/>
          <w:szCs w:val="28"/>
        </w:rPr>
        <w:t>try</w:t>
      </w:r>
      <w:r w:rsidRPr="00281688">
        <w:rPr>
          <w:b/>
          <w:color w:val="FF0000"/>
          <w:sz w:val="24"/>
          <w:szCs w:val="28"/>
        </w:rPr>
        <w:t>…</w:t>
      </w:r>
      <w:r w:rsidRPr="00281688">
        <w:rPr>
          <w:rFonts w:hint="eastAsia"/>
          <w:b/>
          <w:color w:val="FF0000"/>
          <w:sz w:val="24"/>
          <w:szCs w:val="28"/>
        </w:rPr>
        <w:t>catch</w:t>
      </w:r>
      <w:r w:rsidRPr="00281688">
        <w:rPr>
          <w:rFonts w:hint="eastAsia"/>
          <w:b/>
          <w:color w:val="FF0000"/>
          <w:sz w:val="24"/>
          <w:szCs w:val="28"/>
        </w:rPr>
        <w:t>）</w:t>
      </w:r>
    </w:p>
    <w:p w:rsidR="007A61EB" w:rsidRPr="00281688" w:rsidRDefault="007A61EB" w:rsidP="007A61EB">
      <w:pPr>
        <w:pStyle w:val="a7"/>
        <w:ind w:left="1152" w:firstLine="480"/>
        <w:rPr>
          <w:sz w:val="24"/>
          <w:szCs w:val="28"/>
        </w:rPr>
      </w:pPr>
      <w:r w:rsidRPr="00281688">
        <w:rPr>
          <w:sz w:val="24"/>
          <w:szCs w:val="28"/>
        </w:rPr>
        <w:t>try{</w:t>
      </w:r>
    </w:p>
    <w:p w:rsidR="007A61EB" w:rsidRPr="00281688" w:rsidRDefault="007A61EB" w:rsidP="007A61EB">
      <w:pPr>
        <w:pStyle w:val="a7"/>
        <w:ind w:left="1152" w:firstLine="480"/>
        <w:rPr>
          <w:sz w:val="24"/>
          <w:szCs w:val="28"/>
        </w:rPr>
      </w:pPr>
      <w:r w:rsidRPr="00281688">
        <w:rPr>
          <w:rFonts w:hint="eastAsia"/>
          <w:sz w:val="24"/>
          <w:szCs w:val="28"/>
        </w:rPr>
        <w:t xml:space="preserve"> </w:t>
      </w:r>
      <w:r w:rsidRPr="00281688">
        <w:rPr>
          <w:sz w:val="24"/>
          <w:szCs w:val="28"/>
        </w:rPr>
        <w:tab/>
        <w:t xml:space="preserve">// </w:t>
      </w:r>
      <w:r w:rsidRPr="00281688">
        <w:rPr>
          <w:rFonts w:hint="eastAsia"/>
          <w:sz w:val="24"/>
          <w:szCs w:val="28"/>
        </w:rPr>
        <w:t>可能会抛出特定异常的代码段</w:t>
      </w:r>
    </w:p>
    <w:p w:rsidR="007A61EB" w:rsidRPr="00281688" w:rsidRDefault="007A61EB" w:rsidP="007A61EB">
      <w:pPr>
        <w:pStyle w:val="a7"/>
        <w:ind w:left="1152" w:firstLine="480"/>
        <w:rPr>
          <w:sz w:val="24"/>
          <w:szCs w:val="28"/>
        </w:rPr>
      </w:pPr>
      <w:r w:rsidRPr="00281688">
        <w:rPr>
          <w:sz w:val="24"/>
          <w:szCs w:val="28"/>
        </w:rPr>
        <w:t>}catch(</w:t>
      </w:r>
      <w:proofErr w:type="spellStart"/>
      <w:r w:rsidRPr="00281688">
        <w:rPr>
          <w:sz w:val="24"/>
          <w:szCs w:val="28"/>
        </w:rPr>
        <w:t>MyExceptionType</w:t>
      </w:r>
      <w:proofErr w:type="spellEnd"/>
      <w:r w:rsidRPr="00281688">
        <w:rPr>
          <w:sz w:val="24"/>
          <w:szCs w:val="28"/>
        </w:rPr>
        <w:t xml:space="preserve">  </w:t>
      </w:r>
      <w:proofErr w:type="spellStart"/>
      <w:r w:rsidRPr="00281688">
        <w:rPr>
          <w:sz w:val="24"/>
          <w:szCs w:val="28"/>
        </w:rPr>
        <w:t>myException</w:t>
      </w:r>
      <w:proofErr w:type="spellEnd"/>
      <w:r w:rsidRPr="00281688">
        <w:rPr>
          <w:sz w:val="24"/>
          <w:szCs w:val="28"/>
        </w:rPr>
        <w:t>){</w:t>
      </w:r>
    </w:p>
    <w:p w:rsidR="007A61EB" w:rsidRPr="00281688" w:rsidRDefault="007A61EB" w:rsidP="007A61EB">
      <w:pPr>
        <w:pStyle w:val="a7"/>
        <w:ind w:left="1152" w:firstLine="480"/>
        <w:rPr>
          <w:sz w:val="24"/>
          <w:szCs w:val="28"/>
        </w:rPr>
      </w:pPr>
      <w:r w:rsidRPr="00281688">
        <w:rPr>
          <w:sz w:val="24"/>
          <w:szCs w:val="28"/>
        </w:rPr>
        <w:tab/>
        <w:t xml:space="preserve">// </w:t>
      </w:r>
      <w:r w:rsidRPr="00281688">
        <w:rPr>
          <w:rFonts w:hint="eastAsia"/>
          <w:sz w:val="24"/>
          <w:szCs w:val="28"/>
        </w:rPr>
        <w:t>如果</w:t>
      </w:r>
      <w:proofErr w:type="spellStart"/>
      <w:r w:rsidRPr="00281688">
        <w:rPr>
          <w:sz w:val="24"/>
          <w:szCs w:val="28"/>
        </w:rPr>
        <w:t>myException</w:t>
      </w:r>
      <w:proofErr w:type="spellEnd"/>
      <w:r w:rsidRPr="00281688">
        <w:rPr>
          <w:sz w:val="24"/>
          <w:szCs w:val="28"/>
        </w:rPr>
        <w:t xml:space="preserve"> </w:t>
      </w:r>
      <w:r w:rsidRPr="00281688">
        <w:rPr>
          <w:rFonts w:hint="eastAsia"/>
          <w:sz w:val="24"/>
          <w:szCs w:val="28"/>
        </w:rPr>
        <w:t>被抛出，则执行这段代码</w:t>
      </w:r>
    </w:p>
    <w:p w:rsidR="007A61EB" w:rsidRPr="00281688" w:rsidRDefault="007A61EB" w:rsidP="007A61EB">
      <w:pPr>
        <w:pStyle w:val="a7"/>
        <w:ind w:left="1152" w:firstLine="480"/>
        <w:rPr>
          <w:sz w:val="24"/>
          <w:szCs w:val="28"/>
        </w:rPr>
      </w:pPr>
      <w:r w:rsidRPr="00281688">
        <w:rPr>
          <w:sz w:val="24"/>
          <w:szCs w:val="28"/>
        </w:rPr>
        <w:t xml:space="preserve">}catch(Exception </w:t>
      </w:r>
      <w:proofErr w:type="spellStart"/>
      <w:r w:rsidRPr="00281688">
        <w:rPr>
          <w:sz w:val="24"/>
          <w:szCs w:val="28"/>
        </w:rPr>
        <w:t>otherException</w:t>
      </w:r>
      <w:proofErr w:type="spellEnd"/>
      <w:r w:rsidRPr="00281688">
        <w:rPr>
          <w:sz w:val="24"/>
          <w:szCs w:val="28"/>
        </w:rPr>
        <w:t>){</w:t>
      </w:r>
      <w:r w:rsidRPr="00281688">
        <w:rPr>
          <w:sz w:val="24"/>
          <w:szCs w:val="28"/>
        </w:rPr>
        <w:br/>
        <w:t>//</w:t>
      </w:r>
      <w:r w:rsidRPr="00281688">
        <w:rPr>
          <w:rFonts w:hint="eastAsia"/>
          <w:sz w:val="24"/>
          <w:szCs w:val="28"/>
        </w:rPr>
        <w:t>如果另外的异常</w:t>
      </w:r>
      <w:proofErr w:type="spellStart"/>
      <w:r w:rsidRPr="00281688">
        <w:rPr>
          <w:sz w:val="24"/>
          <w:szCs w:val="28"/>
        </w:rPr>
        <w:t>otherException</w:t>
      </w:r>
      <w:proofErr w:type="spellEnd"/>
      <w:r w:rsidRPr="00281688">
        <w:rPr>
          <w:rFonts w:hint="eastAsia"/>
          <w:sz w:val="24"/>
          <w:szCs w:val="28"/>
        </w:rPr>
        <w:t>被抛出，则执行这段代码</w:t>
      </w:r>
    </w:p>
    <w:p w:rsidR="007A61EB" w:rsidRPr="00281688" w:rsidRDefault="007A61EB" w:rsidP="007A61EB">
      <w:pPr>
        <w:pStyle w:val="a7"/>
        <w:ind w:left="1152" w:firstLine="480"/>
        <w:rPr>
          <w:sz w:val="24"/>
          <w:szCs w:val="28"/>
        </w:rPr>
      </w:pPr>
      <w:r w:rsidRPr="00281688">
        <w:rPr>
          <w:sz w:val="24"/>
          <w:szCs w:val="28"/>
        </w:rPr>
        <w:t>} [finally{ //</w:t>
      </w:r>
      <w:r w:rsidRPr="00281688">
        <w:rPr>
          <w:rFonts w:hint="eastAsia"/>
          <w:sz w:val="24"/>
          <w:szCs w:val="28"/>
        </w:rPr>
        <w:t>用于资源回收</w:t>
      </w:r>
    </w:p>
    <w:p w:rsidR="007A61EB" w:rsidRPr="00281688" w:rsidRDefault="007A61EB" w:rsidP="007A61EB">
      <w:pPr>
        <w:pStyle w:val="a7"/>
        <w:ind w:left="1152" w:firstLine="480"/>
        <w:rPr>
          <w:sz w:val="24"/>
          <w:szCs w:val="28"/>
        </w:rPr>
      </w:pPr>
      <w:r w:rsidRPr="00281688">
        <w:rPr>
          <w:sz w:val="24"/>
          <w:szCs w:val="28"/>
        </w:rPr>
        <w:tab/>
        <w:t>//</w:t>
      </w:r>
      <w:r w:rsidRPr="00281688">
        <w:rPr>
          <w:rFonts w:hint="eastAsia"/>
          <w:sz w:val="24"/>
          <w:szCs w:val="28"/>
        </w:rPr>
        <w:t>无条件执行的语句</w:t>
      </w:r>
    </w:p>
    <w:p w:rsidR="007A61EB" w:rsidRPr="00281688" w:rsidRDefault="007A61EB" w:rsidP="007A61EB">
      <w:pPr>
        <w:pStyle w:val="a7"/>
        <w:ind w:left="1152" w:firstLine="480"/>
        <w:rPr>
          <w:sz w:val="24"/>
          <w:szCs w:val="28"/>
        </w:rPr>
      </w:pPr>
      <w:r w:rsidRPr="00281688">
        <w:rPr>
          <w:sz w:val="24"/>
          <w:szCs w:val="28"/>
        </w:rPr>
        <w:t>}]</w:t>
      </w:r>
    </w:p>
    <w:p w:rsidR="007A61EB" w:rsidRPr="00281688" w:rsidRDefault="007A61EB" w:rsidP="0086448A">
      <w:pPr>
        <w:pStyle w:val="a7"/>
        <w:numPr>
          <w:ilvl w:val="0"/>
          <w:numId w:val="10"/>
        </w:numPr>
        <w:ind w:left="1140" w:firstLineChars="0" w:firstLine="0"/>
        <w:outlineLvl w:val="2"/>
        <w:rPr>
          <w:sz w:val="24"/>
          <w:szCs w:val="28"/>
        </w:rPr>
      </w:pPr>
      <w:r w:rsidRPr="00281688">
        <w:rPr>
          <w:rFonts w:hint="eastAsia"/>
          <w:b/>
          <w:color w:val="FF0000"/>
          <w:sz w:val="24"/>
          <w:szCs w:val="28"/>
        </w:rPr>
        <w:t xml:space="preserve">throw </w:t>
      </w:r>
      <w:r w:rsidRPr="00281688">
        <w:rPr>
          <w:rFonts w:hint="eastAsia"/>
          <w:b/>
          <w:color w:val="FF0000"/>
          <w:sz w:val="24"/>
          <w:szCs w:val="28"/>
        </w:rPr>
        <w:t>和</w:t>
      </w:r>
      <w:r w:rsidRPr="00281688">
        <w:rPr>
          <w:rFonts w:hint="eastAsia"/>
          <w:b/>
          <w:color w:val="FF0000"/>
          <w:sz w:val="24"/>
          <w:szCs w:val="28"/>
        </w:rPr>
        <w:t xml:space="preserve"> </w:t>
      </w:r>
      <w:r w:rsidRPr="00281688">
        <w:rPr>
          <w:rFonts w:hint="eastAsia"/>
          <w:b/>
          <w:color w:val="FF0000"/>
          <w:sz w:val="24"/>
          <w:szCs w:val="28"/>
        </w:rPr>
        <w:t>和</w:t>
      </w:r>
      <w:r w:rsidRPr="00281688">
        <w:rPr>
          <w:rFonts w:hint="eastAsia"/>
          <w:b/>
          <w:color w:val="FF0000"/>
          <w:sz w:val="24"/>
          <w:szCs w:val="28"/>
        </w:rPr>
        <w:t xml:space="preserve"> throws  </w:t>
      </w:r>
      <w:r w:rsidRPr="00281688">
        <w:rPr>
          <w:rFonts w:hint="eastAsia"/>
          <w:b/>
          <w:color w:val="FF0000"/>
          <w:sz w:val="24"/>
          <w:szCs w:val="28"/>
        </w:rPr>
        <w:t>有什么区别？</w:t>
      </w:r>
    </w:p>
    <w:p w:rsidR="007A61EB" w:rsidRPr="00281688" w:rsidRDefault="007A61EB" w:rsidP="007A61EB">
      <w:pPr>
        <w:pStyle w:val="a7"/>
        <w:ind w:left="1260" w:firstLineChars="0" w:firstLine="0"/>
        <w:rPr>
          <w:sz w:val="24"/>
          <w:szCs w:val="28"/>
        </w:rPr>
      </w:pPr>
      <w:r w:rsidRPr="00281688">
        <w:rPr>
          <w:rFonts w:hint="eastAsia"/>
          <w:sz w:val="24"/>
          <w:szCs w:val="28"/>
        </w:rPr>
        <w:t xml:space="preserve">throw </w:t>
      </w:r>
      <w:r w:rsidRPr="00281688">
        <w:rPr>
          <w:rFonts w:hint="eastAsia"/>
          <w:sz w:val="24"/>
          <w:szCs w:val="28"/>
        </w:rPr>
        <w:t>关键字用来在程序中明确的抛出异常，相反，</w:t>
      </w:r>
      <w:r w:rsidRPr="00281688">
        <w:rPr>
          <w:rFonts w:hint="eastAsia"/>
          <w:sz w:val="24"/>
          <w:szCs w:val="28"/>
        </w:rPr>
        <w:t xml:space="preserve">throws </w:t>
      </w:r>
      <w:r w:rsidRPr="00281688">
        <w:rPr>
          <w:rFonts w:hint="eastAsia"/>
          <w:sz w:val="24"/>
          <w:szCs w:val="28"/>
        </w:rPr>
        <w:t>语句用来表明方法不能处理的异常。每一个方法都必须要指定哪些异常不能处理，所以方法的调用者才能够确保处理可能发生的异常，多个异常是用逗号分隔的。</w:t>
      </w:r>
    </w:p>
    <w:p w:rsidR="00BB7508" w:rsidRPr="00281688" w:rsidRDefault="00BB7508" w:rsidP="0086448A">
      <w:pPr>
        <w:pStyle w:val="a7"/>
        <w:numPr>
          <w:ilvl w:val="0"/>
          <w:numId w:val="10"/>
        </w:numPr>
        <w:ind w:left="1140" w:firstLineChars="0" w:firstLine="0"/>
        <w:outlineLvl w:val="2"/>
        <w:rPr>
          <w:sz w:val="24"/>
          <w:szCs w:val="28"/>
        </w:rPr>
      </w:pPr>
      <w:proofErr w:type="spellStart"/>
      <w:r w:rsidRPr="00281688">
        <w:rPr>
          <w:rFonts w:hint="eastAsia"/>
          <w:b/>
          <w:color w:val="FF0000"/>
          <w:sz w:val="24"/>
          <w:szCs w:val="28"/>
        </w:rPr>
        <w:t>final,finally,finalize</w:t>
      </w:r>
      <w:proofErr w:type="spellEnd"/>
      <w:r w:rsidRPr="00281688">
        <w:rPr>
          <w:rFonts w:hint="eastAsia"/>
          <w:b/>
          <w:color w:val="FF0000"/>
          <w:sz w:val="24"/>
          <w:szCs w:val="28"/>
        </w:rPr>
        <w:t>区别</w:t>
      </w:r>
    </w:p>
    <w:p w:rsidR="00BB7508" w:rsidRPr="00281688" w:rsidRDefault="00BB7508" w:rsidP="00BB7508">
      <w:pPr>
        <w:pStyle w:val="a7"/>
        <w:ind w:left="1260" w:firstLineChars="0" w:firstLine="0"/>
        <w:rPr>
          <w:sz w:val="24"/>
          <w:szCs w:val="28"/>
        </w:rPr>
      </w:pPr>
      <w:r w:rsidRPr="00281688">
        <w:rPr>
          <w:rFonts w:hint="eastAsia"/>
          <w:sz w:val="24"/>
          <w:szCs w:val="28"/>
        </w:rPr>
        <w:t>final</w:t>
      </w:r>
      <w:r w:rsidRPr="00281688">
        <w:rPr>
          <w:rFonts w:hint="eastAsia"/>
          <w:sz w:val="24"/>
          <w:szCs w:val="28"/>
        </w:rPr>
        <w:t>用于声明属性，方法和类，分别表示属性不可变，方法不可覆盖，类不可继承。</w:t>
      </w:r>
    </w:p>
    <w:p w:rsidR="00BB7508" w:rsidRPr="00281688" w:rsidRDefault="00BB7508" w:rsidP="00BB7508">
      <w:pPr>
        <w:pStyle w:val="a7"/>
        <w:ind w:left="1260" w:firstLineChars="0" w:firstLine="0"/>
        <w:rPr>
          <w:sz w:val="24"/>
          <w:szCs w:val="28"/>
        </w:rPr>
      </w:pPr>
      <w:r w:rsidRPr="00281688">
        <w:rPr>
          <w:rFonts w:hint="eastAsia"/>
          <w:sz w:val="24"/>
          <w:szCs w:val="28"/>
        </w:rPr>
        <w:t>finally</w:t>
      </w:r>
      <w:r w:rsidRPr="00281688">
        <w:rPr>
          <w:rFonts w:hint="eastAsia"/>
          <w:sz w:val="24"/>
          <w:szCs w:val="28"/>
        </w:rPr>
        <w:t>是异常处理语句结构的一部分，表示总是执行。</w:t>
      </w:r>
    </w:p>
    <w:p w:rsidR="00FA78AE" w:rsidRPr="00281688" w:rsidRDefault="00BB7508" w:rsidP="00E00E68">
      <w:pPr>
        <w:pStyle w:val="a7"/>
        <w:ind w:left="1260" w:firstLineChars="0" w:firstLine="0"/>
        <w:rPr>
          <w:sz w:val="24"/>
          <w:szCs w:val="28"/>
        </w:rPr>
      </w:pPr>
      <w:r w:rsidRPr="00281688">
        <w:rPr>
          <w:rFonts w:hint="eastAsia"/>
          <w:sz w:val="24"/>
          <w:szCs w:val="28"/>
        </w:rPr>
        <w:t>finalize</w:t>
      </w:r>
      <w:r w:rsidRPr="00281688">
        <w:rPr>
          <w:rFonts w:hint="eastAsia"/>
          <w:sz w:val="24"/>
          <w:szCs w:val="28"/>
        </w:rPr>
        <w:t>是</w:t>
      </w:r>
      <w:r w:rsidRPr="00281688">
        <w:rPr>
          <w:rFonts w:hint="eastAsia"/>
          <w:sz w:val="24"/>
          <w:szCs w:val="28"/>
        </w:rPr>
        <w:t>Object</w:t>
      </w:r>
      <w:r w:rsidRPr="00281688">
        <w:rPr>
          <w:rFonts w:hint="eastAsia"/>
          <w:sz w:val="24"/>
          <w:szCs w:val="28"/>
        </w:rPr>
        <w:t>类的一个方法，在垃圾收集器执行的时候会调用被回收对象的此方法，可以覆盖此方法提供垃圾收集时的其他资源回收，例如关闭文件等。</w:t>
      </w:r>
      <w:r w:rsidRPr="00281688">
        <w:rPr>
          <w:rFonts w:hint="eastAsia"/>
          <w:sz w:val="24"/>
          <w:szCs w:val="28"/>
        </w:rPr>
        <w:t>JVM</w:t>
      </w:r>
      <w:r w:rsidRPr="00281688">
        <w:rPr>
          <w:rFonts w:hint="eastAsia"/>
          <w:sz w:val="24"/>
          <w:szCs w:val="28"/>
        </w:rPr>
        <w:t>不保证此方法总被调用</w:t>
      </w:r>
    </w:p>
    <w:p w:rsidR="00FA78AE" w:rsidRPr="00281688" w:rsidRDefault="00E00E68" w:rsidP="0086448A">
      <w:pPr>
        <w:pStyle w:val="a7"/>
        <w:numPr>
          <w:ilvl w:val="0"/>
          <w:numId w:val="10"/>
        </w:numPr>
        <w:ind w:left="1140" w:firstLineChars="0" w:firstLine="0"/>
        <w:outlineLvl w:val="2"/>
        <w:rPr>
          <w:sz w:val="24"/>
          <w:szCs w:val="28"/>
        </w:rPr>
      </w:pPr>
      <w:r w:rsidRPr="00281688">
        <w:rPr>
          <w:rFonts w:hint="eastAsia"/>
          <w:sz w:val="24"/>
          <w:szCs w:val="28"/>
        </w:rPr>
        <w:t>a</w:t>
      </w:r>
    </w:p>
    <w:p w:rsidR="00E00E68" w:rsidRPr="00281688" w:rsidRDefault="00E00E68" w:rsidP="0086448A">
      <w:pPr>
        <w:pStyle w:val="a7"/>
        <w:numPr>
          <w:ilvl w:val="0"/>
          <w:numId w:val="10"/>
        </w:numPr>
        <w:ind w:left="1140" w:firstLineChars="0" w:firstLine="0"/>
        <w:outlineLvl w:val="2"/>
        <w:rPr>
          <w:sz w:val="24"/>
          <w:szCs w:val="28"/>
        </w:rPr>
      </w:pPr>
      <w:r w:rsidRPr="00281688">
        <w:rPr>
          <w:rFonts w:hint="eastAsia"/>
          <w:sz w:val="24"/>
          <w:szCs w:val="28"/>
        </w:rPr>
        <w:t>d</w:t>
      </w:r>
    </w:p>
    <w:p w:rsidR="00E00E68" w:rsidRPr="00281688" w:rsidRDefault="00E00E68" w:rsidP="0086448A">
      <w:pPr>
        <w:pStyle w:val="a7"/>
        <w:numPr>
          <w:ilvl w:val="0"/>
          <w:numId w:val="10"/>
        </w:numPr>
        <w:ind w:left="1140" w:firstLineChars="0" w:firstLine="0"/>
        <w:outlineLvl w:val="2"/>
        <w:rPr>
          <w:sz w:val="24"/>
          <w:szCs w:val="28"/>
        </w:rPr>
      </w:pPr>
      <w:r w:rsidRPr="00281688">
        <w:rPr>
          <w:rFonts w:hint="eastAsia"/>
          <w:sz w:val="24"/>
          <w:szCs w:val="28"/>
        </w:rPr>
        <w:lastRenderedPageBreak/>
        <w:t>d</w:t>
      </w:r>
    </w:p>
    <w:p w:rsidR="00D93D2D" w:rsidRPr="00281688" w:rsidRDefault="00D93D2D" w:rsidP="0086448A">
      <w:pPr>
        <w:pStyle w:val="a7"/>
        <w:numPr>
          <w:ilvl w:val="0"/>
          <w:numId w:val="2"/>
        </w:numPr>
        <w:ind w:firstLineChars="0"/>
        <w:outlineLvl w:val="1"/>
        <w:rPr>
          <w:sz w:val="24"/>
          <w:szCs w:val="28"/>
        </w:rPr>
      </w:pPr>
      <w:r w:rsidRPr="00281688">
        <w:rPr>
          <w:rFonts w:hint="eastAsia"/>
          <w:sz w:val="24"/>
          <w:szCs w:val="28"/>
        </w:rPr>
        <w:t>集合</w:t>
      </w:r>
    </w:p>
    <w:p w:rsidR="00820C44" w:rsidRPr="00281688" w:rsidRDefault="00820C44" w:rsidP="0086448A">
      <w:pPr>
        <w:pStyle w:val="a7"/>
        <w:numPr>
          <w:ilvl w:val="0"/>
          <w:numId w:val="11"/>
        </w:numPr>
        <w:ind w:left="1560" w:firstLineChars="0"/>
        <w:outlineLvl w:val="2"/>
        <w:rPr>
          <w:sz w:val="24"/>
          <w:szCs w:val="28"/>
        </w:rPr>
      </w:pPr>
      <w:r w:rsidRPr="00281688">
        <w:rPr>
          <w:rFonts w:hint="eastAsia"/>
          <w:color w:val="FF0000"/>
          <w:sz w:val="24"/>
          <w:szCs w:val="28"/>
        </w:rPr>
        <w:t>集合类型可以归纳为三种</w:t>
      </w:r>
    </w:p>
    <w:p w:rsidR="003426C4" w:rsidRPr="00281688" w:rsidRDefault="003426C4" w:rsidP="003426C4">
      <w:pPr>
        <w:pStyle w:val="a7"/>
        <w:ind w:left="1152" w:firstLineChars="0" w:firstLine="0"/>
        <w:rPr>
          <w:sz w:val="24"/>
          <w:szCs w:val="28"/>
        </w:rPr>
      </w:pPr>
      <w:proofErr w:type="spellStart"/>
      <w:r w:rsidRPr="00281688">
        <w:rPr>
          <w:sz w:val="24"/>
          <w:szCs w:val="28"/>
        </w:rPr>
        <w:t>Iterable</w:t>
      </w:r>
      <w:proofErr w:type="spellEnd"/>
    </w:p>
    <w:p w:rsidR="003426C4" w:rsidRPr="00281688" w:rsidRDefault="003426C4" w:rsidP="003426C4">
      <w:pPr>
        <w:pStyle w:val="a7"/>
        <w:ind w:left="1152" w:firstLineChars="0" w:firstLine="0"/>
        <w:rPr>
          <w:sz w:val="24"/>
          <w:szCs w:val="28"/>
        </w:rPr>
      </w:pPr>
      <w:r w:rsidRPr="00281688">
        <w:rPr>
          <w:sz w:val="24"/>
          <w:szCs w:val="28"/>
        </w:rPr>
        <w:t xml:space="preserve">    -&gt;Collection</w:t>
      </w:r>
    </w:p>
    <w:p w:rsidR="003426C4" w:rsidRPr="00281688" w:rsidRDefault="003426C4" w:rsidP="003426C4">
      <w:pPr>
        <w:pStyle w:val="a7"/>
        <w:ind w:left="1152" w:firstLineChars="0" w:firstLine="0"/>
        <w:rPr>
          <w:sz w:val="24"/>
          <w:szCs w:val="28"/>
        </w:rPr>
      </w:pPr>
      <w:r w:rsidRPr="00281688">
        <w:rPr>
          <w:sz w:val="24"/>
          <w:szCs w:val="28"/>
        </w:rPr>
        <w:t xml:space="preserve">        -&gt;List</w:t>
      </w:r>
    </w:p>
    <w:p w:rsidR="003426C4" w:rsidRPr="00281688" w:rsidRDefault="003426C4" w:rsidP="003426C4">
      <w:pPr>
        <w:pStyle w:val="a7"/>
        <w:ind w:left="1152" w:firstLineChars="0" w:firstLine="0"/>
        <w:rPr>
          <w:sz w:val="24"/>
          <w:szCs w:val="28"/>
        </w:rPr>
      </w:pPr>
      <w:r w:rsidRPr="00281688">
        <w:rPr>
          <w:sz w:val="24"/>
          <w:szCs w:val="28"/>
        </w:rPr>
        <w:t xml:space="preserve">            -&gt;</w:t>
      </w:r>
      <w:proofErr w:type="spellStart"/>
      <w:r w:rsidRPr="00281688">
        <w:rPr>
          <w:sz w:val="24"/>
          <w:szCs w:val="28"/>
        </w:rPr>
        <w:t>ArrayList</w:t>
      </w:r>
      <w:proofErr w:type="spellEnd"/>
    </w:p>
    <w:p w:rsidR="003426C4" w:rsidRPr="00281688" w:rsidRDefault="003426C4" w:rsidP="003426C4">
      <w:pPr>
        <w:pStyle w:val="a7"/>
        <w:ind w:left="1152" w:firstLineChars="0" w:firstLine="0"/>
        <w:rPr>
          <w:sz w:val="24"/>
          <w:szCs w:val="28"/>
        </w:rPr>
      </w:pPr>
      <w:r w:rsidRPr="00281688">
        <w:rPr>
          <w:sz w:val="24"/>
          <w:szCs w:val="28"/>
        </w:rPr>
        <w:t xml:space="preserve">            -&gt;LinkedList</w:t>
      </w:r>
    </w:p>
    <w:p w:rsidR="003426C4" w:rsidRPr="00281688" w:rsidRDefault="003426C4" w:rsidP="003426C4">
      <w:pPr>
        <w:pStyle w:val="a7"/>
        <w:ind w:left="1152" w:firstLineChars="0" w:firstLine="0"/>
        <w:rPr>
          <w:sz w:val="24"/>
          <w:szCs w:val="28"/>
        </w:rPr>
      </w:pPr>
      <w:r w:rsidRPr="00281688">
        <w:rPr>
          <w:sz w:val="24"/>
          <w:szCs w:val="28"/>
        </w:rPr>
        <w:t xml:space="preserve">            -&gt;Vector</w:t>
      </w:r>
    </w:p>
    <w:p w:rsidR="003426C4" w:rsidRPr="00281688" w:rsidRDefault="003426C4" w:rsidP="003426C4">
      <w:pPr>
        <w:pStyle w:val="a7"/>
        <w:ind w:left="1152" w:firstLineChars="0" w:firstLine="0"/>
        <w:rPr>
          <w:sz w:val="24"/>
          <w:szCs w:val="28"/>
        </w:rPr>
      </w:pPr>
      <w:r w:rsidRPr="00281688">
        <w:rPr>
          <w:sz w:val="24"/>
          <w:szCs w:val="28"/>
        </w:rPr>
        <w:t xml:space="preserve">                -&gt;Stack</w:t>
      </w:r>
    </w:p>
    <w:p w:rsidR="003426C4" w:rsidRPr="00281688" w:rsidRDefault="003426C4" w:rsidP="003426C4">
      <w:pPr>
        <w:pStyle w:val="a7"/>
        <w:ind w:left="1152" w:firstLineChars="0" w:firstLine="0"/>
        <w:rPr>
          <w:sz w:val="24"/>
          <w:szCs w:val="28"/>
        </w:rPr>
      </w:pPr>
    </w:p>
    <w:p w:rsidR="003426C4" w:rsidRPr="00281688" w:rsidRDefault="003426C4" w:rsidP="003426C4">
      <w:pPr>
        <w:pStyle w:val="a7"/>
        <w:ind w:left="1152" w:firstLineChars="0" w:firstLine="0"/>
        <w:rPr>
          <w:sz w:val="24"/>
          <w:szCs w:val="28"/>
        </w:rPr>
      </w:pPr>
      <w:r w:rsidRPr="00281688">
        <w:rPr>
          <w:sz w:val="24"/>
          <w:szCs w:val="28"/>
        </w:rPr>
        <w:t xml:space="preserve">        -&gt;Set</w:t>
      </w:r>
    </w:p>
    <w:p w:rsidR="003426C4" w:rsidRPr="00281688" w:rsidRDefault="003426C4" w:rsidP="003426C4">
      <w:pPr>
        <w:pStyle w:val="a7"/>
        <w:ind w:left="1152" w:firstLineChars="0" w:firstLine="0"/>
        <w:rPr>
          <w:sz w:val="24"/>
          <w:szCs w:val="28"/>
        </w:rPr>
      </w:pPr>
      <w:r w:rsidRPr="00281688">
        <w:rPr>
          <w:sz w:val="24"/>
          <w:szCs w:val="28"/>
        </w:rPr>
        <w:t xml:space="preserve">            -&gt;HashSet</w:t>
      </w:r>
    </w:p>
    <w:p w:rsidR="003426C4" w:rsidRPr="00281688" w:rsidRDefault="003426C4" w:rsidP="003426C4">
      <w:pPr>
        <w:pStyle w:val="a7"/>
        <w:ind w:left="1152" w:firstLineChars="0" w:firstLine="0"/>
        <w:rPr>
          <w:sz w:val="24"/>
          <w:szCs w:val="28"/>
        </w:rPr>
      </w:pPr>
      <w:r w:rsidRPr="00281688">
        <w:rPr>
          <w:sz w:val="24"/>
          <w:szCs w:val="28"/>
        </w:rPr>
        <w:t xml:space="preserve">            -&gt;</w:t>
      </w:r>
      <w:proofErr w:type="spellStart"/>
      <w:r w:rsidRPr="00281688">
        <w:rPr>
          <w:sz w:val="24"/>
          <w:szCs w:val="28"/>
        </w:rPr>
        <w:t>TreeSet</w:t>
      </w:r>
      <w:proofErr w:type="spellEnd"/>
    </w:p>
    <w:p w:rsidR="003426C4" w:rsidRPr="00281688" w:rsidRDefault="003426C4" w:rsidP="003426C4">
      <w:pPr>
        <w:pStyle w:val="a7"/>
        <w:ind w:left="1152" w:firstLineChars="0" w:firstLine="0"/>
        <w:rPr>
          <w:sz w:val="24"/>
          <w:szCs w:val="28"/>
        </w:rPr>
      </w:pPr>
      <w:r w:rsidRPr="00281688">
        <w:rPr>
          <w:sz w:val="24"/>
          <w:szCs w:val="28"/>
        </w:rPr>
        <w:t xml:space="preserve"> </w:t>
      </w:r>
      <w:r w:rsidRPr="00281688">
        <w:rPr>
          <w:rFonts w:hint="eastAsia"/>
          <w:sz w:val="24"/>
          <w:szCs w:val="28"/>
        </w:rPr>
        <w:t>Map</w:t>
      </w:r>
    </w:p>
    <w:p w:rsidR="003426C4" w:rsidRPr="00281688" w:rsidRDefault="003426C4" w:rsidP="003426C4">
      <w:pPr>
        <w:pStyle w:val="a7"/>
        <w:ind w:left="1152" w:firstLineChars="0" w:firstLine="0"/>
        <w:rPr>
          <w:sz w:val="24"/>
          <w:szCs w:val="28"/>
        </w:rPr>
      </w:pPr>
      <w:r w:rsidRPr="00281688">
        <w:rPr>
          <w:rFonts w:hint="eastAsia"/>
          <w:sz w:val="24"/>
          <w:szCs w:val="28"/>
        </w:rPr>
        <w:t xml:space="preserve">    -&gt;</w:t>
      </w:r>
      <w:proofErr w:type="spellStart"/>
      <w:r w:rsidRPr="00281688">
        <w:rPr>
          <w:rFonts w:hint="eastAsia"/>
          <w:sz w:val="24"/>
          <w:szCs w:val="28"/>
        </w:rPr>
        <w:t>Hashtable</w:t>
      </w:r>
      <w:proofErr w:type="spellEnd"/>
    </w:p>
    <w:p w:rsidR="003426C4" w:rsidRPr="00281688" w:rsidRDefault="003426C4" w:rsidP="003426C4">
      <w:pPr>
        <w:pStyle w:val="a7"/>
        <w:ind w:left="1152" w:firstLineChars="0" w:firstLine="0"/>
        <w:rPr>
          <w:sz w:val="24"/>
          <w:szCs w:val="28"/>
        </w:rPr>
      </w:pPr>
      <w:r w:rsidRPr="00281688">
        <w:rPr>
          <w:rFonts w:hint="eastAsia"/>
          <w:sz w:val="24"/>
          <w:szCs w:val="28"/>
        </w:rPr>
        <w:t>-&gt;HashMap</w:t>
      </w:r>
    </w:p>
    <w:p w:rsidR="003426C4" w:rsidRPr="00281688" w:rsidRDefault="003426C4" w:rsidP="003426C4">
      <w:pPr>
        <w:pStyle w:val="a7"/>
        <w:ind w:left="1152" w:firstLineChars="0" w:firstLine="0"/>
        <w:rPr>
          <w:sz w:val="24"/>
          <w:szCs w:val="28"/>
        </w:rPr>
      </w:pPr>
      <w:r w:rsidRPr="00281688">
        <w:rPr>
          <w:rFonts w:hint="eastAsia"/>
          <w:sz w:val="24"/>
          <w:szCs w:val="28"/>
        </w:rPr>
        <w:t xml:space="preserve">    -&gt;</w:t>
      </w:r>
      <w:proofErr w:type="spellStart"/>
      <w:r w:rsidRPr="00281688">
        <w:rPr>
          <w:rFonts w:hint="eastAsia"/>
          <w:sz w:val="24"/>
          <w:szCs w:val="28"/>
        </w:rPr>
        <w:t>LinkedHashMap</w:t>
      </w:r>
      <w:proofErr w:type="spellEnd"/>
    </w:p>
    <w:p w:rsidR="003426C4" w:rsidRPr="00281688" w:rsidRDefault="003426C4" w:rsidP="003426C4">
      <w:pPr>
        <w:pStyle w:val="a7"/>
        <w:ind w:left="1152" w:firstLineChars="0" w:firstLine="0"/>
        <w:rPr>
          <w:sz w:val="24"/>
          <w:szCs w:val="28"/>
        </w:rPr>
      </w:pPr>
      <w:r w:rsidRPr="00281688">
        <w:rPr>
          <w:rFonts w:hint="eastAsia"/>
          <w:sz w:val="24"/>
          <w:szCs w:val="28"/>
        </w:rPr>
        <w:t>Collections</w:t>
      </w:r>
      <w:r w:rsidRPr="00281688">
        <w:rPr>
          <w:rFonts w:hint="eastAsia"/>
          <w:sz w:val="24"/>
          <w:szCs w:val="28"/>
        </w:rPr>
        <w:t>，不属于集合，是集合类的工具类</w:t>
      </w:r>
    </w:p>
    <w:p w:rsidR="003426C4" w:rsidRPr="00281688" w:rsidRDefault="003426C4" w:rsidP="003426C4">
      <w:pPr>
        <w:pStyle w:val="a7"/>
        <w:ind w:left="1152" w:firstLineChars="0" w:firstLine="0"/>
        <w:rPr>
          <w:sz w:val="24"/>
          <w:szCs w:val="28"/>
        </w:rPr>
      </w:pPr>
      <w:r w:rsidRPr="00281688">
        <w:rPr>
          <w:rFonts w:hint="eastAsia"/>
          <w:sz w:val="24"/>
          <w:szCs w:val="28"/>
        </w:rPr>
        <w:t>Arrays</w:t>
      </w:r>
      <w:r w:rsidRPr="00281688">
        <w:rPr>
          <w:rFonts w:hint="eastAsia"/>
          <w:sz w:val="24"/>
          <w:szCs w:val="28"/>
        </w:rPr>
        <w:t>，不属于集合类，是数据对象的工具类</w:t>
      </w:r>
    </w:p>
    <w:p w:rsidR="00820C44" w:rsidRPr="00281688" w:rsidRDefault="00820C44" w:rsidP="00820C44">
      <w:pPr>
        <w:pStyle w:val="a7"/>
        <w:ind w:left="1152" w:firstLineChars="0" w:firstLine="0"/>
        <w:rPr>
          <w:sz w:val="24"/>
          <w:szCs w:val="28"/>
        </w:rPr>
      </w:pPr>
      <w:r w:rsidRPr="00281688">
        <w:rPr>
          <w:rFonts w:hint="eastAsia"/>
          <w:sz w:val="24"/>
          <w:szCs w:val="28"/>
        </w:rPr>
        <w:t xml:space="preserve">1) </w:t>
      </w:r>
      <w:r w:rsidRPr="00281688">
        <w:rPr>
          <w:rFonts w:hint="eastAsia"/>
          <w:sz w:val="24"/>
          <w:szCs w:val="28"/>
        </w:rPr>
        <w:t>列表</w:t>
      </w:r>
      <w:r w:rsidRPr="00281688">
        <w:rPr>
          <w:rFonts w:hint="eastAsia"/>
          <w:sz w:val="24"/>
          <w:szCs w:val="28"/>
        </w:rPr>
        <w:t>(</w:t>
      </w:r>
      <w:r w:rsidRPr="00281688">
        <w:rPr>
          <w:sz w:val="24"/>
          <w:szCs w:val="28"/>
        </w:rPr>
        <w:t>List</w:t>
      </w:r>
      <w:r w:rsidRPr="00281688">
        <w:rPr>
          <w:rFonts w:hint="eastAsia"/>
          <w:sz w:val="24"/>
          <w:szCs w:val="28"/>
        </w:rPr>
        <w:t>)</w:t>
      </w:r>
      <w:r w:rsidRPr="00281688">
        <w:rPr>
          <w:rFonts w:hint="eastAsia"/>
          <w:sz w:val="24"/>
          <w:szCs w:val="28"/>
        </w:rPr>
        <w:t>集合区分元素的顺序，且允许包含重复元素。</w:t>
      </w:r>
    </w:p>
    <w:p w:rsidR="00820C44" w:rsidRPr="00281688" w:rsidRDefault="00820C44" w:rsidP="00820C44">
      <w:pPr>
        <w:pStyle w:val="a7"/>
        <w:ind w:left="1152" w:firstLineChars="0" w:firstLine="0"/>
        <w:rPr>
          <w:sz w:val="24"/>
          <w:szCs w:val="28"/>
        </w:rPr>
      </w:pPr>
      <w:r w:rsidRPr="00281688">
        <w:rPr>
          <w:rFonts w:hint="eastAsia"/>
          <w:sz w:val="24"/>
          <w:szCs w:val="28"/>
        </w:rPr>
        <w:t>Collection:</w:t>
      </w:r>
      <w:r w:rsidRPr="00281688">
        <w:rPr>
          <w:rFonts w:hint="eastAsia"/>
          <w:sz w:val="24"/>
          <w:szCs w:val="28"/>
        </w:rPr>
        <w:t>顶层接口</w:t>
      </w:r>
    </w:p>
    <w:p w:rsidR="00820C44" w:rsidRPr="00281688" w:rsidRDefault="00820C44" w:rsidP="00820C44">
      <w:pPr>
        <w:pStyle w:val="a7"/>
        <w:ind w:left="1152" w:firstLineChars="0" w:firstLine="0"/>
        <w:rPr>
          <w:sz w:val="24"/>
          <w:szCs w:val="28"/>
        </w:rPr>
      </w:pPr>
      <w:r w:rsidRPr="00281688">
        <w:rPr>
          <w:rFonts w:hint="eastAsia"/>
          <w:sz w:val="24"/>
          <w:szCs w:val="28"/>
        </w:rPr>
        <w:t>|---&gt;List:</w:t>
      </w:r>
      <w:r w:rsidRPr="00281688">
        <w:rPr>
          <w:rFonts w:hint="eastAsia"/>
          <w:sz w:val="24"/>
          <w:szCs w:val="28"/>
        </w:rPr>
        <w:t>列表，元素是有序的</w:t>
      </w:r>
      <w:r w:rsidRPr="00281688">
        <w:rPr>
          <w:rFonts w:hint="eastAsia"/>
          <w:sz w:val="24"/>
          <w:szCs w:val="28"/>
        </w:rPr>
        <w:t>(</w:t>
      </w:r>
      <w:r w:rsidRPr="00281688">
        <w:rPr>
          <w:rFonts w:hint="eastAsia"/>
          <w:sz w:val="24"/>
          <w:szCs w:val="28"/>
        </w:rPr>
        <w:t>元素带角标索引</w:t>
      </w:r>
      <w:r w:rsidRPr="00281688">
        <w:rPr>
          <w:rFonts w:hint="eastAsia"/>
          <w:sz w:val="24"/>
          <w:szCs w:val="28"/>
        </w:rPr>
        <w:t>)</w:t>
      </w:r>
      <w:r w:rsidRPr="00281688">
        <w:rPr>
          <w:rFonts w:hint="eastAsia"/>
          <w:sz w:val="24"/>
          <w:szCs w:val="28"/>
        </w:rPr>
        <w:t>，可以有重复元素</w:t>
      </w:r>
      <w:r w:rsidRPr="00281688">
        <w:rPr>
          <w:rFonts w:hint="eastAsia"/>
          <w:sz w:val="24"/>
          <w:szCs w:val="28"/>
        </w:rPr>
        <w:t>,</w:t>
      </w:r>
      <w:r w:rsidRPr="00281688">
        <w:rPr>
          <w:rFonts w:hint="eastAsia"/>
          <w:sz w:val="24"/>
          <w:szCs w:val="28"/>
        </w:rPr>
        <w:t>可以有</w:t>
      </w:r>
      <w:r w:rsidRPr="00281688">
        <w:rPr>
          <w:rFonts w:hint="eastAsia"/>
          <w:sz w:val="24"/>
          <w:szCs w:val="28"/>
        </w:rPr>
        <w:t>null</w:t>
      </w:r>
      <w:r w:rsidRPr="00281688">
        <w:rPr>
          <w:rFonts w:hint="eastAsia"/>
          <w:sz w:val="24"/>
          <w:szCs w:val="28"/>
        </w:rPr>
        <w:t>元素。</w:t>
      </w:r>
    </w:p>
    <w:p w:rsidR="00820C44" w:rsidRPr="00281688" w:rsidRDefault="00820C44" w:rsidP="00820C44">
      <w:pPr>
        <w:pStyle w:val="a7"/>
        <w:ind w:left="1152" w:firstLineChars="0" w:firstLine="0"/>
        <w:rPr>
          <w:sz w:val="24"/>
          <w:szCs w:val="28"/>
        </w:rPr>
      </w:pPr>
      <w:r w:rsidRPr="00281688">
        <w:rPr>
          <w:rFonts w:hint="eastAsia"/>
          <w:sz w:val="24"/>
          <w:szCs w:val="28"/>
        </w:rPr>
        <w:t>|---&gt;</w:t>
      </w:r>
      <w:proofErr w:type="spellStart"/>
      <w:r w:rsidRPr="00281688">
        <w:rPr>
          <w:rFonts w:hint="eastAsia"/>
          <w:sz w:val="24"/>
          <w:szCs w:val="28"/>
        </w:rPr>
        <w:t>ArrayList</w:t>
      </w:r>
      <w:proofErr w:type="spellEnd"/>
      <w:r w:rsidRPr="00281688">
        <w:rPr>
          <w:rFonts w:hint="eastAsia"/>
          <w:sz w:val="24"/>
          <w:szCs w:val="28"/>
        </w:rPr>
        <w:t>:</w:t>
      </w:r>
      <w:r w:rsidRPr="00281688">
        <w:rPr>
          <w:rFonts w:hint="eastAsia"/>
          <w:sz w:val="24"/>
          <w:szCs w:val="28"/>
        </w:rPr>
        <w:t>底层的数据结构是数组数据结构，特点是查询速度快</w:t>
      </w:r>
      <w:r w:rsidRPr="00281688">
        <w:rPr>
          <w:rFonts w:hint="eastAsia"/>
          <w:sz w:val="24"/>
          <w:szCs w:val="28"/>
        </w:rPr>
        <w:t>(</w:t>
      </w:r>
      <w:r w:rsidRPr="00281688">
        <w:rPr>
          <w:rFonts w:hint="eastAsia"/>
          <w:sz w:val="24"/>
          <w:szCs w:val="28"/>
        </w:rPr>
        <w:t>因为带角标</w:t>
      </w:r>
      <w:r w:rsidRPr="00281688">
        <w:rPr>
          <w:rFonts w:hint="eastAsia"/>
          <w:sz w:val="24"/>
          <w:szCs w:val="28"/>
        </w:rPr>
        <w:t>)</w:t>
      </w:r>
      <w:r w:rsidRPr="00281688">
        <w:rPr>
          <w:rFonts w:hint="eastAsia"/>
          <w:sz w:val="24"/>
          <w:szCs w:val="28"/>
        </w:rPr>
        <w:t>，但是增删速度稍慢</w:t>
      </w:r>
      <w:r w:rsidRPr="00281688">
        <w:rPr>
          <w:rFonts w:hint="eastAsia"/>
          <w:sz w:val="24"/>
          <w:szCs w:val="28"/>
        </w:rPr>
        <w:t>,</w:t>
      </w:r>
      <w:r w:rsidRPr="00281688">
        <w:rPr>
          <w:rFonts w:hint="eastAsia"/>
          <w:sz w:val="24"/>
          <w:szCs w:val="28"/>
        </w:rPr>
        <w:t>因为当元素多时，增删一个元素则所有元素的角标都得改变，线程不同步。默认长度是</w:t>
      </w:r>
      <w:r w:rsidRPr="00281688">
        <w:rPr>
          <w:rFonts w:hint="eastAsia"/>
          <w:sz w:val="24"/>
          <w:szCs w:val="28"/>
        </w:rPr>
        <w:t>10</w:t>
      </w:r>
      <w:r w:rsidRPr="00281688">
        <w:rPr>
          <w:rFonts w:hint="eastAsia"/>
          <w:sz w:val="24"/>
          <w:szCs w:val="28"/>
        </w:rPr>
        <w:t>，当超过长度时，按</w:t>
      </w:r>
      <w:r w:rsidRPr="00281688">
        <w:rPr>
          <w:rFonts w:hint="eastAsia"/>
          <w:sz w:val="24"/>
          <w:szCs w:val="28"/>
        </w:rPr>
        <w:t>50%</w:t>
      </w:r>
      <w:r w:rsidRPr="00281688">
        <w:rPr>
          <w:rFonts w:hint="eastAsia"/>
          <w:sz w:val="24"/>
          <w:szCs w:val="28"/>
        </w:rPr>
        <w:t>延长集合长度。</w:t>
      </w:r>
      <w:r w:rsidRPr="00281688">
        <w:rPr>
          <w:rFonts w:hint="eastAsia"/>
          <w:sz w:val="24"/>
          <w:szCs w:val="28"/>
        </w:rPr>
        <w:tab/>
      </w:r>
      <w:r w:rsidRPr="00281688">
        <w:rPr>
          <w:rFonts w:hint="eastAsia"/>
          <w:sz w:val="24"/>
          <w:szCs w:val="28"/>
        </w:rPr>
        <w:tab/>
        <w:t xml:space="preserve"> </w:t>
      </w:r>
    </w:p>
    <w:p w:rsidR="00820C44" w:rsidRPr="00281688" w:rsidRDefault="00820C44" w:rsidP="00820C44">
      <w:pPr>
        <w:pStyle w:val="a7"/>
        <w:ind w:left="1152" w:firstLineChars="0" w:firstLine="0"/>
        <w:rPr>
          <w:sz w:val="24"/>
          <w:szCs w:val="28"/>
        </w:rPr>
      </w:pPr>
      <w:r w:rsidRPr="00281688">
        <w:rPr>
          <w:rFonts w:hint="eastAsia"/>
          <w:sz w:val="24"/>
          <w:szCs w:val="28"/>
        </w:rPr>
        <w:t>|---&gt;LinkedList:</w:t>
      </w:r>
      <w:r w:rsidRPr="00281688">
        <w:rPr>
          <w:rFonts w:hint="eastAsia"/>
          <w:sz w:val="24"/>
          <w:szCs w:val="28"/>
        </w:rPr>
        <w:t>底层数据结构式链表数据结构</w:t>
      </w:r>
      <w:r w:rsidRPr="00281688">
        <w:rPr>
          <w:rFonts w:hint="eastAsia"/>
          <w:sz w:val="24"/>
          <w:szCs w:val="28"/>
        </w:rPr>
        <w:t>(</w:t>
      </w:r>
      <w:r w:rsidRPr="00281688">
        <w:rPr>
          <w:rFonts w:hint="eastAsia"/>
          <w:sz w:val="24"/>
          <w:szCs w:val="28"/>
        </w:rPr>
        <w:t>即后面一个元素记录前一个</w:t>
      </w:r>
      <w:r w:rsidRPr="00281688">
        <w:rPr>
          <w:rFonts w:hint="eastAsia"/>
          <w:sz w:val="24"/>
          <w:szCs w:val="28"/>
        </w:rPr>
        <w:t>)</w:t>
      </w:r>
      <w:r w:rsidRPr="00281688">
        <w:rPr>
          <w:rFonts w:hint="eastAsia"/>
          <w:sz w:val="24"/>
          <w:szCs w:val="28"/>
        </w:rPr>
        <w:t>，</w:t>
      </w:r>
    </w:p>
    <w:p w:rsidR="00820C44" w:rsidRPr="00281688" w:rsidRDefault="00820C44" w:rsidP="00820C44">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特点：查询速度慢，因为每个元素只知道前面一个元素，但增删速度快，因为元素再多，增删一个只要让其前后的元素重新相连即可，线程是不同步的。</w:t>
      </w:r>
      <w:r w:rsidRPr="00281688">
        <w:rPr>
          <w:rFonts w:hint="eastAsia"/>
          <w:sz w:val="24"/>
          <w:szCs w:val="28"/>
        </w:rPr>
        <w:t>|---&gt;Vector:</w:t>
      </w:r>
      <w:r w:rsidRPr="00281688">
        <w:rPr>
          <w:rFonts w:hint="eastAsia"/>
          <w:sz w:val="24"/>
          <w:szCs w:val="28"/>
        </w:rPr>
        <w:t>底层数据结构是数组数据结构</w:t>
      </w:r>
      <w:r w:rsidRPr="00281688">
        <w:rPr>
          <w:rFonts w:hint="eastAsia"/>
          <w:sz w:val="24"/>
          <w:szCs w:val="28"/>
        </w:rPr>
        <w:t>.</w:t>
      </w:r>
      <w:r w:rsidRPr="00281688">
        <w:rPr>
          <w:rFonts w:hint="eastAsia"/>
          <w:sz w:val="24"/>
          <w:szCs w:val="28"/>
        </w:rPr>
        <w:t>特点是查询和增删速度都很慢。默认长度是</w:t>
      </w:r>
      <w:r w:rsidRPr="00281688">
        <w:rPr>
          <w:rFonts w:hint="eastAsia"/>
          <w:sz w:val="24"/>
          <w:szCs w:val="28"/>
        </w:rPr>
        <w:t>10</w:t>
      </w:r>
      <w:r w:rsidRPr="00281688">
        <w:rPr>
          <w:rFonts w:hint="eastAsia"/>
          <w:sz w:val="24"/>
          <w:szCs w:val="28"/>
        </w:rPr>
        <w:t>，当超过长度时</w:t>
      </w:r>
      <w:r w:rsidRPr="00281688">
        <w:rPr>
          <w:rFonts w:hint="eastAsia"/>
          <w:sz w:val="24"/>
          <w:szCs w:val="28"/>
        </w:rPr>
        <w:t>,</w:t>
      </w:r>
      <w:r w:rsidRPr="00281688">
        <w:rPr>
          <w:rFonts w:hint="eastAsia"/>
          <w:sz w:val="24"/>
          <w:szCs w:val="28"/>
        </w:rPr>
        <w:t>按</w:t>
      </w:r>
      <w:r w:rsidRPr="00281688">
        <w:rPr>
          <w:rFonts w:hint="eastAsia"/>
          <w:sz w:val="24"/>
          <w:szCs w:val="28"/>
        </w:rPr>
        <w:t>100%</w:t>
      </w:r>
      <w:r w:rsidRPr="00281688">
        <w:rPr>
          <w:rFonts w:hint="eastAsia"/>
          <w:sz w:val="24"/>
          <w:szCs w:val="28"/>
        </w:rPr>
        <w:t>延长集合长度。线程同步。</w:t>
      </w:r>
    </w:p>
    <w:p w:rsidR="00820C44" w:rsidRPr="00281688" w:rsidRDefault="00820C44" w:rsidP="00820C44">
      <w:pPr>
        <w:pStyle w:val="a7"/>
        <w:ind w:left="1152" w:firstLineChars="0" w:firstLine="0"/>
        <w:rPr>
          <w:sz w:val="24"/>
          <w:szCs w:val="28"/>
        </w:rPr>
      </w:pPr>
      <w:r w:rsidRPr="00281688">
        <w:rPr>
          <w:rFonts w:hint="eastAsia"/>
          <w:sz w:val="24"/>
          <w:szCs w:val="28"/>
        </w:rPr>
        <w:t>一般情况下，使用哪种</w:t>
      </w:r>
      <w:r w:rsidRPr="00281688">
        <w:rPr>
          <w:rFonts w:hint="eastAsia"/>
          <w:sz w:val="24"/>
          <w:szCs w:val="28"/>
        </w:rPr>
        <w:t>List</w:t>
      </w:r>
      <w:r w:rsidRPr="00281688">
        <w:rPr>
          <w:rFonts w:hint="eastAsia"/>
          <w:sz w:val="24"/>
          <w:szCs w:val="28"/>
        </w:rPr>
        <w:t>接口下的实现类呢？</w:t>
      </w:r>
    </w:p>
    <w:p w:rsidR="00820C44" w:rsidRPr="00281688" w:rsidRDefault="00820C44" w:rsidP="00820C44">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如果要求增删快，考虑使用</w:t>
      </w:r>
      <w:r w:rsidRPr="00281688">
        <w:rPr>
          <w:rFonts w:hint="eastAsia"/>
          <w:sz w:val="24"/>
          <w:szCs w:val="28"/>
        </w:rPr>
        <w:t>LinkedList</w:t>
      </w:r>
    </w:p>
    <w:p w:rsidR="00820C44" w:rsidRPr="00281688" w:rsidRDefault="00820C44" w:rsidP="00820C44">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如果要求查询快，考虑使用</w:t>
      </w:r>
      <w:proofErr w:type="spellStart"/>
      <w:r w:rsidRPr="00281688">
        <w:rPr>
          <w:rFonts w:hint="eastAsia"/>
          <w:sz w:val="24"/>
          <w:szCs w:val="28"/>
        </w:rPr>
        <w:t>ArrayList</w:t>
      </w:r>
      <w:proofErr w:type="spellEnd"/>
    </w:p>
    <w:p w:rsidR="00820C44" w:rsidRPr="00281688" w:rsidRDefault="00820C44" w:rsidP="00820C44">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如果要求线程安全，考虑使用</w:t>
      </w:r>
      <w:r w:rsidRPr="00281688">
        <w:rPr>
          <w:rFonts w:hint="eastAsia"/>
          <w:sz w:val="24"/>
          <w:szCs w:val="28"/>
        </w:rPr>
        <w:t>Vector</w:t>
      </w:r>
      <w:r w:rsidRPr="00281688">
        <w:rPr>
          <w:rFonts w:hint="eastAsia"/>
          <w:sz w:val="24"/>
          <w:szCs w:val="28"/>
        </w:rPr>
        <w:t>。</w:t>
      </w:r>
      <w:r w:rsidRPr="00281688">
        <w:rPr>
          <w:rFonts w:hint="eastAsia"/>
          <w:sz w:val="24"/>
          <w:szCs w:val="28"/>
        </w:rPr>
        <w:tab/>
      </w:r>
    </w:p>
    <w:p w:rsidR="00820C44" w:rsidRPr="00281688" w:rsidRDefault="00820C44" w:rsidP="00820C44">
      <w:pPr>
        <w:pStyle w:val="a7"/>
        <w:ind w:left="1152" w:firstLineChars="0" w:firstLine="0"/>
        <w:rPr>
          <w:sz w:val="24"/>
          <w:szCs w:val="28"/>
        </w:rPr>
      </w:pPr>
      <w:r w:rsidRPr="00281688">
        <w:rPr>
          <w:rFonts w:hint="eastAsia"/>
          <w:sz w:val="24"/>
          <w:szCs w:val="28"/>
        </w:rPr>
        <w:t>2)</w:t>
      </w:r>
      <w:r w:rsidRPr="00281688">
        <w:rPr>
          <w:rFonts w:hint="eastAsia"/>
          <w:sz w:val="24"/>
          <w:szCs w:val="28"/>
        </w:rPr>
        <w:t>集</w:t>
      </w:r>
      <w:r w:rsidRPr="00281688">
        <w:rPr>
          <w:sz w:val="24"/>
          <w:szCs w:val="28"/>
        </w:rPr>
        <w:t>(Set):Set</w:t>
      </w:r>
      <w:r w:rsidRPr="00281688">
        <w:rPr>
          <w:rFonts w:hint="eastAsia"/>
          <w:sz w:val="24"/>
          <w:szCs w:val="28"/>
        </w:rPr>
        <w:t>集合中不区分元素的顺序，不允许出现重复元素。</w:t>
      </w:r>
    </w:p>
    <w:p w:rsidR="00820C44" w:rsidRPr="00281688" w:rsidRDefault="00820C44" w:rsidP="00820C44">
      <w:pPr>
        <w:pStyle w:val="a7"/>
        <w:ind w:left="1152" w:firstLineChars="0" w:firstLine="0"/>
        <w:rPr>
          <w:sz w:val="24"/>
          <w:szCs w:val="28"/>
        </w:rPr>
      </w:pPr>
      <w:r w:rsidRPr="00281688">
        <w:rPr>
          <w:rFonts w:hint="eastAsia"/>
          <w:sz w:val="24"/>
          <w:szCs w:val="28"/>
        </w:rPr>
        <w:t>|---&gt;HashSet:</w:t>
      </w:r>
      <w:r w:rsidRPr="00281688">
        <w:rPr>
          <w:rFonts w:hint="eastAsia"/>
          <w:sz w:val="24"/>
          <w:szCs w:val="28"/>
        </w:rPr>
        <w:t>底层数据结构是哈希表、存取速度快、元素唯一、线程不同步。</w:t>
      </w:r>
      <w:r w:rsidRPr="00281688">
        <w:rPr>
          <w:rFonts w:hint="eastAsia"/>
          <w:sz w:val="24"/>
          <w:szCs w:val="28"/>
        </w:rPr>
        <w:t>|---&gt;</w:t>
      </w:r>
      <w:proofErr w:type="spellStart"/>
      <w:r w:rsidRPr="00281688">
        <w:rPr>
          <w:rFonts w:hint="eastAsia"/>
          <w:sz w:val="24"/>
          <w:szCs w:val="28"/>
        </w:rPr>
        <w:t>TreeSet</w:t>
      </w:r>
      <w:proofErr w:type="spellEnd"/>
      <w:r w:rsidRPr="00281688">
        <w:rPr>
          <w:rFonts w:hint="eastAsia"/>
          <w:sz w:val="24"/>
          <w:szCs w:val="28"/>
        </w:rPr>
        <w:t>:</w:t>
      </w:r>
      <w:r w:rsidRPr="00281688">
        <w:rPr>
          <w:rFonts w:hint="eastAsia"/>
          <w:sz w:val="24"/>
          <w:szCs w:val="28"/>
        </w:rPr>
        <w:t>底层数据结构式二叉树。可以对</w:t>
      </w:r>
      <w:r w:rsidRPr="00281688">
        <w:rPr>
          <w:rFonts w:hint="eastAsia"/>
          <w:sz w:val="24"/>
          <w:szCs w:val="28"/>
        </w:rPr>
        <w:t>Set</w:t>
      </w:r>
      <w:r w:rsidRPr="00281688">
        <w:rPr>
          <w:rFonts w:hint="eastAsia"/>
          <w:sz w:val="24"/>
          <w:szCs w:val="28"/>
        </w:rPr>
        <w:t>集合中的元素进行排序。元素有序、线程不同步。</w:t>
      </w:r>
    </w:p>
    <w:p w:rsidR="00820C44" w:rsidRPr="00281688" w:rsidRDefault="00820C44" w:rsidP="00820C44">
      <w:pPr>
        <w:pStyle w:val="a7"/>
        <w:ind w:left="1152" w:firstLineChars="0" w:firstLine="0"/>
        <w:rPr>
          <w:sz w:val="24"/>
          <w:szCs w:val="28"/>
        </w:rPr>
      </w:pPr>
      <w:r w:rsidRPr="00281688">
        <w:rPr>
          <w:rFonts w:hint="eastAsia"/>
          <w:sz w:val="24"/>
          <w:szCs w:val="28"/>
        </w:rPr>
        <w:t>3)</w:t>
      </w:r>
      <w:r w:rsidRPr="00281688">
        <w:rPr>
          <w:rFonts w:hint="eastAsia"/>
          <w:sz w:val="24"/>
          <w:szCs w:val="28"/>
        </w:rPr>
        <w:t>映射</w:t>
      </w:r>
      <w:r w:rsidRPr="00281688">
        <w:rPr>
          <w:sz w:val="24"/>
          <w:szCs w:val="28"/>
        </w:rPr>
        <w:t>(Map):</w:t>
      </w:r>
      <w:r w:rsidRPr="00281688">
        <w:rPr>
          <w:rFonts w:hint="eastAsia"/>
          <w:sz w:val="24"/>
          <w:szCs w:val="28"/>
        </w:rPr>
        <w:t>顶层接口</w:t>
      </w:r>
      <w:r w:rsidRPr="00281688">
        <w:rPr>
          <w:rFonts w:hint="eastAsia"/>
          <w:sz w:val="24"/>
          <w:szCs w:val="28"/>
        </w:rPr>
        <w:t>,</w:t>
      </w:r>
      <w:r w:rsidRPr="00281688">
        <w:rPr>
          <w:rFonts w:hint="eastAsia"/>
          <w:sz w:val="24"/>
          <w:szCs w:val="28"/>
        </w:rPr>
        <w:t>该集合存储的是键值对</w:t>
      </w:r>
      <w:r w:rsidRPr="00281688">
        <w:rPr>
          <w:rFonts w:hint="eastAsia"/>
          <w:sz w:val="24"/>
          <w:szCs w:val="28"/>
        </w:rPr>
        <w:t>,</w:t>
      </w:r>
      <w:r w:rsidRPr="00281688">
        <w:rPr>
          <w:rFonts w:hint="eastAsia"/>
          <w:sz w:val="24"/>
          <w:szCs w:val="28"/>
        </w:rPr>
        <w:t>而且键是唯一的</w:t>
      </w:r>
      <w:r w:rsidRPr="00281688">
        <w:rPr>
          <w:rFonts w:hint="eastAsia"/>
          <w:sz w:val="24"/>
          <w:szCs w:val="28"/>
        </w:rPr>
        <w:t>,Map</w:t>
      </w:r>
      <w:r w:rsidRPr="00281688">
        <w:rPr>
          <w:rFonts w:hint="eastAsia"/>
          <w:sz w:val="24"/>
          <w:szCs w:val="28"/>
        </w:rPr>
        <w:lastRenderedPageBreak/>
        <w:t>和</w:t>
      </w:r>
      <w:r w:rsidRPr="00281688">
        <w:rPr>
          <w:rFonts w:hint="eastAsia"/>
          <w:sz w:val="24"/>
          <w:szCs w:val="28"/>
        </w:rPr>
        <w:t>Set</w:t>
      </w:r>
      <w:r w:rsidRPr="00281688">
        <w:rPr>
          <w:rFonts w:hint="eastAsia"/>
          <w:sz w:val="24"/>
          <w:szCs w:val="28"/>
        </w:rPr>
        <w:t>很像</w:t>
      </w:r>
      <w:r w:rsidRPr="00281688">
        <w:rPr>
          <w:rFonts w:hint="eastAsia"/>
          <w:sz w:val="24"/>
          <w:szCs w:val="28"/>
        </w:rPr>
        <w:t>,Set</w:t>
      </w:r>
      <w:r w:rsidRPr="00281688">
        <w:rPr>
          <w:rFonts w:hint="eastAsia"/>
          <w:sz w:val="24"/>
          <w:szCs w:val="28"/>
        </w:rPr>
        <w:t>集合底层就是使用了</w:t>
      </w:r>
      <w:r w:rsidRPr="00281688">
        <w:rPr>
          <w:rFonts w:hint="eastAsia"/>
          <w:sz w:val="24"/>
          <w:szCs w:val="28"/>
        </w:rPr>
        <w:t>Map</w:t>
      </w:r>
      <w:r w:rsidRPr="00281688">
        <w:rPr>
          <w:rFonts w:hint="eastAsia"/>
          <w:sz w:val="24"/>
          <w:szCs w:val="28"/>
        </w:rPr>
        <w:t>集合。</w:t>
      </w:r>
      <w:r w:rsidRPr="00281688">
        <w:rPr>
          <w:rFonts w:hint="eastAsia"/>
          <w:sz w:val="24"/>
          <w:szCs w:val="28"/>
        </w:rPr>
        <w:t>Map</w:t>
      </w:r>
      <w:r w:rsidRPr="00281688">
        <w:rPr>
          <w:rFonts w:hint="eastAsia"/>
          <w:sz w:val="24"/>
          <w:szCs w:val="28"/>
        </w:rPr>
        <w:t>集合没有迭代器，要取出元素必须先将</w:t>
      </w:r>
      <w:r w:rsidRPr="00281688">
        <w:rPr>
          <w:rFonts w:hint="eastAsia"/>
          <w:sz w:val="24"/>
          <w:szCs w:val="28"/>
        </w:rPr>
        <w:t>Map</w:t>
      </w:r>
      <w:r w:rsidRPr="00281688">
        <w:rPr>
          <w:rFonts w:hint="eastAsia"/>
          <w:sz w:val="24"/>
          <w:szCs w:val="28"/>
        </w:rPr>
        <w:t>集合转换成</w:t>
      </w:r>
      <w:r w:rsidRPr="00281688">
        <w:rPr>
          <w:rFonts w:hint="eastAsia"/>
          <w:sz w:val="24"/>
          <w:szCs w:val="28"/>
        </w:rPr>
        <w:t>Set</w:t>
      </w:r>
      <w:r w:rsidRPr="00281688">
        <w:rPr>
          <w:rFonts w:hint="eastAsia"/>
          <w:sz w:val="24"/>
          <w:szCs w:val="28"/>
        </w:rPr>
        <w:t>集合才能遍历元素</w:t>
      </w:r>
    </w:p>
    <w:p w:rsidR="00820C44" w:rsidRPr="00281688" w:rsidRDefault="00820C44" w:rsidP="00820C44">
      <w:pPr>
        <w:pStyle w:val="a7"/>
        <w:ind w:left="1152" w:firstLineChars="0" w:firstLine="0"/>
        <w:rPr>
          <w:sz w:val="24"/>
          <w:szCs w:val="28"/>
        </w:rPr>
      </w:pPr>
      <w:r w:rsidRPr="00281688">
        <w:rPr>
          <w:sz w:val="24"/>
          <w:szCs w:val="28"/>
        </w:rPr>
        <w:t>|---&gt;</w:t>
      </w:r>
      <w:proofErr w:type="spellStart"/>
      <w:r w:rsidRPr="00281688">
        <w:rPr>
          <w:sz w:val="24"/>
          <w:szCs w:val="28"/>
        </w:rPr>
        <w:t>HashTable</w:t>
      </w:r>
      <w:proofErr w:type="spellEnd"/>
      <w:r w:rsidRPr="00281688">
        <w:rPr>
          <w:sz w:val="24"/>
          <w:szCs w:val="28"/>
        </w:rPr>
        <w:t xml:space="preserve">: </w:t>
      </w:r>
      <w:r w:rsidRPr="00281688">
        <w:rPr>
          <w:rFonts w:hint="eastAsia"/>
          <w:sz w:val="24"/>
          <w:szCs w:val="28"/>
        </w:rPr>
        <w:t>底层是哈希表数据结构；不可以使用</w:t>
      </w:r>
      <w:r w:rsidRPr="00281688">
        <w:rPr>
          <w:rFonts w:hint="eastAsia"/>
          <w:sz w:val="24"/>
          <w:szCs w:val="28"/>
        </w:rPr>
        <w:t>null</w:t>
      </w:r>
      <w:r w:rsidRPr="00281688">
        <w:rPr>
          <w:rFonts w:hint="eastAsia"/>
          <w:sz w:val="24"/>
          <w:szCs w:val="28"/>
        </w:rPr>
        <w:t>键和</w:t>
      </w:r>
      <w:r w:rsidRPr="00281688">
        <w:rPr>
          <w:rFonts w:hint="eastAsia"/>
          <w:sz w:val="24"/>
          <w:szCs w:val="28"/>
        </w:rPr>
        <w:t>null</w:t>
      </w:r>
      <w:r w:rsidRPr="00281688">
        <w:rPr>
          <w:rFonts w:hint="eastAsia"/>
          <w:sz w:val="24"/>
          <w:szCs w:val="28"/>
        </w:rPr>
        <w:t>值；用作键的对象必须实现</w:t>
      </w:r>
      <w:proofErr w:type="spellStart"/>
      <w:r w:rsidRPr="00281688">
        <w:rPr>
          <w:rFonts w:hint="eastAsia"/>
          <w:sz w:val="24"/>
          <w:szCs w:val="28"/>
        </w:rPr>
        <w:t>hashCode</w:t>
      </w:r>
      <w:proofErr w:type="spellEnd"/>
      <w:r w:rsidRPr="00281688">
        <w:rPr>
          <w:rFonts w:hint="eastAsia"/>
          <w:sz w:val="24"/>
          <w:szCs w:val="28"/>
        </w:rPr>
        <w:t>和</w:t>
      </w:r>
      <w:r w:rsidRPr="00281688">
        <w:rPr>
          <w:rFonts w:hint="eastAsia"/>
          <w:sz w:val="24"/>
          <w:szCs w:val="28"/>
        </w:rPr>
        <w:t>equals</w:t>
      </w:r>
      <w:r w:rsidRPr="00281688">
        <w:rPr>
          <w:rFonts w:hint="eastAsia"/>
          <w:sz w:val="24"/>
          <w:szCs w:val="28"/>
        </w:rPr>
        <w:t>方法来保证键的唯一性。线程同步效率低</w:t>
      </w:r>
      <w:r w:rsidRPr="00281688">
        <w:rPr>
          <w:sz w:val="24"/>
          <w:szCs w:val="28"/>
        </w:rPr>
        <w:t>|---&gt;HashMap:</w:t>
      </w:r>
      <w:r w:rsidRPr="00281688">
        <w:rPr>
          <w:rFonts w:hint="eastAsia"/>
          <w:sz w:val="24"/>
          <w:szCs w:val="28"/>
        </w:rPr>
        <w:t>底层是哈希表数据结构；允许使用</w:t>
      </w:r>
      <w:r w:rsidRPr="00281688">
        <w:rPr>
          <w:rFonts w:hint="eastAsia"/>
          <w:sz w:val="24"/>
          <w:szCs w:val="28"/>
        </w:rPr>
        <w:t>null</w:t>
      </w:r>
      <w:r w:rsidRPr="00281688">
        <w:rPr>
          <w:rFonts w:hint="eastAsia"/>
          <w:sz w:val="24"/>
          <w:szCs w:val="28"/>
        </w:rPr>
        <w:t>键和</w:t>
      </w:r>
      <w:r w:rsidRPr="00281688">
        <w:rPr>
          <w:rFonts w:hint="eastAsia"/>
          <w:sz w:val="24"/>
          <w:szCs w:val="28"/>
        </w:rPr>
        <w:t>null</w:t>
      </w:r>
      <w:r w:rsidRPr="00281688">
        <w:rPr>
          <w:rFonts w:hint="eastAsia"/>
          <w:sz w:val="24"/>
          <w:szCs w:val="28"/>
        </w:rPr>
        <w:t>值；线程不同步，效率高；</w:t>
      </w:r>
    </w:p>
    <w:p w:rsidR="00820C44" w:rsidRPr="00281688" w:rsidRDefault="00820C44" w:rsidP="00820C44">
      <w:pPr>
        <w:pStyle w:val="a7"/>
        <w:ind w:left="1152" w:firstLineChars="0" w:firstLine="0"/>
        <w:rPr>
          <w:sz w:val="24"/>
          <w:szCs w:val="28"/>
        </w:rPr>
      </w:pPr>
      <w:r w:rsidRPr="00281688">
        <w:rPr>
          <w:sz w:val="24"/>
          <w:szCs w:val="28"/>
        </w:rPr>
        <w:t>|---&gt;</w:t>
      </w:r>
      <w:proofErr w:type="spellStart"/>
      <w:r w:rsidRPr="00281688">
        <w:rPr>
          <w:sz w:val="24"/>
          <w:szCs w:val="28"/>
        </w:rPr>
        <w:t>TreeMap</w:t>
      </w:r>
      <w:proofErr w:type="spellEnd"/>
      <w:r w:rsidRPr="00281688">
        <w:rPr>
          <w:sz w:val="24"/>
          <w:szCs w:val="28"/>
        </w:rPr>
        <w:t>:</w:t>
      </w:r>
      <w:r w:rsidRPr="00281688">
        <w:rPr>
          <w:rFonts w:hint="eastAsia"/>
          <w:sz w:val="24"/>
          <w:szCs w:val="28"/>
        </w:rPr>
        <w:t>底层是二叉树结构；允许使用</w:t>
      </w:r>
      <w:r w:rsidRPr="00281688">
        <w:rPr>
          <w:rFonts w:hint="eastAsia"/>
          <w:sz w:val="24"/>
          <w:szCs w:val="28"/>
        </w:rPr>
        <w:t>null</w:t>
      </w:r>
      <w:r w:rsidRPr="00281688">
        <w:rPr>
          <w:rFonts w:hint="eastAsia"/>
          <w:sz w:val="24"/>
          <w:szCs w:val="28"/>
        </w:rPr>
        <w:t>键和</w:t>
      </w:r>
      <w:r w:rsidRPr="00281688">
        <w:rPr>
          <w:rFonts w:hint="eastAsia"/>
          <w:sz w:val="24"/>
          <w:szCs w:val="28"/>
        </w:rPr>
        <w:t>null</w:t>
      </w:r>
      <w:r w:rsidRPr="00281688">
        <w:rPr>
          <w:rFonts w:hint="eastAsia"/>
          <w:sz w:val="24"/>
          <w:szCs w:val="28"/>
        </w:rPr>
        <w:t>值；线程不同步；</w:t>
      </w:r>
    </w:p>
    <w:p w:rsidR="004F4441" w:rsidRPr="00281688" w:rsidRDefault="004F4441" w:rsidP="0086448A">
      <w:pPr>
        <w:pStyle w:val="a7"/>
        <w:numPr>
          <w:ilvl w:val="0"/>
          <w:numId w:val="11"/>
        </w:numPr>
        <w:ind w:left="1140" w:firstLineChars="0" w:firstLine="0"/>
        <w:outlineLvl w:val="2"/>
        <w:rPr>
          <w:sz w:val="24"/>
          <w:szCs w:val="28"/>
        </w:rPr>
      </w:pPr>
      <w:r w:rsidRPr="00281688">
        <w:rPr>
          <w:rFonts w:hint="eastAsia"/>
          <w:b/>
          <w:color w:val="FF0000"/>
          <w:sz w:val="24"/>
          <w:szCs w:val="28"/>
        </w:rPr>
        <w:t>HashMap</w:t>
      </w:r>
      <w:r w:rsidRPr="00281688">
        <w:rPr>
          <w:rFonts w:hint="eastAsia"/>
          <w:b/>
          <w:color w:val="FF0000"/>
          <w:sz w:val="24"/>
          <w:szCs w:val="28"/>
        </w:rPr>
        <w:t>的工作原理是什么？</w:t>
      </w:r>
    </w:p>
    <w:p w:rsidR="004F4441" w:rsidRPr="00281688" w:rsidRDefault="004F4441" w:rsidP="004F4441">
      <w:pPr>
        <w:pStyle w:val="a7"/>
        <w:ind w:left="1260" w:firstLineChars="0" w:firstLine="0"/>
        <w:rPr>
          <w:sz w:val="24"/>
          <w:szCs w:val="28"/>
        </w:rPr>
      </w:pPr>
      <w:r w:rsidRPr="00281688">
        <w:rPr>
          <w:rFonts w:hint="eastAsia"/>
          <w:sz w:val="24"/>
          <w:szCs w:val="28"/>
        </w:rPr>
        <w:t xml:space="preserve">Java </w:t>
      </w:r>
      <w:r w:rsidRPr="00281688">
        <w:rPr>
          <w:rFonts w:hint="eastAsia"/>
          <w:sz w:val="24"/>
          <w:szCs w:val="28"/>
        </w:rPr>
        <w:t>中的</w:t>
      </w:r>
      <w:r w:rsidRPr="00281688">
        <w:rPr>
          <w:rFonts w:hint="eastAsia"/>
          <w:sz w:val="24"/>
          <w:szCs w:val="28"/>
        </w:rPr>
        <w:t xml:space="preserve"> HashMap </w:t>
      </w:r>
      <w:r w:rsidRPr="00281688">
        <w:rPr>
          <w:rFonts w:hint="eastAsia"/>
          <w:sz w:val="24"/>
          <w:szCs w:val="28"/>
        </w:rPr>
        <w:t>是以键值对</w:t>
      </w:r>
      <w:r w:rsidRPr="00281688">
        <w:rPr>
          <w:rFonts w:hint="eastAsia"/>
          <w:sz w:val="24"/>
          <w:szCs w:val="28"/>
        </w:rPr>
        <w:t>(key-value)</w:t>
      </w:r>
      <w:r w:rsidRPr="00281688">
        <w:rPr>
          <w:rFonts w:hint="eastAsia"/>
          <w:sz w:val="24"/>
          <w:szCs w:val="28"/>
        </w:rPr>
        <w:t>的形式存储元素的。</w:t>
      </w:r>
      <w:proofErr w:type="spellStart"/>
      <w:r w:rsidRPr="00281688">
        <w:rPr>
          <w:sz w:val="24"/>
          <w:szCs w:val="28"/>
        </w:rPr>
        <w:t>H</w:t>
      </w:r>
      <w:r w:rsidRPr="00281688">
        <w:rPr>
          <w:rFonts w:hint="eastAsia"/>
          <w:sz w:val="24"/>
          <w:szCs w:val="28"/>
        </w:rPr>
        <w:t>aspMap</w:t>
      </w:r>
      <w:proofErr w:type="spellEnd"/>
      <w:r w:rsidRPr="00281688">
        <w:rPr>
          <w:rFonts w:hint="eastAsia"/>
          <w:sz w:val="24"/>
          <w:szCs w:val="28"/>
        </w:rPr>
        <w:t>的</w:t>
      </w:r>
      <w:r w:rsidRPr="00281688">
        <w:rPr>
          <w:rFonts w:hint="eastAsia"/>
          <w:sz w:val="24"/>
          <w:szCs w:val="28"/>
        </w:rPr>
        <w:t>key</w:t>
      </w:r>
      <w:r w:rsidRPr="00281688">
        <w:rPr>
          <w:rFonts w:hint="eastAsia"/>
          <w:sz w:val="24"/>
          <w:szCs w:val="28"/>
        </w:rPr>
        <w:t>可以为</w:t>
      </w:r>
      <w:r w:rsidRPr="00281688">
        <w:rPr>
          <w:rFonts w:hint="eastAsia"/>
          <w:sz w:val="24"/>
          <w:szCs w:val="28"/>
        </w:rPr>
        <w:t>null</w:t>
      </w:r>
    </w:p>
    <w:p w:rsidR="004F4441" w:rsidRPr="00281688" w:rsidRDefault="004F4441" w:rsidP="004F4441">
      <w:pPr>
        <w:pStyle w:val="a7"/>
        <w:ind w:left="1260" w:firstLineChars="0" w:firstLine="0"/>
        <w:rPr>
          <w:sz w:val="24"/>
          <w:szCs w:val="28"/>
        </w:rPr>
      </w:pPr>
      <w:r w:rsidRPr="00281688">
        <w:rPr>
          <w:rFonts w:hint="eastAsia"/>
          <w:sz w:val="24"/>
          <w:szCs w:val="28"/>
        </w:rPr>
        <w:t xml:space="preserve">HashMap </w:t>
      </w:r>
      <w:r w:rsidRPr="00281688">
        <w:rPr>
          <w:rFonts w:hint="eastAsia"/>
          <w:sz w:val="24"/>
          <w:szCs w:val="28"/>
        </w:rPr>
        <w:t>需要一个</w:t>
      </w:r>
      <w:r w:rsidRPr="00281688">
        <w:rPr>
          <w:rFonts w:hint="eastAsia"/>
          <w:sz w:val="24"/>
          <w:szCs w:val="28"/>
        </w:rPr>
        <w:t xml:space="preserve"> hash </w:t>
      </w:r>
      <w:r w:rsidRPr="00281688">
        <w:rPr>
          <w:rFonts w:hint="eastAsia"/>
          <w:sz w:val="24"/>
          <w:szCs w:val="28"/>
        </w:rPr>
        <w:t>函数，它使用</w:t>
      </w:r>
      <w:r w:rsidRPr="00281688">
        <w:rPr>
          <w:rFonts w:hint="eastAsia"/>
          <w:sz w:val="24"/>
          <w:szCs w:val="28"/>
        </w:rPr>
        <w:t xml:space="preserve"> </w:t>
      </w:r>
      <w:proofErr w:type="spellStart"/>
      <w:r w:rsidRPr="00281688">
        <w:rPr>
          <w:rFonts w:hint="eastAsia"/>
          <w:sz w:val="24"/>
          <w:szCs w:val="28"/>
        </w:rPr>
        <w:t>hashCode</w:t>
      </w:r>
      <w:proofErr w:type="spellEnd"/>
      <w:r w:rsidRPr="00281688">
        <w:rPr>
          <w:rFonts w:hint="eastAsia"/>
          <w:sz w:val="24"/>
          <w:szCs w:val="28"/>
        </w:rPr>
        <w:t>()</w:t>
      </w:r>
      <w:r w:rsidRPr="00281688">
        <w:rPr>
          <w:rFonts w:hint="eastAsia"/>
          <w:sz w:val="24"/>
          <w:szCs w:val="28"/>
        </w:rPr>
        <w:t>和</w:t>
      </w:r>
      <w:r w:rsidRPr="00281688">
        <w:rPr>
          <w:rFonts w:hint="eastAsia"/>
          <w:sz w:val="24"/>
          <w:szCs w:val="28"/>
        </w:rPr>
        <w:t xml:space="preserve"> equals()</w:t>
      </w:r>
      <w:r w:rsidRPr="00281688">
        <w:rPr>
          <w:rFonts w:hint="eastAsia"/>
          <w:sz w:val="24"/>
          <w:szCs w:val="28"/>
        </w:rPr>
        <w:t>方法来向集合添加和检索元素。</w:t>
      </w:r>
    </w:p>
    <w:p w:rsidR="004F4441" w:rsidRPr="00281688" w:rsidRDefault="004F4441" w:rsidP="004F4441">
      <w:pPr>
        <w:pStyle w:val="a7"/>
        <w:ind w:left="1260" w:firstLineChars="0" w:firstLine="0"/>
        <w:rPr>
          <w:sz w:val="24"/>
          <w:szCs w:val="28"/>
        </w:rPr>
      </w:pPr>
      <w:r w:rsidRPr="00281688">
        <w:rPr>
          <w:rFonts w:hint="eastAsia"/>
          <w:sz w:val="24"/>
          <w:szCs w:val="28"/>
        </w:rPr>
        <w:t>当调用</w:t>
      </w:r>
      <w:r w:rsidRPr="00281688">
        <w:rPr>
          <w:rFonts w:hint="eastAsia"/>
          <w:sz w:val="24"/>
          <w:szCs w:val="28"/>
        </w:rPr>
        <w:t xml:space="preserve"> put()</w:t>
      </w:r>
      <w:r w:rsidRPr="00281688">
        <w:rPr>
          <w:rFonts w:hint="eastAsia"/>
          <w:sz w:val="24"/>
          <w:szCs w:val="28"/>
        </w:rPr>
        <w:t>方法的时候，</w:t>
      </w:r>
      <w:r w:rsidRPr="00281688">
        <w:rPr>
          <w:rFonts w:hint="eastAsia"/>
          <w:sz w:val="24"/>
          <w:szCs w:val="28"/>
        </w:rPr>
        <w:t xml:space="preserve">HashMap </w:t>
      </w:r>
      <w:r w:rsidRPr="00281688">
        <w:rPr>
          <w:rFonts w:hint="eastAsia"/>
          <w:sz w:val="24"/>
          <w:szCs w:val="28"/>
        </w:rPr>
        <w:t>会计算</w:t>
      </w:r>
      <w:r w:rsidRPr="00281688">
        <w:rPr>
          <w:rFonts w:hint="eastAsia"/>
          <w:sz w:val="24"/>
          <w:szCs w:val="28"/>
        </w:rPr>
        <w:t xml:space="preserve"> key </w:t>
      </w:r>
      <w:r w:rsidRPr="00281688">
        <w:rPr>
          <w:rFonts w:hint="eastAsia"/>
          <w:sz w:val="24"/>
          <w:szCs w:val="28"/>
        </w:rPr>
        <w:t>的</w:t>
      </w:r>
      <w:r w:rsidRPr="00281688">
        <w:rPr>
          <w:rFonts w:hint="eastAsia"/>
          <w:sz w:val="24"/>
          <w:szCs w:val="28"/>
        </w:rPr>
        <w:t xml:space="preserve"> hash </w:t>
      </w:r>
      <w:r w:rsidRPr="00281688">
        <w:rPr>
          <w:rFonts w:hint="eastAsia"/>
          <w:sz w:val="24"/>
          <w:szCs w:val="28"/>
        </w:rPr>
        <w:t>值，然后把键值对存储在集合中合适的索引上。如果</w:t>
      </w:r>
      <w:r w:rsidRPr="00281688">
        <w:rPr>
          <w:rFonts w:hint="eastAsia"/>
          <w:sz w:val="24"/>
          <w:szCs w:val="28"/>
        </w:rPr>
        <w:t xml:space="preserve"> key</w:t>
      </w:r>
      <w:r w:rsidRPr="00281688">
        <w:rPr>
          <w:rFonts w:hint="eastAsia"/>
          <w:sz w:val="24"/>
          <w:szCs w:val="28"/>
        </w:rPr>
        <w:t>已经存在了，</w:t>
      </w:r>
      <w:r w:rsidRPr="00281688">
        <w:rPr>
          <w:rFonts w:hint="eastAsia"/>
          <w:sz w:val="24"/>
          <w:szCs w:val="28"/>
        </w:rPr>
        <w:t xml:space="preserve">value </w:t>
      </w:r>
      <w:r w:rsidRPr="00281688">
        <w:rPr>
          <w:rFonts w:hint="eastAsia"/>
          <w:sz w:val="24"/>
          <w:szCs w:val="28"/>
        </w:rPr>
        <w:t>会被更新成新值。</w:t>
      </w:r>
      <w:r w:rsidRPr="00281688">
        <w:rPr>
          <w:rFonts w:hint="eastAsia"/>
          <w:sz w:val="24"/>
          <w:szCs w:val="28"/>
        </w:rPr>
        <w:t xml:space="preserve">HashMap </w:t>
      </w:r>
      <w:r w:rsidRPr="00281688">
        <w:rPr>
          <w:rFonts w:hint="eastAsia"/>
          <w:sz w:val="24"/>
          <w:szCs w:val="28"/>
        </w:rPr>
        <w:t>的一些重要的特性是它的容量</w:t>
      </w:r>
      <w:r w:rsidRPr="00281688">
        <w:rPr>
          <w:rFonts w:hint="eastAsia"/>
          <w:sz w:val="24"/>
          <w:szCs w:val="28"/>
        </w:rPr>
        <w:t>(capacity)</w:t>
      </w:r>
      <w:r w:rsidRPr="00281688">
        <w:rPr>
          <w:rFonts w:hint="eastAsia"/>
          <w:sz w:val="24"/>
          <w:szCs w:val="28"/>
        </w:rPr>
        <w:t>，负载因子</w:t>
      </w:r>
      <w:r w:rsidRPr="00281688">
        <w:rPr>
          <w:rFonts w:hint="eastAsia"/>
          <w:sz w:val="24"/>
          <w:szCs w:val="28"/>
        </w:rPr>
        <w:t>(load factor)</w:t>
      </w:r>
      <w:r w:rsidRPr="00281688">
        <w:rPr>
          <w:rFonts w:hint="eastAsia"/>
          <w:sz w:val="24"/>
          <w:szCs w:val="28"/>
        </w:rPr>
        <w:t>和扩容极限</w:t>
      </w:r>
      <w:r w:rsidRPr="00281688">
        <w:rPr>
          <w:rFonts w:hint="eastAsia"/>
          <w:sz w:val="24"/>
          <w:szCs w:val="28"/>
        </w:rPr>
        <w:t>(threshold resizing)</w:t>
      </w:r>
      <w:r w:rsidRPr="00281688">
        <w:rPr>
          <w:rFonts w:hint="eastAsia"/>
          <w:sz w:val="24"/>
          <w:szCs w:val="28"/>
        </w:rPr>
        <w:t>。当</w:t>
      </w:r>
      <w:r w:rsidRPr="00281688">
        <w:rPr>
          <w:rFonts w:hint="eastAsia"/>
          <w:sz w:val="24"/>
          <w:szCs w:val="28"/>
        </w:rPr>
        <w:t>put</w:t>
      </w:r>
      <w:r w:rsidRPr="00281688">
        <w:rPr>
          <w:rFonts w:hint="eastAsia"/>
          <w:sz w:val="24"/>
          <w:szCs w:val="28"/>
        </w:rPr>
        <w:t>的时候大于等于容量的</w:t>
      </w:r>
      <w:r w:rsidRPr="00281688">
        <w:rPr>
          <w:rFonts w:hint="eastAsia"/>
          <w:sz w:val="24"/>
          <w:szCs w:val="28"/>
        </w:rPr>
        <w:t>0.75</w:t>
      </w:r>
      <w:r w:rsidRPr="00281688">
        <w:rPr>
          <w:rFonts w:hint="eastAsia"/>
          <w:sz w:val="24"/>
          <w:szCs w:val="28"/>
        </w:rPr>
        <w:t>时，会进行扩容。</w:t>
      </w:r>
    </w:p>
    <w:p w:rsidR="004F4441" w:rsidRPr="00281688" w:rsidRDefault="004F4441" w:rsidP="004F4441">
      <w:pPr>
        <w:pStyle w:val="a7"/>
        <w:ind w:left="1260" w:firstLineChars="0" w:firstLine="0"/>
        <w:rPr>
          <w:sz w:val="24"/>
          <w:szCs w:val="28"/>
        </w:rPr>
      </w:pPr>
      <w:r w:rsidRPr="00281688">
        <w:rPr>
          <w:sz w:val="24"/>
          <w:szCs w:val="28"/>
        </w:rPr>
        <w:t>多线程环境下若使用</w:t>
      </w:r>
      <w:r w:rsidRPr="00281688">
        <w:rPr>
          <w:sz w:val="24"/>
          <w:szCs w:val="28"/>
        </w:rPr>
        <w:t>HashMap</w:t>
      </w:r>
      <w:r w:rsidRPr="00281688">
        <w:rPr>
          <w:sz w:val="24"/>
          <w:szCs w:val="28"/>
        </w:rPr>
        <w:t>需要使用</w:t>
      </w:r>
      <w:proofErr w:type="spellStart"/>
      <w:r w:rsidRPr="00281688">
        <w:rPr>
          <w:sz w:val="24"/>
          <w:szCs w:val="28"/>
        </w:rPr>
        <w:t>Collections.synchronizedMap</w:t>
      </w:r>
      <w:proofErr w:type="spellEnd"/>
      <w:r w:rsidRPr="00281688">
        <w:rPr>
          <w:sz w:val="24"/>
          <w:szCs w:val="28"/>
        </w:rPr>
        <w:t>()</w:t>
      </w:r>
      <w:r w:rsidRPr="00281688">
        <w:rPr>
          <w:sz w:val="24"/>
          <w:szCs w:val="28"/>
        </w:rPr>
        <w:t>方法来获取一个线程安全的集合</w:t>
      </w:r>
    </w:p>
    <w:p w:rsidR="00D63DB1" w:rsidRPr="00281688" w:rsidRDefault="00D63DB1" w:rsidP="0086448A">
      <w:pPr>
        <w:pStyle w:val="a7"/>
        <w:numPr>
          <w:ilvl w:val="0"/>
          <w:numId w:val="11"/>
        </w:numPr>
        <w:ind w:left="1140" w:firstLineChars="0" w:firstLine="0"/>
        <w:outlineLvl w:val="2"/>
        <w:rPr>
          <w:sz w:val="24"/>
          <w:szCs w:val="28"/>
        </w:rPr>
      </w:pPr>
      <w:r w:rsidRPr="00281688">
        <w:rPr>
          <w:rFonts w:hint="eastAsia"/>
          <w:b/>
          <w:sz w:val="24"/>
          <w:szCs w:val="28"/>
        </w:rPr>
        <w:t>HashMap</w:t>
      </w:r>
      <w:r w:rsidRPr="00281688">
        <w:rPr>
          <w:rFonts w:hint="eastAsia"/>
          <w:b/>
          <w:sz w:val="24"/>
          <w:szCs w:val="28"/>
        </w:rPr>
        <w:t>，</w:t>
      </w:r>
      <w:proofErr w:type="spellStart"/>
      <w:r w:rsidRPr="00281688">
        <w:rPr>
          <w:rFonts w:hint="eastAsia"/>
          <w:b/>
          <w:sz w:val="24"/>
          <w:szCs w:val="28"/>
        </w:rPr>
        <w:t>TreeMap</w:t>
      </w:r>
      <w:proofErr w:type="spellEnd"/>
      <w:r w:rsidRPr="00281688">
        <w:rPr>
          <w:rFonts w:hint="eastAsia"/>
          <w:b/>
          <w:sz w:val="24"/>
          <w:szCs w:val="28"/>
        </w:rPr>
        <w:t>，</w:t>
      </w:r>
      <w:proofErr w:type="spellStart"/>
      <w:r w:rsidRPr="00281688">
        <w:rPr>
          <w:rFonts w:hint="eastAsia"/>
          <w:b/>
          <w:sz w:val="24"/>
          <w:szCs w:val="28"/>
        </w:rPr>
        <w:t>HashTable</w:t>
      </w:r>
      <w:proofErr w:type="spellEnd"/>
      <w:r w:rsidRPr="00281688">
        <w:rPr>
          <w:rFonts w:hint="eastAsia"/>
          <w:b/>
          <w:sz w:val="24"/>
          <w:szCs w:val="28"/>
        </w:rPr>
        <w:t>的区别？</w:t>
      </w:r>
    </w:p>
    <w:p w:rsidR="00D63DB1" w:rsidRPr="00281688" w:rsidRDefault="00D63DB1" w:rsidP="00D63DB1">
      <w:pPr>
        <w:pStyle w:val="a7"/>
        <w:ind w:left="1152" w:firstLine="480"/>
        <w:rPr>
          <w:sz w:val="24"/>
          <w:szCs w:val="28"/>
        </w:rPr>
      </w:pPr>
      <w:proofErr w:type="spellStart"/>
      <w:r w:rsidRPr="00281688">
        <w:rPr>
          <w:rFonts w:hint="eastAsia"/>
          <w:sz w:val="24"/>
          <w:szCs w:val="28"/>
        </w:rPr>
        <w:t>HashTable</w:t>
      </w:r>
      <w:proofErr w:type="spellEnd"/>
      <w:r w:rsidRPr="00281688">
        <w:rPr>
          <w:rFonts w:hint="eastAsia"/>
          <w:sz w:val="24"/>
          <w:szCs w:val="28"/>
        </w:rPr>
        <w:t>不允许</w:t>
      </w:r>
      <w:r w:rsidRPr="00281688">
        <w:rPr>
          <w:rFonts w:hint="eastAsia"/>
          <w:sz w:val="24"/>
          <w:szCs w:val="28"/>
        </w:rPr>
        <w:t>&lt;</w:t>
      </w:r>
      <w:r w:rsidRPr="00281688">
        <w:rPr>
          <w:rFonts w:hint="eastAsia"/>
          <w:sz w:val="24"/>
          <w:szCs w:val="28"/>
        </w:rPr>
        <w:t>键</w:t>
      </w:r>
      <w:r w:rsidRPr="00281688">
        <w:rPr>
          <w:rFonts w:hint="eastAsia"/>
          <w:sz w:val="24"/>
          <w:szCs w:val="28"/>
        </w:rPr>
        <w:t>,</w:t>
      </w:r>
      <w:r w:rsidRPr="00281688">
        <w:rPr>
          <w:rFonts w:hint="eastAsia"/>
          <w:sz w:val="24"/>
          <w:szCs w:val="28"/>
        </w:rPr>
        <w:t>值</w:t>
      </w:r>
      <w:r w:rsidRPr="00281688">
        <w:rPr>
          <w:rFonts w:hint="eastAsia"/>
          <w:sz w:val="24"/>
          <w:szCs w:val="28"/>
        </w:rPr>
        <w:t>&gt;</w:t>
      </w:r>
      <w:r w:rsidRPr="00281688">
        <w:rPr>
          <w:rFonts w:hint="eastAsia"/>
          <w:sz w:val="24"/>
          <w:szCs w:val="28"/>
        </w:rPr>
        <w:t>有空值，</w:t>
      </w:r>
      <w:r w:rsidRPr="00281688">
        <w:rPr>
          <w:rFonts w:hint="eastAsia"/>
          <w:sz w:val="24"/>
          <w:szCs w:val="28"/>
        </w:rPr>
        <w:t>HashMap</w:t>
      </w:r>
      <w:r w:rsidRPr="00281688">
        <w:rPr>
          <w:rFonts w:hint="eastAsia"/>
          <w:sz w:val="24"/>
          <w:szCs w:val="28"/>
        </w:rPr>
        <w:t>允许</w:t>
      </w:r>
      <w:r w:rsidRPr="00281688">
        <w:rPr>
          <w:rFonts w:hint="eastAsia"/>
          <w:sz w:val="24"/>
          <w:szCs w:val="28"/>
        </w:rPr>
        <w:t>&lt;</w:t>
      </w:r>
      <w:r w:rsidRPr="00281688">
        <w:rPr>
          <w:rFonts w:hint="eastAsia"/>
          <w:sz w:val="24"/>
          <w:szCs w:val="28"/>
        </w:rPr>
        <w:t>键</w:t>
      </w:r>
      <w:r w:rsidRPr="00281688">
        <w:rPr>
          <w:rFonts w:hint="eastAsia"/>
          <w:sz w:val="24"/>
          <w:szCs w:val="28"/>
        </w:rPr>
        <w:t>,</w:t>
      </w:r>
      <w:r w:rsidRPr="00281688">
        <w:rPr>
          <w:rFonts w:hint="eastAsia"/>
          <w:sz w:val="24"/>
          <w:szCs w:val="28"/>
        </w:rPr>
        <w:t>值</w:t>
      </w:r>
      <w:r w:rsidRPr="00281688">
        <w:rPr>
          <w:rFonts w:hint="eastAsia"/>
          <w:sz w:val="24"/>
          <w:szCs w:val="28"/>
        </w:rPr>
        <w:t>&gt;</w:t>
      </w:r>
      <w:r w:rsidRPr="00281688">
        <w:rPr>
          <w:rFonts w:hint="eastAsia"/>
          <w:sz w:val="24"/>
          <w:szCs w:val="28"/>
        </w:rPr>
        <w:t>有空值。</w:t>
      </w:r>
    </w:p>
    <w:p w:rsidR="00D63DB1" w:rsidRPr="00281688" w:rsidRDefault="00D63DB1" w:rsidP="00D63DB1">
      <w:pPr>
        <w:pStyle w:val="a7"/>
        <w:ind w:left="1152" w:firstLine="480"/>
        <w:rPr>
          <w:sz w:val="24"/>
          <w:szCs w:val="28"/>
        </w:rPr>
      </w:pPr>
      <w:proofErr w:type="spellStart"/>
      <w:r w:rsidRPr="00281688">
        <w:rPr>
          <w:rFonts w:hint="eastAsia"/>
          <w:sz w:val="24"/>
          <w:szCs w:val="28"/>
        </w:rPr>
        <w:t>HashTable</w:t>
      </w:r>
      <w:proofErr w:type="spellEnd"/>
      <w:r w:rsidRPr="00281688">
        <w:rPr>
          <w:rFonts w:hint="eastAsia"/>
          <w:sz w:val="24"/>
          <w:szCs w:val="28"/>
        </w:rPr>
        <w:t>线程同步，但是</w:t>
      </w:r>
      <w:r w:rsidRPr="00281688">
        <w:rPr>
          <w:rFonts w:hint="eastAsia"/>
          <w:sz w:val="24"/>
          <w:szCs w:val="28"/>
        </w:rPr>
        <w:t>HashMap</w:t>
      </w:r>
      <w:r w:rsidRPr="00281688">
        <w:rPr>
          <w:rFonts w:hint="eastAsia"/>
          <w:sz w:val="24"/>
          <w:szCs w:val="28"/>
        </w:rPr>
        <w:t>非线程同步。</w:t>
      </w:r>
    </w:p>
    <w:p w:rsidR="00D63DB1" w:rsidRPr="00281688" w:rsidRDefault="00D63DB1" w:rsidP="00D63DB1">
      <w:pPr>
        <w:pStyle w:val="a7"/>
        <w:ind w:left="1152" w:firstLine="480"/>
        <w:rPr>
          <w:sz w:val="24"/>
          <w:szCs w:val="28"/>
        </w:rPr>
      </w:pPr>
      <w:proofErr w:type="spellStart"/>
      <w:r w:rsidRPr="00281688">
        <w:rPr>
          <w:rFonts w:hint="eastAsia"/>
          <w:sz w:val="24"/>
          <w:szCs w:val="28"/>
        </w:rPr>
        <w:t>HashTable</w:t>
      </w:r>
      <w:proofErr w:type="spellEnd"/>
      <w:r w:rsidRPr="00281688">
        <w:rPr>
          <w:rFonts w:hint="eastAsia"/>
          <w:sz w:val="24"/>
          <w:szCs w:val="28"/>
        </w:rPr>
        <w:t>中</w:t>
      </w:r>
      <w:r w:rsidRPr="00281688">
        <w:rPr>
          <w:rFonts w:hint="eastAsia"/>
          <w:sz w:val="24"/>
          <w:szCs w:val="28"/>
        </w:rPr>
        <w:t>hash</w:t>
      </w:r>
      <w:r w:rsidRPr="00281688">
        <w:rPr>
          <w:rFonts w:hint="eastAsia"/>
          <w:sz w:val="24"/>
          <w:szCs w:val="28"/>
        </w:rPr>
        <w:t>数组的默认大小是</w:t>
      </w:r>
      <w:r w:rsidRPr="00281688">
        <w:rPr>
          <w:rFonts w:hint="eastAsia"/>
          <w:sz w:val="24"/>
          <w:szCs w:val="28"/>
        </w:rPr>
        <w:t>11</w:t>
      </w:r>
      <w:r w:rsidRPr="00281688">
        <w:rPr>
          <w:rFonts w:hint="eastAsia"/>
          <w:sz w:val="24"/>
          <w:szCs w:val="28"/>
        </w:rPr>
        <w:t>，增加方式的</w:t>
      </w:r>
      <w:r w:rsidRPr="00281688">
        <w:rPr>
          <w:rFonts w:hint="eastAsia"/>
          <w:sz w:val="24"/>
          <w:szCs w:val="28"/>
        </w:rPr>
        <w:t>old*2+1</w:t>
      </w:r>
      <w:r w:rsidRPr="00281688">
        <w:rPr>
          <w:rFonts w:hint="eastAsia"/>
          <w:sz w:val="24"/>
          <w:szCs w:val="28"/>
        </w:rPr>
        <w:t>，</w:t>
      </w:r>
    </w:p>
    <w:p w:rsidR="00D63DB1" w:rsidRPr="00281688" w:rsidRDefault="00D63DB1" w:rsidP="00D63DB1">
      <w:pPr>
        <w:pStyle w:val="a7"/>
        <w:ind w:left="1152" w:firstLine="480"/>
        <w:rPr>
          <w:sz w:val="24"/>
          <w:szCs w:val="28"/>
        </w:rPr>
      </w:pPr>
      <w:r w:rsidRPr="00281688">
        <w:rPr>
          <w:rFonts w:hint="eastAsia"/>
          <w:sz w:val="24"/>
          <w:szCs w:val="28"/>
        </w:rPr>
        <w:t>HashMap</w:t>
      </w:r>
      <w:r w:rsidRPr="00281688">
        <w:rPr>
          <w:rFonts w:hint="eastAsia"/>
          <w:sz w:val="24"/>
          <w:szCs w:val="28"/>
        </w:rPr>
        <w:t>中</w:t>
      </w:r>
      <w:r w:rsidRPr="00281688">
        <w:rPr>
          <w:rFonts w:hint="eastAsia"/>
          <w:sz w:val="24"/>
          <w:szCs w:val="28"/>
        </w:rPr>
        <w:t>hash</w:t>
      </w:r>
      <w:r w:rsidRPr="00281688">
        <w:rPr>
          <w:rFonts w:hint="eastAsia"/>
          <w:sz w:val="24"/>
          <w:szCs w:val="28"/>
        </w:rPr>
        <w:t>数组的默认大小是</w:t>
      </w:r>
      <w:r w:rsidRPr="00281688">
        <w:rPr>
          <w:rFonts w:hint="eastAsia"/>
          <w:sz w:val="24"/>
          <w:szCs w:val="28"/>
        </w:rPr>
        <w:t>16</w:t>
      </w:r>
      <w:r w:rsidRPr="00281688">
        <w:rPr>
          <w:rFonts w:hint="eastAsia"/>
          <w:sz w:val="24"/>
          <w:szCs w:val="28"/>
        </w:rPr>
        <w:t>，增长方式一定是</w:t>
      </w:r>
      <w:r w:rsidRPr="00281688">
        <w:rPr>
          <w:rFonts w:hint="eastAsia"/>
          <w:sz w:val="24"/>
          <w:szCs w:val="28"/>
        </w:rPr>
        <w:t>2</w:t>
      </w:r>
      <w:r w:rsidRPr="00281688">
        <w:rPr>
          <w:rFonts w:hint="eastAsia"/>
          <w:sz w:val="24"/>
          <w:szCs w:val="28"/>
        </w:rPr>
        <w:t>的指数倍。</w:t>
      </w:r>
    </w:p>
    <w:p w:rsidR="00D63DB1" w:rsidRPr="00281688" w:rsidRDefault="00D63DB1" w:rsidP="00D63DB1">
      <w:pPr>
        <w:pStyle w:val="a7"/>
        <w:ind w:left="1152" w:firstLine="480"/>
        <w:rPr>
          <w:sz w:val="24"/>
          <w:szCs w:val="28"/>
        </w:rPr>
      </w:pPr>
      <w:proofErr w:type="spellStart"/>
      <w:r w:rsidRPr="00281688">
        <w:rPr>
          <w:rFonts w:hint="eastAsia"/>
          <w:sz w:val="24"/>
          <w:szCs w:val="28"/>
        </w:rPr>
        <w:t>TreeMap</w:t>
      </w:r>
      <w:proofErr w:type="spellEnd"/>
      <w:r w:rsidRPr="00281688">
        <w:rPr>
          <w:rFonts w:hint="eastAsia"/>
          <w:sz w:val="24"/>
          <w:szCs w:val="28"/>
        </w:rPr>
        <w:t>能够把它保存的记录根据键排序，默认是按升序排序。</w:t>
      </w:r>
    </w:p>
    <w:p w:rsidR="00D63DB1" w:rsidRPr="00281688" w:rsidRDefault="00D63DB1" w:rsidP="00D63DB1">
      <w:pPr>
        <w:pStyle w:val="a7"/>
        <w:ind w:left="1152" w:firstLineChars="0" w:firstLine="0"/>
        <w:rPr>
          <w:sz w:val="24"/>
          <w:szCs w:val="28"/>
        </w:rPr>
      </w:pPr>
      <w:r w:rsidRPr="00281688">
        <w:rPr>
          <w:rFonts w:hint="eastAsia"/>
          <w:sz w:val="24"/>
          <w:szCs w:val="28"/>
        </w:rPr>
        <w:tab/>
        <w:t xml:space="preserve">   </w:t>
      </w:r>
      <w:proofErr w:type="spellStart"/>
      <w:r w:rsidRPr="00281688">
        <w:rPr>
          <w:rFonts w:hint="eastAsia"/>
          <w:sz w:val="24"/>
          <w:szCs w:val="28"/>
        </w:rPr>
        <w:t>HashTable</w:t>
      </w:r>
      <w:proofErr w:type="spellEnd"/>
      <w:r w:rsidRPr="00281688">
        <w:rPr>
          <w:rFonts w:hint="eastAsia"/>
          <w:sz w:val="24"/>
          <w:szCs w:val="28"/>
        </w:rPr>
        <w:t>使用</w:t>
      </w:r>
      <w:r w:rsidRPr="00281688">
        <w:rPr>
          <w:rFonts w:hint="eastAsia"/>
          <w:sz w:val="24"/>
          <w:szCs w:val="28"/>
        </w:rPr>
        <w:t>Enumeration</w:t>
      </w:r>
      <w:r w:rsidRPr="00281688">
        <w:rPr>
          <w:rFonts w:hint="eastAsia"/>
          <w:sz w:val="24"/>
          <w:szCs w:val="28"/>
        </w:rPr>
        <w:t>，</w:t>
      </w:r>
      <w:r w:rsidRPr="00281688">
        <w:rPr>
          <w:rFonts w:hint="eastAsia"/>
          <w:sz w:val="24"/>
          <w:szCs w:val="28"/>
        </w:rPr>
        <w:t>HashMap</w:t>
      </w:r>
      <w:r w:rsidRPr="00281688">
        <w:rPr>
          <w:rFonts w:hint="eastAsia"/>
          <w:sz w:val="24"/>
          <w:szCs w:val="28"/>
        </w:rPr>
        <w:t>使用</w:t>
      </w:r>
      <w:r w:rsidRPr="00281688">
        <w:rPr>
          <w:rFonts w:hint="eastAsia"/>
          <w:sz w:val="24"/>
          <w:szCs w:val="28"/>
        </w:rPr>
        <w:t>Iterator</w:t>
      </w:r>
      <w:r w:rsidRPr="00281688">
        <w:rPr>
          <w:rFonts w:hint="eastAsia"/>
          <w:sz w:val="24"/>
          <w:szCs w:val="28"/>
        </w:rPr>
        <w:t>。</w:t>
      </w:r>
    </w:p>
    <w:p w:rsidR="00D63DB1" w:rsidRPr="00281688" w:rsidRDefault="00D63DB1" w:rsidP="0086448A">
      <w:pPr>
        <w:pStyle w:val="a7"/>
        <w:numPr>
          <w:ilvl w:val="0"/>
          <w:numId w:val="11"/>
        </w:numPr>
        <w:ind w:left="1140" w:firstLineChars="0" w:firstLine="0"/>
        <w:outlineLvl w:val="2"/>
        <w:rPr>
          <w:sz w:val="24"/>
          <w:szCs w:val="28"/>
        </w:rPr>
      </w:pPr>
      <w:r w:rsidRPr="00281688">
        <w:rPr>
          <w:rFonts w:hint="eastAsia"/>
          <w:b/>
          <w:sz w:val="24"/>
          <w:szCs w:val="28"/>
        </w:rPr>
        <w:t>数组</w:t>
      </w:r>
      <w:r w:rsidRPr="00281688">
        <w:rPr>
          <w:rFonts w:hint="eastAsia"/>
          <w:b/>
          <w:sz w:val="24"/>
          <w:szCs w:val="28"/>
        </w:rPr>
        <w:t xml:space="preserve">(Array) </w:t>
      </w:r>
      <w:r w:rsidRPr="00281688">
        <w:rPr>
          <w:rFonts w:hint="eastAsia"/>
          <w:b/>
          <w:sz w:val="24"/>
          <w:szCs w:val="28"/>
        </w:rPr>
        <w:t>和列表</w:t>
      </w:r>
      <w:r w:rsidRPr="00281688">
        <w:rPr>
          <w:rFonts w:hint="eastAsia"/>
          <w:b/>
          <w:sz w:val="24"/>
          <w:szCs w:val="28"/>
        </w:rPr>
        <w:t>(</w:t>
      </w:r>
      <w:proofErr w:type="spellStart"/>
      <w:r w:rsidRPr="00281688">
        <w:rPr>
          <w:rFonts w:hint="eastAsia"/>
          <w:b/>
          <w:sz w:val="24"/>
          <w:szCs w:val="28"/>
        </w:rPr>
        <w:t>ArrayList</w:t>
      </w:r>
      <w:proofErr w:type="spellEnd"/>
      <w:r w:rsidRPr="00281688">
        <w:rPr>
          <w:rFonts w:hint="eastAsia"/>
          <w:b/>
          <w:sz w:val="24"/>
          <w:szCs w:val="28"/>
        </w:rPr>
        <w:t xml:space="preserve">) </w:t>
      </w:r>
      <w:r w:rsidRPr="00281688">
        <w:rPr>
          <w:rFonts w:hint="eastAsia"/>
          <w:b/>
          <w:sz w:val="24"/>
          <w:szCs w:val="28"/>
        </w:rPr>
        <w:t>有什么区别？什么时候应该使用</w:t>
      </w:r>
      <w:r w:rsidRPr="00281688">
        <w:rPr>
          <w:rFonts w:hint="eastAsia"/>
          <w:b/>
          <w:sz w:val="24"/>
          <w:szCs w:val="28"/>
        </w:rPr>
        <w:t xml:space="preserve"> Array  </w:t>
      </w:r>
      <w:r w:rsidRPr="00281688">
        <w:rPr>
          <w:rFonts w:hint="eastAsia"/>
          <w:b/>
          <w:sz w:val="24"/>
          <w:szCs w:val="28"/>
        </w:rPr>
        <w:t>而不是</w:t>
      </w:r>
      <w:r w:rsidRPr="00281688">
        <w:rPr>
          <w:rFonts w:hint="eastAsia"/>
          <w:b/>
          <w:sz w:val="24"/>
          <w:szCs w:val="28"/>
        </w:rPr>
        <w:t xml:space="preserve"> </w:t>
      </w:r>
      <w:proofErr w:type="spellStart"/>
      <w:r w:rsidRPr="00281688">
        <w:rPr>
          <w:rFonts w:hint="eastAsia"/>
          <w:b/>
          <w:sz w:val="24"/>
          <w:szCs w:val="28"/>
        </w:rPr>
        <w:t>ArrayList</w:t>
      </w:r>
      <w:proofErr w:type="spellEnd"/>
      <w:r w:rsidRPr="00281688">
        <w:rPr>
          <w:rFonts w:hint="eastAsia"/>
          <w:b/>
          <w:sz w:val="24"/>
          <w:szCs w:val="28"/>
        </w:rPr>
        <w:t xml:space="preserve"> </w:t>
      </w:r>
      <w:r w:rsidRPr="00281688">
        <w:rPr>
          <w:rFonts w:hint="eastAsia"/>
          <w:b/>
          <w:sz w:val="24"/>
          <w:szCs w:val="28"/>
        </w:rPr>
        <w:t>？</w:t>
      </w:r>
    </w:p>
    <w:p w:rsidR="00D63DB1" w:rsidRPr="00281688" w:rsidRDefault="00D63DB1" w:rsidP="00D63DB1">
      <w:pPr>
        <w:pStyle w:val="a7"/>
        <w:ind w:left="1152" w:firstLineChars="0" w:firstLine="0"/>
        <w:rPr>
          <w:color w:val="000000" w:themeColor="text1"/>
          <w:sz w:val="24"/>
          <w:szCs w:val="28"/>
        </w:rPr>
      </w:pPr>
      <w:r w:rsidRPr="00281688">
        <w:rPr>
          <w:rFonts w:hint="eastAsia"/>
          <w:color w:val="000000" w:themeColor="text1"/>
          <w:sz w:val="24"/>
          <w:szCs w:val="28"/>
        </w:rPr>
        <w:t>下面列出了</w:t>
      </w:r>
      <w:r w:rsidRPr="00281688">
        <w:rPr>
          <w:rFonts w:hint="eastAsia"/>
          <w:color w:val="000000" w:themeColor="text1"/>
          <w:sz w:val="24"/>
          <w:szCs w:val="28"/>
        </w:rPr>
        <w:t xml:space="preserve"> Array </w:t>
      </w:r>
      <w:r w:rsidRPr="00281688">
        <w:rPr>
          <w:rFonts w:hint="eastAsia"/>
          <w:color w:val="000000" w:themeColor="text1"/>
          <w:sz w:val="24"/>
          <w:szCs w:val="28"/>
        </w:rPr>
        <w:t>和</w:t>
      </w:r>
      <w:r w:rsidRPr="00281688">
        <w:rPr>
          <w:rFonts w:hint="eastAsia"/>
          <w:color w:val="000000" w:themeColor="text1"/>
          <w:sz w:val="24"/>
          <w:szCs w:val="28"/>
        </w:rPr>
        <w:t xml:space="preserve"> </w:t>
      </w:r>
      <w:proofErr w:type="spellStart"/>
      <w:r w:rsidRPr="00281688">
        <w:rPr>
          <w:rFonts w:hint="eastAsia"/>
          <w:color w:val="000000" w:themeColor="text1"/>
          <w:sz w:val="24"/>
          <w:szCs w:val="28"/>
        </w:rPr>
        <w:t>ArrayList</w:t>
      </w:r>
      <w:proofErr w:type="spellEnd"/>
      <w:r w:rsidRPr="00281688">
        <w:rPr>
          <w:rFonts w:hint="eastAsia"/>
          <w:color w:val="000000" w:themeColor="text1"/>
          <w:sz w:val="24"/>
          <w:szCs w:val="28"/>
        </w:rPr>
        <w:t xml:space="preserve"> </w:t>
      </w:r>
      <w:r w:rsidRPr="00281688">
        <w:rPr>
          <w:rFonts w:hint="eastAsia"/>
          <w:color w:val="000000" w:themeColor="text1"/>
          <w:sz w:val="24"/>
          <w:szCs w:val="28"/>
        </w:rPr>
        <w:t>的不同点：</w:t>
      </w:r>
    </w:p>
    <w:p w:rsidR="00D63DB1" w:rsidRPr="00281688" w:rsidRDefault="00D63DB1" w:rsidP="00D63DB1">
      <w:pPr>
        <w:pStyle w:val="a7"/>
        <w:ind w:left="1152" w:firstLineChars="0" w:firstLine="0"/>
        <w:rPr>
          <w:color w:val="000000" w:themeColor="text1"/>
          <w:sz w:val="24"/>
          <w:szCs w:val="28"/>
        </w:rPr>
      </w:pPr>
      <w:r w:rsidRPr="00281688">
        <w:rPr>
          <w:rFonts w:hint="eastAsia"/>
          <w:color w:val="000000" w:themeColor="text1"/>
          <w:sz w:val="24"/>
          <w:szCs w:val="28"/>
        </w:rPr>
        <w:t xml:space="preserve">Array </w:t>
      </w:r>
      <w:r w:rsidRPr="00281688">
        <w:rPr>
          <w:rFonts w:hint="eastAsia"/>
          <w:color w:val="000000" w:themeColor="text1"/>
          <w:sz w:val="24"/>
          <w:szCs w:val="28"/>
        </w:rPr>
        <w:t>可以包含基本类型和对象类型，</w:t>
      </w:r>
      <w:proofErr w:type="spellStart"/>
      <w:r w:rsidRPr="00281688">
        <w:rPr>
          <w:rFonts w:hint="eastAsia"/>
          <w:color w:val="000000" w:themeColor="text1"/>
          <w:sz w:val="24"/>
          <w:szCs w:val="28"/>
        </w:rPr>
        <w:t>ArrayList</w:t>
      </w:r>
      <w:proofErr w:type="spellEnd"/>
      <w:r w:rsidRPr="00281688">
        <w:rPr>
          <w:rFonts w:hint="eastAsia"/>
          <w:color w:val="000000" w:themeColor="text1"/>
          <w:sz w:val="24"/>
          <w:szCs w:val="28"/>
        </w:rPr>
        <w:t xml:space="preserve"> </w:t>
      </w:r>
      <w:r w:rsidRPr="00281688">
        <w:rPr>
          <w:rFonts w:hint="eastAsia"/>
          <w:color w:val="000000" w:themeColor="text1"/>
          <w:sz w:val="24"/>
          <w:szCs w:val="28"/>
        </w:rPr>
        <w:t>只能包含对象类型。</w:t>
      </w:r>
    </w:p>
    <w:p w:rsidR="00D63DB1" w:rsidRPr="00281688" w:rsidRDefault="00D63DB1" w:rsidP="00D63DB1">
      <w:pPr>
        <w:pStyle w:val="a7"/>
        <w:ind w:left="1152" w:firstLineChars="0" w:firstLine="0"/>
        <w:rPr>
          <w:color w:val="000000" w:themeColor="text1"/>
          <w:sz w:val="24"/>
          <w:szCs w:val="28"/>
        </w:rPr>
      </w:pPr>
      <w:r w:rsidRPr="00281688">
        <w:rPr>
          <w:rFonts w:hint="eastAsia"/>
          <w:color w:val="000000" w:themeColor="text1"/>
          <w:sz w:val="24"/>
          <w:szCs w:val="28"/>
        </w:rPr>
        <w:t xml:space="preserve">Array </w:t>
      </w:r>
      <w:r w:rsidRPr="00281688">
        <w:rPr>
          <w:rFonts w:hint="eastAsia"/>
          <w:color w:val="000000" w:themeColor="text1"/>
          <w:sz w:val="24"/>
          <w:szCs w:val="28"/>
        </w:rPr>
        <w:t>大小是固定的，</w:t>
      </w:r>
      <w:proofErr w:type="spellStart"/>
      <w:r w:rsidRPr="00281688">
        <w:rPr>
          <w:rFonts w:hint="eastAsia"/>
          <w:color w:val="000000" w:themeColor="text1"/>
          <w:sz w:val="24"/>
          <w:szCs w:val="28"/>
        </w:rPr>
        <w:t>ArrayList</w:t>
      </w:r>
      <w:proofErr w:type="spellEnd"/>
      <w:r w:rsidRPr="00281688">
        <w:rPr>
          <w:rFonts w:hint="eastAsia"/>
          <w:color w:val="000000" w:themeColor="text1"/>
          <w:sz w:val="24"/>
          <w:szCs w:val="28"/>
        </w:rPr>
        <w:t xml:space="preserve"> </w:t>
      </w:r>
      <w:r w:rsidRPr="00281688">
        <w:rPr>
          <w:rFonts w:hint="eastAsia"/>
          <w:color w:val="000000" w:themeColor="text1"/>
          <w:sz w:val="24"/>
          <w:szCs w:val="28"/>
        </w:rPr>
        <w:t>的大小是动态变化的。</w:t>
      </w:r>
    </w:p>
    <w:p w:rsidR="00D63DB1" w:rsidRPr="00281688" w:rsidRDefault="00D63DB1" w:rsidP="00D63DB1">
      <w:pPr>
        <w:pStyle w:val="a7"/>
        <w:ind w:left="1152" w:firstLineChars="0" w:firstLine="0"/>
        <w:rPr>
          <w:color w:val="000000" w:themeColor="text1"/>
          <w:sz w:val="24"/>
          <w:szCs w:val="28"/>
        </w:rPr>
      </w:pPr>
      <w:proofErr w:type="spellStart"/>
      <w:r w:rsidRPr="00281688">
        <w:rPr>
          <w:rFonts w:hint="eastAsia"/>
          <w:color w:val="000000" w:themeColor="text1"/>
          <w:sz w:val="24"/>
          <w:szCs w:val="28"/>
        </w:rPr>
        <w:t>ArrayList</w:t>
      </w:r>
      <w:proofErr w:type="spellEnd"/>
      <w:r w:rsidRPr="00281688">
        <w:rPr>
          <w:rFonts w:hint="eastAsia"/>
          <w:color w:val="000000" w:themeColor="text1"/>
          <w:sz w:val="24"/>
          <w:szCs w:val="28"/>
        </w:rPr>
        <w:t xml:space="preserve"> </w:t>
      </w:r>
      <w:r w:rsidRPr="00281688">
        <w:rPr>
          <w:rFonts w:hint="eastAsia"/>
          <w:color w:val="000000" w:themeColor="text1"/>
          <w:sz w:val="24"/>
          <w:szCs w:val="28"/>
        </w:rPr>
        <w:t>提供了更多的方法和特性，比如：</w:t>
      </w:r>
      <w:proofErr w:type="spellStart"/>
      <w:r w:rsidRPr="00281688">
        <w:rPr>
          <w:rFonts w:hint="eastAsia"/>
          <w:color w:val="000000" w:themeColor="text1"/>
          <w:sz w:val="24"/>
          <w:szCs w:val="28"/>
        </w:rPr>
        <w:t>addAll</w:t>
      </w:r>
      <w:proofErr w:type="spellEnd"/>
      <w:r w:rsidRPr="00281688">
        <w:rPr>
          <w:rFonts w:hint="eastAsia"/>
          <w:color w:val="000000" w:themeColor="text1"/>
          <w:sz w:val="24"/>
          <w:szCs w:val="28"/>
        </w:rPr>
        <w:t>()</w:t>
      </w:r>
      <w:r w:rsidRPr="00281688">
        <w:rPr>
          <w:rFonts w:hint="eastAsia"/>
          <w:color w:val="000000" w:themeColor="text1"/>
          <w:sz w:val="24"/>
          <w:szCs w:val="28"/>
        </w:rPr>
        <w:t>，</w:t>
      </w:r>
      <w:proofErr w:type="spellStart"/>
      <w:r w:rsidRPr="00281688">
        <w:rPr>
          <w:rFonts w:hint="eastAsia"/>
          <w:color w:val="000000" w:themeColor="text1"/>
          <w:sz w:val="24"/>
          <w:szCs w:val="28"/>
        </w:rPr>
        <w:t>removeAll</w:t>
      </w:r>
      <w:proofErr w:type="spellEnd"/>
      <w:r w:rsidRPr="00281688">
        <w:rPr>
          <w:rFonts w:hint="eastAsia"/>
          <w:color w:val="000000" w:themeColor="text1"/>
          <w:sz w:val="24"/>
          <w:szCs w:val="28"/>
        </w:rPr>
        <w:t>()</w:t>
      </w:r>
      <w:r w:rsidRPr="00281688">
        <w:rPr>
          <w:rFonts w:hint="eastAsia"/>
          <w:color w:val="000000" w:themeColor="text1"/>
          <w:sz w:val="24"/>
          <w:szCs w:val="28"/>
        </w:rPr>
        <w:t>，</w:t>
      </w:r>
      <w:r w:rsidRPr="00281688">
        <w:rPr>
          <w:rFonts w:hint="eastAsia"/>
          <w:color w:val="000000" w:themeColor="text1"/>
          <w:sz w:val="24"/>
          <w:szCs w:val="28"/>
        </w:rPr>
        <w:t>iterator()</w:t>
      </w:r>
      <w:r w:rsidRPr="00281688">
        <w:rPr>
          <w:rFonts w:hint="eastAsia"/>
          <w:color w:val="000000" w:themeColor="text1"/>
          <w:sz w:val="24"/>
          <w:szCs w:val="28"/>
        </w:rPr>
        <w:t>等。</w:t>
      </w:r>
    </w:p>
    <w:p w:rsidR="00D63DB1" w:rsidRPr="00281688" w:rsidRDefault="00D63DB1" w:rsidP="00D63DB1">
      <w:pPr>
        <w:pStyle w:val="a7"/>
        <w:ind w:left="1152" w:firstLineChars="0" w:firstLine="0"/>
        <w:rPr>
          <w:color w:val="000000" w:themeColor="text1"/>
          <w:sz w:val="24"/>
          <w:szCs w:val="28"/>
        </w:rPr>
      </w:pPr>
      <w:r w:rsidRPr="00281688">
        <w:rPr>
          <w:rFonts w:hint="eastAsia"/>
          <w:color w:val="000000" w:themeColor="text1"/>
          <w:sz w:val="24"/>
          <w:szCs w:val="28"/>
        </w:rPr>
        <w:t>对于基本类型数据，集合使用自动装箱来减少编码工作量。但是，当处理固定大小的基本数据类型的时候，这种方式相对比较慢</w:t>
      </w:r>
    </w:p>
    <w:p w:rsidR="003512BE" w:rsidRPr="00281688" w:rsidRDefault="003512BE" w:rsidP="003512BE">
      <w:pPr>
        <w:pStyle w:val="a7"/>
        <w:numPr>
          <w:ilvl w:val="0"/>
          <w:numId w:val="11"/>
        </w:numPr>
        <w:ind w:left="1140" w:firstLineChars="0" w:firstLine="0"/>
        <w:outlineLvl w:val="2"/>
        <w:rPr>
          <w:b/>
          <w:sz w:val="24"/>
          <w:szCs w:val="28"/>
        </w:rPr>
      </w:pPr>
      <w:proofErr w:type="spellStart"/>
      <w:r w:rsidRPr="00281688">
        <w:rPr>
          <w:b/>
          <w:sz w:val="24"/>
          <w:szCs w:val="28"/>
        </w:rPr>
        <w:t>ArrayList</w:t>
      </w:r>
      <w:proofErr w:type="spellEnd"/>
      <w:r w:rsidRPr="00281688">
        <w:rPr>
          <w:b/>
          <w:sz w:val="24"/>
          <w:szCs w:val="28"/>
        </w:rPr>
        <w:t>和</w:t>
      </w:r>
      <w:r w:rsidRPr="00281688">
        <w:rPr>
          <w:b/>
          <w:sz w:val="24"/>
          <w:szCs w:val="28"/>
        </w:rPr>
        <w:t>Vector</w:t>
      </w:r>
      <w:r w:rsidRPr="00281688">
        <w:rPr>
          <w:b/>
          <w:sz w:val="24"/>
          <w:szCs w:val="28"/>
        </w:rPr>
        <w:t>的区别</w:t>
      </w:r>
    </w:p>
    <w:p w:rsidR="003512BE" w:rsidRPr="00281688" w:rsidRDefault="003512BE" w:rsidP="003512BE">
      <w:pPr>
        <w:pStyle w:val="a7"/>
        <w:ind w:left="1152" w:firstLineChars="0" w:firstLine="0"/>
        <w:rPr>
          <w:color w:val="000000" w:themeColor="text1"/>
          <w:sz w:val="24"/>
          <w:szCs w:val="28"/>
        </w:rPr>
      </w:pPr>
      <w:r w:rsidRPr="00281688">
        <w:rPr>
          <w:rFonts w:hint="eastAsia"/>
          <w:color w:val="000000" w:themeColor="text1"/>
          <w:sz w:val="24"/>
          <w:szCs w:val="28"/>
        </w:rPr>
        <w:t xml:space="preserve">1. </w:t>
      </w:r>
      <w:r w:rsidRPr="00281688">
        <w:rPr>
          <w:rFonts w:hint="eastAsia"/>
          <w:color w:val="000000" w:themeColor="text1"/>
          <w:sz w:val="24"/>
          <w:szCs w:val="28"/>
        </w:rPr>
        <w:t>线程同步，</w:t>
      </w:r>
      <w:r w:rsidRPr="00281688">
        <w:rPr>
          <w:rFonts w:hint="eastAsia"/>
          <w:color w:val="000000" w:themeColor="text1"/>
          <w:sz w:val="24"/>
          <w:szCs w:val="28"/>
        </w:rPr>
        <w:t>Vector</w:t>
      </w:r>
      <w:r w:rsidRPr="00281688">
        <w:rPr>
          <w:rFonts w:hint="eastAsia"/>
          <w:color w:val="000000" w:themeColor="text1"/>
          <w:sz w:val="24"/>
          <w:szCs w:val="28"/>
        </w:rPr>
        <w:t>线程安全，</w:t>
      </w:r>
      <w:proofErr w:type="spellStart"/>
      <w:r w:rsidRPr="00281688">
        <w:rPr>
          <w:rFonts w:hint="eastAsia"/>
          <w:color w:val="000000" w:themeColor="text1"/>
          <w:sz w:val="24"/>
          <w:szCs w:val="28"/>
        </w:rPr>
        <w:t>ArrayList</w:t>
      </w:r>
      <w:proofErr w:type="spellEnd"/>
      <w:r w:rsidRPr="00281688">
        <w:rPr>
          <w:rFonts w:hint="eastAsia"/>
          <w:color w:val="000000" w:themeColor="text1"/>
          <w:sz w:val="24"/>
          <w:szCs w:val="28"/>
        </w:rPr>
        <w:t>线程不安全</w:t>
      </w:r>
    </w:p>
    <w:p w:rsidR="003512BE" w:rsidRPr="00281688" w:rsidRDefault="003512BE" w:rsidP="003512BE">
      <w:pPr>
        <w:pStyle w:val="a7"/>
        <w:ind w:left="1152" w:firstLineChars="0" w:firstLine="0"/>
        <w:rPr>
          <w:color w:val="000000" w:themeColor="text1"/>
          <w:sz w:val="24"/>
          <w:szCs w:val="28"/>
        </w:rPr>
      </w:pPr>
      <w:r w:rsidRPr="00281688">
        <w:rPr>
          <w:rFonts w:hint="eastAsia"/>
          <w:color w:val="000000" w:themeColor="text1"/>
          <w:sz w:val="24"/>
          <w:szCs w:val="28"/>
        </w:rPr>
        <w:t xml:space="preserve">2. </w:t>
      </w:r>
      <w:r w:rsidRPr="00281688">
        <w:rPr>
          <w:rFonts w:hint="eastAsia"/>
          <w:color w:val="000000" w:themeColor="text1"/>
          <w:sz w:val="24"/>
          <w:szCs w:val="28"/>
        </w:rPr>
        <w:t>效率问题，</w:t>
      </w:r>
      <w:r w:rsidRPr="00281688">
        <w:rPr>
          <w:rFonts w:hint="eastAsia"/>
          <w:color w:val="000000" w:themeColor="text1"/>
          <w:sz w:val="24"/>
          <w:szCs w:val="28"/>
        </w:rPr>
        <w:t>Vector</w:t>
      </w:r>
      <w:r w:rsidRPr="00281688">
        <w:rPr>
          <w:rFonts w:hint="eastAsia"/>
          <w:color w:val="000000" w:themeColor="text1"/>
          <w:sz w:val="24"/>
          <w:szCs w:val="28"/>
        </w:rPr>
        <w:t>效率低，</w:t>
      </w:r>
      <w:proofErr w:type="spellStart"/>
      <w:r w:rsidRPr="00281688">
        <w:rPr>
          <w:rFonts w:hint="eastAsia"/>
          <w:color w:val="000000" w:themeColor="text1"/>
          <w:sz w:val="24"/>
          <w:szCs w:val="28"/>
        </w:rPr>
        <w:t>ArrayList</w:t>
      </w:r>
      <w:proofErr w:type="spellEnd"/>
      <w:r w:rsidRPr="00281688">
        <w:rPr>
          <w:rFonts w:hint="eastAsia"/>
          <w:color w:val="000000" w:themeColor="text1"/>
          <w:sz w:val="24"/>
          <w:szCs w:val="28"/>
        </w:rPr>
        <w:t>效率高</w:t>
      </w:r>
    </w:p>
    <w:p w:rsidR="003512BE" w:rsidRPr="00281688" w:rsidRDefault="003512BE" w:rsidP="003512BE">
      <w:pPr>
        <w:pStyle w:val="a7"/>
        <w:ind w:left="1152" w:firstLineChars="0" w:firstLine="0"/>
        <w:rPr>
          <w:color w:val="000000" w:themeColor="text1"/>
          <w:sz w:val="24"/>
          <w:szCs w:val="28"/>
        </w:rPr>
      </w:pPr>
      <w:r w:rsidRPr="00281688">
        <w:rPr>
          <w:rFonts w:hint="eastAsia"/>
          <w:color w:val="000000" w:themeColor="text1"/>
          <w:sz w:val="24"/>
          <w:szCs w:val="28"/>
        </w:rPr>
        <w:t xml:space="preserve">3. </w:t>
      </w:r>
      <w:r w:rsidRPr="00281688">
        <w:rPr>
          <w:rFonts w:hint="eastAsia"/>
          <w:color w:val="000000" w:themeColor="text1"/>
          <w:sz w:val="24"/>
          <w:szCs w:val="28"/>
        </w:rPr>
        <w:t>增长数量，</w:t>
      </w:r>
      <w:r w:rsidRPr="00281688">
        <w:rPr>
          <w:rFonts w:hint="eastAsia"/>
          <w:color w:val="000000" w:themeColor="text1"/>
          <w:sz w:val="24"/>
          <w:szCs w:val="28"/>
        </w:rPr>
        <w:t>Vector</w:t>
      </w:r>
      <w:r w:rsidRPr="00281688">
        <w:rPr>
          <w:rFonts w:hint="eastAsia"/>
          <w:color w:val="000000" w:themeColor="text1"/>
          <w:sz w:val="24"/>
          <w:szCs w:val="28"/>
        </w:rPr>
        <w:t>以</w:t>
      </w:r>
      <w:r w:rsidRPr="00281688">
        <w:rPr>
          <w:rFonts w:hint="eastAsia"/>
          <w:color w:val="000000" w:themeColor="text1"/>
          <w:sz w:val="24"/>
          <w:szCs w:val="28"/>
        </w:rPr>
        <w:t>1.5</w:t>
      </w:r>
      <w:r w:rsidRPr="00281688">
        <w:rPr>
          <w:rFonts w:hint="eastAsia"/>
          <w:color w:val="000000" w:themeColor="text1"/>
          <w:sz w:val="24"/>
          <w:szCs w:val="28"/>
        </w:rPr>
        <w:t>倍增长，</w:t>
      </w:r>
      <w:proofErr w:type="spellStart"/>
      <w:r w:rsidRPr="00281688">
        <w:rPr>
          <w:rFonts w:hint="eastAsia"/>
          <w:color w:val="000000" w:themeColor="text1"/>
          <w:sz w:val="24"/>
          <w:szCs w:val="28"/>
        </w:rPr>
        <w:t>ArrayList</w:t>
      </w:r>
      <w:proofErr w:type="spellEnd"/>
      <w:r w:rsidRPr="00281688">
        <w:rPr>
          <w:rFonts w:hint="eastAsia"/>
          <w:color w:val="000000" w:themeColor="text1"/>
          <w:sz w:val="24"/>
          <w:szCs w:val="28"/>
        </w:rPr>
        <w:t>以</w:t>
      </w:r>
      <w:r w:rsidRPr="00281688">
        <w:rPr>
          <w:rFonts w:hint="eastAsia"/>
          <w:color w:val="000000" w:themeColor="text1"/>
          <w:sz w:val="24"/>
          <w:szCs w:val="28"/>
        </w:rPr>
        <w:t>2</w:t>
      </w:r>
      <w:r w:rsidRPr="00281688">
        <w:rPr>
          <w:rFonts w:hint="eastAsia"/>
          <w:color w:val="000000" w:themeColor="text1"/>
          <w:sz w:val="24"/>
          <w:szCs w:val="28"/>
        </w:rPr>
        <w:t>倍增长</w:t>
      </w:r>
      <w:r w:rsidRPr="00281688">
        <w:rPr>
          <w:color w:val="000000" w:themeColor="text1"/>
          <w:sz w:val="24"/>
          <w:szCs w:val="28"/>
        </w:rPr>
        <w:tab/>
      </w:r>
    </w:p>
    <w:p w:rsidR="005C0259" w:rsidRPr="00281688" w:rsidRDefault="005C0259" w:rsidP="0086448A">
      <w:pPr>
        <w:pStyle w:val="a7"/>
        <w:numPr>
          <w:ilvl w:val="0"/>
          <w:numId w:val="11"/>
        </w:numPr>
        <w:ind w:left="1140" w:firstLineChars="0" w:firstLine="0"/>
        <w:outlineLvl w:val="2"/>
        <w:rPr>
          <w:sz w:val="24"/>
          <w:szCs w:val="28"/>
        </w:rPr>
      </w:pPr>
      <w:r w:rsidRPr="00281688">
        <w:rPr>
          <w:rFonts w:hint="eastAsia"/>
          <w:b/>
          <w:color w:val="000000" w:themeColor="text1"/>
          <w:sz w:val="24"/>
          <w:szCs w:val="28"/>
        </w:rPr>
        <w:t>HashSet</w:t>
      </w:r>
      <w:r w:rsidRPr="00281688">
        <w:rPr>
          <w:rFonts w:hint="eastAsia"/>
          <w:b/>
          <w:color w:val="000000" w:themeColor="text1"/>
          <w:sz w:val="24"/>
          <w:szCs w:val="28"/>
        </w:rPr>
        <w:t>和</w:t>
      </w:r>
      <w:proofErr w:type="spellStart"/>
      <w:r w:rsidRPr="00281688">
        <w:rPr>
          <w:rFonts w:hint="eastAsia"/>
          <w:b/>
          <w:color w:val="000000" w:themeColor="text1"/>
          <w:sz w:val="24"/>
          <w:szCs w:val="28"/>
        </w:rPr>
        <w:t>TreeSet</w:t>
      </w:r>
      <w:proofErr w:type="spellEnd"/>
      <w:r w:rsidRPr="00281688">
        <w:rPr>
          <w:rFonts w:hint="eastAsia"/>
          <w:b/>
          <w:color w:val="000000" w:themeColor="text1"/>
          <w:sz w:val="24"/>
          <w:szCs w:val="28"/>
        </w:rPr>
        <w:t>有什么区别？</w:t>
      </w:r>
    </w:p>
    <w:p w:rsidR="005C0259" w:rsidRPr="00281688" w:rsidRDefault="005C0259" w:rsidP="005C0259">
      <w:pPr>
        <w:pStyle w:val="a7"/>
        <w:ind w:left="1260" w:firstLine="480"/>
        <w:rPr>
          <w:color w:val="000000" w:themeColor="text1"/>
          <w:sz w:val="24"/>
          <w:szCs w:val="28"/>
        </w:rPr>
      </w:pPr>
      <w:r w:rsidRPr="00281688">
        <w:rPr>
          <w:rFonts w:hint="eastAsia"/>
          <w:color w:val="000000" w:themeColor="text1"/>
          <w:sz w:val="24"/>
          <w:szCs w:val="28"/>
        </w:rPr>
        <w:t>HashSet</w:t>
      </w:r>
      <w:r w:rsidRPr="00281688">
        <w:rPr>
          <w:rFonts w:hint="eastAsia"/>
          <w:color w:val="000000" w:themeColor="text1"/>
          <w:sz w:val="24"/>
          <w:szCs w:val="28"/>
        </w:rPr>
        <w:t>是由一个</w:t>
      </w:r>
      <w:r w:rsidRPr="00281688">
        <w:rPr>
          <w:rFonts w:hint="eastAsia"/>
          <w:color w:val="000000" w:themeColor="text1"/>
          <w:sz w:val="24"/>
          <w:szCs w:val="28"/>
        </w:rPr>
        <w:t xml:space="preserve"> hash </w:t>
      </w:r>
      <w:r w:rsidRPr="00281688">
        <w:rPr>
          <w:rFonts w:hint="eastAsia"/>
          <w:color w:val="000000" w:themeColor="text1"/>
          <w:sz w:val="24"/>
          <w:szCs w:val="28"/>
        </w:rPr>
        <w:t>表来实现的，因此，它的元素是无序的。</w:t>
      </w:r>
      <w:r w:rsidRPr="00281688">
        <w:rPr>
          <w:rFonts w:hint="eastAsia"/>
          <w:color w:val="000000" w:themeColor="text1"/>
          <w:sz w:val="24"/>
          <w:szCs w:val="28"/>
        </w:rPr>
        <w:t>add()</w:t>
      </w:r>
      <w:r w:rsidRPr="00281688">
        <w:rPr>
          <w:rFonts w:hint="eastAsia"/>
          <w:color w:val="000000" w:themeColor="text1"/>
          <w:sz w:val="24"/>
          <w:szCs w:val="28"/>
        </w:rPr>
        <w:t>，</w:t>
      </w:r>
      <w:r w:rsidRPr="00281688">
        <w:rPr>
          <w:rFonts w:hint="eastAsia"/>
          <w:color w:val="000000" w:themeColor="text1"/>
          <w:sz w:val="24"/>
          <w:szCs w:val="28"/>
        </w:rPr>
        <w:t>remove()</w:t>
      </w:r>
      <w:r w:rsidRPr="00281688">
        <w:rPr>
          <w:rFonts w:hint="eastAsia"/>
          <w:color w:val="000000" w:themeColor="text1"/>
          <w:sz w:val="24"/>
          <w:szCs w:val="28"/>
        </w:rPr>
        <w:t>，</w:t>
      </w:r>
      <w:r w:rsidRPr="00281688">
        <w:rPr>
          <w:rFonts w:hint="eastAsia"/>
          <w:color w:val="000000" w:themeColor="text1"/>
          <w:sz w:val="24"/>
          <w:szCs w:val="28"/>
        </w:rPr>
        <w:t xml:space="preserve">contains() </w:t>
      </w:r>
      <w:r w:rsidRPr="00281688">
        <w:rPr>
          <w:rFonts w:hint="eastAsia"/>
          <w:color w:val="000000" w:themeColor="text1"/>
          <w:sz w:val="24"/>
          <w:szCs w:val="28"/>
        </w:rPr>
        <w:t>方法的时间复杂度是</w:t>
      </w:r>
      <w:r w:rsidRPr="00281688">
        <w:rPr>
          <w:rFonts w:hint="eastAsia"/>
          <w:color w:val="000000" w:themeColor="text1"/>
          <w:sz w:val="24"/>
          <w:szCs w:val="28"/>
        </w:rPr>
        <w:t xml:space="preserve"> O(1)</w:t>
      </w:r>
      <w:r w:rsidRPr="00281688">
        <w:rPr>
          <w:rFonts w:hint="eastAsia"/>
          <w:color w:val="000000" w:themeColor="text1"/>
          <w:sz w:val="24"/>
          <w:szCs w:val="28"/>
        </w:rPr>
        <w:t>。</w:t>
      </w:r>
    </w:p>
    <w:p w:rsidR="005C0259" w:rsidRPr="00281688" w:rsidRDefault="005C0259" w:rsidP="003512BE">
      <w:pPr>
        <w:pStyle w:val="a7"/>
        <w:ind w:left="1152" w:firstLineChars="0" w:firstLine="0"/>
        <w:rPr>
          <w:color w:val="000000" w:themeColor="text1"/>
          <w:sz w:val="24"/>
          <w:szCs w:val="28"/>
        </w:rPr>
      </w:pPr>
      <w:r w:rsidRPr="00281688">
        <w:rPr>
          <w:rFonts w:hint="eastAsia"/>
          <w:color w:val="000000" w:themeColor="text1"/>
          <w:sz w:val="24"/>
          <w:szCs w:val="28"/>
        </w:rPr>
        <w:lastRenderedPageBreak/>
        <w:t>另一方面，</w:t>
      </w:r>
      <w:proofErr w:type="spellStart"/>
      <w:r w:rsidRPr="00281688">
        <w:rPr>
          <w:rFonts w:hint="eastAsia"/>
          <w:color w:val="000000" w:themeColor="text1"/>
          <w:sz w:val="24"/>
          <w:szCs w:val="28"/>
        </w:rPr>
        <w:t>TreeSet</w:t>
      </w:r>
      <w:proofErr w:type="spellEnd"/>
      <w:r w:rsidRPr="00281688">
        <w:rPr>
          <w:rFonts w:hint="eastAsia"/>
          <w:color w:val="000000" w:themeColor="text1"/>
          <w:sz w:val="24"/>
          <w:szCs w:val="28"/>
        </w:rPr>
        <w:t xml:space="preserve"> </w:t>
      </w:r>
      <w:r w:rsidRPr="00281688">
        <w:rPr>
          <w:rFonts w:hint="eastAsia"/>
          <w:color w:val="000000" w:themeColor="text1"/>
          <w:sz w:val="24"/>
          <w:szCs w:val="28"/>
        </w:rPr>
        <w:t>是由一个树形的结构来实现的，它里面的元素是有序的。因此，</w:t>
      </w:r>
      <w:r w:rsidRPr="00281688">
        <w:rPr>
          <w:rFonts w:hint="eastAsia"/>
          <w:color w:val="000000" w:themeColor="text1"/>
          <w:sz w:val="24"/>
          <w:szCs w:val="28"/>
        </w:rPr>
        <w:t>add()</w:t>
      </w:r>
      <w:r w:rsidRPr="00281688">
        <w:rPr>
          <w:rFonts w:hint="eastAsia"/>
          <w:color w:val="000000" w:themeColor="text1"/>
          <w:sz w:val="24"/>
          <w:szCs w:val="28"/>
        </w:rPr>
        <w:t>，</w:t>
      </w:r>
      <w:r w:rsidRPr="00281688">
        <w:rPr>
          <w:rFonts w:hint="eastAsia"/>
          <w:color w:val="000000" w:themeColor="text1"/>
          <w:sz w:val="24"/>
          <w:szCs w:val="28"/>
        </w:rPr>
        <w:t>remove()</w:t>
      </w:r>
      <w:r w:rsidRPr="00281688">
        <w:rPr>
          <w:rFonts w:hint="eastAsia"/>
          <w:color w:val="000000" w:themeColor="text1"/>
          <w:sz w:val="24"/>
          <w:szCs w:val="28"/>
        </w:rPr>
        <w:t>，</w:t>
      </w:r>
      <w:r w:rsidRPr="00281688">
        <w:rPr>
          <w:rFonts w:hint="eastAsia"/>
          <w:color w:val="000000" w:themeColor="text1"/>
          <w:sz w:val="24"/>
          <w:szCs w:val="28"/>
        </w:rPr>
        <w:t>contains()</w:t>
      </w:r>
      <w:r w:rsidRPr="00281688">
        <w:rPr>
          <w:rFonts w:hint="eastAsia"/>
          <w:color w:val="000000" w:themeColor="text1"/>
          <w:sz w:val="24"/>
          <w:szCs w:val="28"/>
        </w:rPr>
        <w:t>方法的时间复杂度是</w:t>
      </w:r>
      <w:r w:rsidRPr="00281688">
        <w:rPr>
          <w:rFonts w:hint="eastAsia"/>
          <w:color w:val="000000" w:themeColor="text1"/>
          <w:sz w:val="24"/>
          <w:szCs w:val="28"/>
        </w:rPr>
        <w:t xml:space="preserve"> O(</w:t>
      </w:r>
      <w:proofErr w:type="spellStart"/>
      <w:r w:rsidRPr="00281688">
        <w:rPr>
          <w:rFonts w:hint="eastAsia"/>
          <w:color w:val="000000" w:themeColor="text1"/>
          <w:sz w:val="24"/>
          <w:szCs w:val="28"/>
        </w:rPr>
        <w:t>logn</w:t>
      </w:r>
      <w:proofErr w:type="spellEnd"/>
      <w:r w:rsidRPr="00281688">
        <w:rPr>
          <w:rFonts w:hint="eastAsia"/>
          <w:color w:val="000000" w:themeColor="text1"/>
          <w:sz w:val="24"/>
          <w:szCs w:val="28"/>
        </w:rPr>
        <w:t>)</w:t>
      </w:r>
      <w:r w:rsidRPr="00281688">
        <w:rPr>
          <w:rFonts w:hint="eastAsia"/>
          <w:color w:val="000000" w:themeColor="text1"/>
          <w:sz w:val="24"/>
          <w:szCs w:val="28"/>
        </w:rPr>
        <w:t>。</w:t>
      </w:r>
    </w:p>
    <w:p w:rsidR="00482164" w:rsidRPr="00281688" w:rsidRDefault="00482164" w:rsidP="0086448A">
      <w:pPr>
        <w:pStyle w:val="a7"/>
        <w:numPr>
          <w:ilvl w:val="0"/>
          <w:numId w:val="11"/>
        </w:numPr>
        <w:ind w:left="1140" w:firstLineChars="0" w:firstLine="0"/>
        <w:outlineLvl w:val="2"/>
        <w:rPr>
          <w:sz w:val="24"/>
          <w:szCs w:val="28"/>
        </w:rPr>
      </w:pPr>
      <w:r w:rsidRPr="00281688">
        <w:rPr>
          <w:rFonts w:hint="eastAsia"/>
          <w:b/>
          <w:color w:val="FF0000"/>
          <w:sz w:val="24"/>
          <w:szCs w:val="28"/>
        </w:rPr>
        <w:t>Collections</w:t>
      </w:r>
      <w:r w:rsidRPr="00281688">
        <w:rPr>
          <w:rFonts w:hint="eastAsia"/>
          <w:b/>
          <w:color w:val="FF0000"/>
          <w:sz w:val="24"/>
          <w:szCs w:val="28"/>
        </w:rPr>
        <w:t>和</w:t>
      </w:r>
      <w:r w:rsidRPr="00281688">
        <w:rPr>
          <w:rFonts w:hint="eastAsia"/>
          <w:b/>
          <w:color w:val="FF0000"/>
          <w:sz w:val="24"/>
          <w:szCs w:val="28"/>
        </w:rPr>
        <w:t>Collection</w:t>
      </w:r>
      <w:r w:rsidRPr="00281688">
        <w:rPr>
          <w:rFonts w:hint="eastAsia"/>
          <w:b/>
          <w:color w:val="FF0000"/>
          <w:sz w:val="24"/>
          <w:szCs w:val="28"/>
        </w:rPr>
        <w:t>的区别</w:t>
      </w:r>
    </w:p>
    <w:p w:rsidR="00482164" w:rsidRPr="00281688" w:rsidRDefault="00482164" w:rsidP="004D032A">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color w:val="000000" w:themeColor="text1"/>
          <w:sz w:val="24"/>
          <w:szCs w:val="28"/>
        </w:rPr>
        <w:t>Collection</w:t>
      </w:r>
      <w:r w:rsidRPr="00281688">
        <w:rPr>
          <w:rFonts w:hint="eastAsia"/>
          <w:color w:val="000000" w:themeColor="text1"/>
          <w:sz w:val="24"/>
          <w:szCs w:val="28"/>
        </w:rPr>
        <w:t>是个</w:t>
      </w:r>
      <w:proofErr w:type="spellStart"/>
      <w:r w:rsidRPr="00281688">
        <w:rPr>
          <w:rFonts w:hint="eastAsia"/>
          <w:color w:val="000000" w:themeColor="text1"/>
          <w:sz w:val="24"/>
          <w:szCs w:val="28"/>
        </w:rPr>
        <w:t>java.util</w:t>
      </w:r>
      <w:proofErr w:type="spellEnd"/>
      <w:r w:rsidRPr="00281688">
        <w:rPr>
          <w:rFonts w:hint="eastAsia"/>
          <w:color w:val="000000" w:themeColor="text1"/>
          <w:sz w:val="24"/>
          <w:szCs w:val="28"/>
        </w:rPr>
        <w:t>下的接口，它是各种集合结构的父接口，定义了集合对象的</w:t>
      </w:r>
      <w:r w:rsidR="004D032A" w:rsidRPr="00281688">
        <w:rPr>
          <w:rFonts w:hint="eastAsia"/>
          <w:color w:val="000000" w:themeColor="text1"/>
          <w:sz w:val="24"/>
          <w:szCs w:val="28"/>
        </w:rPr>
        <w:tab/>
      </w:r>
      <w:r w:rsidRPr="00281688">
        <w:rPr>
          <w:rFonts w:hint="eastAsia"/>
          <w:color w:val="000000" w:themeColor="text1"/>
          <w:sz w:val="24"/>
          <w:szCs w:val="28"/>
        </w:rPr>
        <w:t>基本操作方法。</w:t>
      </w:r>
      <w:r w:rsidRPr="00281688">
        <w:rPr>
          <w:rFonts w:hint="eastAsia"/>
          <w:color w:val="000000" w:themeColor="text1"/>
          <w:sz w:val="24"/>
          <w:szCs w:val="28"/>
        </w:rPr>
        <w:t>Collections</w:t>
      </w:r>
      <w:r w:rsidRPr="00281688">
        <w:rPr>
          <w:rFonts w:hint="eastAsia"/>
          <w:color w:val="000000" w:themeColor="text1"/>
          <w:sz w:val="24"/>
          <w:szCs w:val="28"/>
        </w:rPr>
        <w:t>是个</w:t>
      </w:r>
      <w:proofErr w:type="spellStart"/>
      <w:r w:rsidRPr="00281688">
        <w:rPr>
          <w:rFonts w:hint="eastAsia"/>
          <w:color w:val="000000" w:themeColor="text1"/>
          <w:sz w:val="24"/>
          <w:szCs w:val="28"/>
        </w:rPr>
        <w:t>java.util</w:t>
      </w:r>
      <w:proofErr w:type="spellEnd"/>
      <w:r w:rsidRPr="00281688">
        <w:rPr>
          <w:rFonts w:hint="eastAsia"/>
          <w:color w:val="000000" w:themeColor="text1"/>
          <w:sz w:val="24"/>
          <w:szCs w:val="28"/>
        </w:rPr>
        <w:t>下的工具类，它包含有各种有关集合操作的静态方法，主要是针对集合类的一个帮助类或者叫包装类，它提供一系列对各种集合的搜索，排序，线程安全化等操作方法。</w:t>
      </w:r>
    </w:p>
    <w:p w:rsidR="00917F0A" w:rsidRPr="00281688" w:rsidRDefault="00917F0A" w:rsidP="0086448A">
      <w:pPr>
        <w:pStyle w:val="a7"/>
        <w:numPr>
          <w:ilvl w:val="0"/>
          <w:numId w:val="11"/>
        </w:numPr>
        <w:ind w:left="1140" w:firstLineChars="0" w:firstLine="0"/>
        <w:outlineLvl w:val="2"/>
        <w:rPr>
          <w:sz w:val="24"/>
          <w:szCs w:val="28"/>
        </w:rPr>
      </w:pPr>
      <w:r w:rsidRPr="00281688">
        <w:rPr>
          <w:rFonts w:hint="eastAsia"/>
          <w:b/>
          <w:color w:val="FF0000"/>
          <w:sz w:val="24"/>
          <w:szCs w:val="28"/>
        </w:rPr>
        <w:t>Comparable</w:t>
      </w:r>
      <w:r w:rsidRPr="00281688">
        <w:rPr>
          <w:rFonts w:hint="eastAsia"/>
          <w:b/>
          <w:color w:val="FF0000"/>
          <w:sz w:val="24"/>
          <w:szCs w:val="28"/>
        </w:rPr>
        <w:t>和</w:t>
      </w:r>
      <w:r w:rsidRPr="00281688">
        <w:rPr>
          <w:rFonts w:hint="eastAsia"/>
          <w:b/>
          <w:color w:val="FF0000"/>
          <w:sz w:val="24"/>
          <w:szCs w:val="28"/>
        </w:rPr>
        <w:t>Comparator</w:t>
      </w:r>
      <w:r w:rsidRPr="00281688">
        <w:rPr>
          <w:rFonts w:hint="eastAsia"/>
          <w:b/>
          <w:color w:val="FF0000"/>
          <w:sz w:val="24"/>
          <w:szCs w:val="28"/>
        </w:rPr>
        <w:t>接口是干什么的？列出它们的区别。</w:t>
      </w:r>
    </w:p>
    <w:p w:rsidR="00917F0A" w:rsidRPr="00281688" w:rsidRDefault="00917F0A" w:rsidP="00917F0A">
      <w:pPr>
        <w:pStyle w:val="a7"/>
        <w:ind w:left="1260" w:firstLine="480"/>
        <w:rPr>
          <w:sz w:val="24"/>
          <w:szCs w:val="28"/>
        </w:rPr>
      </w:pPr>
      <w:r w:rsidRPr="00281688">
        <w:rPr>
          <w:rFonts w:hint="eastAsia"/>
          <w:sz w:val="24"/>
          <w:szCs w:val="28"/>
        </w:rPr>
        <w:t xml:space="preserve">Java </w:t>
      </w:r>
      <w:r w:rsidRPr="00281688">
        <w:rPr>
          <w:rFonts w:hint="eastAsia"/>
          <w:sz w:val="24"/>
          <w:szCs w:val="28"/>
        </w:rPr>
        <w:t>提供了只包含一个</w:t>
      </w:r>
      <w:r w:rsidRPr="00281688">
        <w:rPr>
          <w:rFonts w:hint="eastAsia"/>
          <w:sz w:val="24"/>
          <w:szCs w:val="28"/>
        </w:rPr>
        <w:t xml:space="preserve"> </w:t>
      </w:r>
      <w:proofErr w:type="spellStart"/>
      <w:r w:rsidRPr="00281688">
        <w:rPr>
          <w:rFonts w:hint="eastAsia"/>
          <w:sz w:val="24"/>
          <w:szCs w:val="28"/>
        </w:rPr>
        <w:t>compareTo</w:t>
      </w:r>
      <w:proofErr w:type="spellEnd"/>
      <w:r w:rsidRPr="00281688">
        <w:rPr>
          <w:rFonts w:hint="eastAsia"/>
          <w:sz w:val="24"/>
          <w:szCs w:val="28"/>
        </w:rPr>
        <w:t>()</w:t>
      </w:r>
      <w:r w:rsidRPr="00281688">
        <w:rPr>
          <w:rFonts w:hint="eastAsia"/>
          <w:sz w:val="24"/>
          <w:szCs w:val="28"/>
        </w:rPr>
        <w:t>方法的</w:t>
      </w:r>
      <w:r w:rsidRPr="00281688">
        <w:rPr>
          <w:rFonts w:hint="eastAsia"/>
          <w:sz w:val="24"/>
          <w:szCs w:val="28"/>
        </w:rPr>
        <w:t xml:space="preserve"> Comparable </w:t>
      </w:r>
      <w:r w:rsidRPr="00281688">
        <w:rPr>
          <w:rFonts w:hint="eastAsia"/>
          <w:sz w:val="24"/>
          <w:szCs w:val="28"/>
        </w:rPr>
        <w:t>接口。这个方法可以个给两个对象排序。具体来说，它返回负数，</w:t>
      </w:r>
      <w:r w:rsidRPr="00281688">
        <w:rPr>
          <w:rFonts w:hint="eastAsia"/>
          <w:sz w:val="24"/>
          <w:szCs w:val="28"/>
        </w:rPr>
        <w:t>0</w:t>
      </w:r>
      <w:r w:rsidRPr="00281688">
        <w:rPr>
          <w:rFonts w:hint="eastAsia"/>
          <w:sz w:val="24"/>
          <w:szCs w:val="28"/>
        </w:rPr>
        <w:t>，正数来表明输入对象小于，等于，大于已经存在的对象。</w:t>
      </w:r>
    </w:p>
    <w:p w:rsidR="00917F0A" w:rsidRPr="00281688" w:rsidRDefault="00917F0A" w:rsidP="00917F0A">
      <w:pPr>
        <w:pStyle w:val="a7"/>
        <w:ind w:left="1260" w:firstLine="480"/>
        <w:rPr>
          <w:sz w:val="24"/>
          <w:szCs w:val="28"/>
        </w:rPr>
      </w:pPr>
      <w:r w:rsidRPr="00281688">
        <w:rPr>
          <w:rFonts w:hint="eastAsia"/>
          <w:sz w:val="24"/>
          <w:szCs w:val="28"/>
        </w:rPr>
        <w:t xml:space="preserve">Java </w:t>
      </w:r>
      <w:r w:rsidRPr="00281688">
        <w:rPr>
          <w:rFonts w:hint="eastAsia"/>
          <w:sz w:val="24"/>
          <w:szCs w:val="28"/>
        </w:rPr>
        <w:t>提供了包含</w:t>
      </w:r>
      <w:r w:rsidRPr="00281688">
        <w:rPr>
          <w:rFonts w:hint="eastAsia"/>
          <w:sz w:val="24"/>
          <w:szCs w:val="28"/>
        </w:rPr>
        <w:t xml:space="preserve"> compare()</w:t>
      </w:r>
      <w:r w:rsidRPr="00281688">
        <w:rPr>
          <w:rFonts w:hint="eastAsia"/>
          <w:sz w:val="24"/>
          <w:szCs w:val="28"/>
        </w:rPr>
        <w:t>和</w:t>
      </w:r>
      <w:r w:rsidRPr="00281688">
        <w:rPr>
          <w:rFonts w:hint="eastAsia"/>
          <w:sz w:val="24"/>
          <w:szCs w:val="28"/>
        </w:rPr>
        <w:t xml:space="preserve"> equals()</w:t>
      </w:r>
      <w:r w:rsidRPr="00281688">
        <w:rPr>
          <w:rFonts w:hint="eastAsia"/>
          <w:sz w:val="24"/>
          <w:szCs w:val="28"/>
        </w:rPr>
        <w:t>两个方法的</w:t>
      </w:r>
      <w:r w:rsidRPr="00281688">
        <w:rPr>
          <w:rFonts w:hint="eastAsia"/>
          <w:sz w:val="24"/>
          <w:szCs w:val="28"/>
        </w:rPr>
        <w:t xml:space="preserve"> Comparator </w:t>
      </w:r>
      <w:r w:rsidRPr="00281688">
        <w:rPr>
          <w:rFonts w:hint="eastAsia"/>
          <w:sz w:val="24"/>
          <w:szCs w:val="28"/>
        </w:rPr>
        <w:t>接口。</w:t>
      </w:r>
      <w:r w:rsidRPr="00281688">
        <w:rPr>
          <w:rFonts w:hint="eastAsia"/>
          <w:sz w:val="24"/>
          <w:szCs w:val="28"/>
        </w:rPr>
        <w:t>compare()</w:t>
      </w:r>
      <w:r w:rsidRPr="00281688">
        <w:rPr>
          <w:rFonts w:hint="eastAsia"/>
          <w:sz w:val="24"/>
          <w:szCs w:val="28"/>
        </w:rPr>
        <w:t>方法用来给两个输入参数排序，返回负数，</w:t>
      </w:r>
      <w:r w:rsidRPr="00281688">
        <w:rPr>
          <w:rFonts w:hint="eastAsia"/>
          <w:sz w:val="24"/>
          <w:szCs w:val="28"/>
        </w:rPr>
        <w:t>0</w:t>
      </w:r>
      <w:r w:rsidRPr="00281688">
        <w:rPr>
          <w:rFonts w:hint="eastAsia"/>
          <w:sz w:val="24"/>
          <w:szCs w:val="28"/>
        </w:rPr>
        <w:t>，正数表明第一个参数是小于，等于，大于第二个参数。</w:t>
      </w:r>
      <w:r w:rsidRPr="00281688">
        <w:rPr>
          <w:rFonts w:hint="eastAsia"/>
          <w:sz w:val="24"/>
          <w:szCs w:val="28"/>
        </w:rPr>
        <w:t>equals()</w:t>
      </w:r>
      <w:r w:rsidRPr="00281688">
        <w:rPr>
          <w:rFonts w:hint="eastAsia"/>
          <w:sz w:val="24"/>
          <w:szCs w:val="28"/>
        </w:rPr>
        <w:t>方法需要一个对象作为参数，它用来决定输入参数是否和</w:t>
      </w:r>
      <w:r w:rsidRPr="00281688">
        <w:rPr>
          <w:rFonts w:hint="eastAsia"/>
          <w:sz w:val="24"/>
          <w:szCs w:val="28"/>
        </w:rPr>
        <w:t xml:space="preserve"> comparator </w:t>
      </w:r>
      <w:r w:rsidRPr="00281688">
        <w:rPr>
          <w:rFonts w:hint="eastAsia"/>
          <w:sz w:val="24"/>
          <w:szCs w:val="28"/>
        </w:rPr>
        <w:t>相等。只有当输入参数也是一个</w:t>
      </w:r>
      <w:r w:rsidRPr="00281688">
        <w:rPr>
          <w:rFonts w:hint="eastAsia"/>
          <w:sz w:val="24"/>
          <w:szCs w:val="28"/>
        </w:rPr>
        <w:t xml:space="preserve"> comparator </w:t>
      </w:r>
      <w:r w:rsidRPr="00281688">
        <w:rPr>
          <w:rFonts w:hint="eastAsia"/>
          <w:sz w:val="24"/>
          <w:szCs w:val="28"/>
        </w:rPr>
        <w:t>并且输入参数和当前</w:t>
      </w:r>
      <w:r w:rsidRPr="00281688">
        <w:rPr>
          <w:rFonts w:hint="eastAsia"/>
          <w:sz w:val="24"/>
          <w:szCs w:val="28"/>
        </w:rPr>
        <w:t xml:space="preserve"> comparator </w:t>
      </w:r>
      <w:r w:rsidRPr="00281688">
        <w:rPr>
          <w:rFonts w:hint="eastAsia"/>
          <w:sz w:val="24"/>
          <w:szCs w:val="28"/>
        </w:rPr>
        <w:t>的排序结果是相同的时候，这个方法才返回</w:t>
      </w:r>
      <w:r w:rsidRPr="00281688">
        <w:rPr>
          <w:rFonts w:hint="eastAsia"/>
          <w:sz w:val="24"/>
          <w:szCs w:val="28"/>
        </w:rPr>
        <w:t xml:space="preserve"> true</w:t>
      </w:r>
      <w:r w:rsidRPr="00281688">
        <w:rPr>
          <w:rFonts w:hint="eastAsia"/>
          <w:sz w:val="24"/>
          <w:szCs w:val="28"/>
        </w:rPr>
        <w:t>。</w:t>
      </w:r>
    </w:p>
    <w:p w:rsidR="001033A5" w:rsidRPr="00281688" w:rsidRDefault="001033A5" w:rsidP="0086448A">
      <w:pPr>
        <w:pStyle w:val="a7"/>
        <w:numPr>
          <w:ilvl w:val="0"/>
          <w:numId w:val="11"/>
        </w:numPr>
        <w:ind w:left="1140" w:firstLineChars="0" w:firstLine="0"/>
        <w:outlineLvl w:val="2"/>
        <w:rPr>
          <w:sz w:val="24"/>
          <w:szCs w:val="28"/>
        </w:rPr>
      </w:pPr>
      <w:r w:rsidRPr="00281688">
        <w:rPr>
          <w:rFonts w:hint="eastAsia"/>
          <w:b/>
          <w:color w:val="FF0000"/>
          <w:sz w:val="24"/>
          <w:szCs w:val="28"/>
        </w:rPr>
        <w:t>集合中那些类是线程安全类，哪</w:t>
      </w:r>
      <w:r w:rsidRPr="00281688">
        <w:rPr>
          <w:rFonts w:hint="eastAsia"/>
          <w:b/>
          <w:color w:val="FF0000"/>
          <w:sz w:val="24"/>
          <w:szCs w:val="28"/>
        </w:rPr>
        <w:t xml:space="preserve"> </w:t>
      </w:r>
      <w:r w:rsidRPr="00281688">
        <w:rPr>
          <w:rFonts w:hint="eastAsia"/>
          <w:b/>
          <w:color w:val="FF0000"/>
          <w:sz w:val="24"/>
          <w:szCs w:val="28"/>
        </w:rPr>
        <w:t>些是不安全的，哪</w:t>
      </w:r>
      <w:r w:rsidRPr="00281688">
        <w:rPr>
          <w:rFonts w:hint="eastAsia"/>
          <w:b/>
          <w:color w:val="FF0000"/>
          <w:sz w:val="24"/>
          <w:szCs w:val="28"/>
        </w:rPr>
        <w:t xml:space="preserve"> </w:t>
      </w:r>
      <w:r w:rsidRPr="00281688">
        <w:rPr>
          <w:rFonts w:hint="eastAsia"/>
          <w:b/>
          <w:color w:val="FF0000"/>
          <w:sz w:val="24"/>
          <w:szCs w:val="28"/>
        </w:rPr>
        <w:t>些是支持排序的类</w:t>
      </w:r>
    </w:p>
    <w:p w:rsidR="001033A5" w:rsidRPr="00281688" w:rsidRDefault="001033A5" w:rsidP="001033A5">
      <w:pPr>
        <w:pStyle w:val="a7"/>
        <w:ind w:left="1260" w:firstLineChars="0" w:firstLine="0"/>
        <w:rPr>
          <w:sz w:val="24"/>
          <w:szCs w:val="28"/>
        </w:rPr>
      </w:pPr>
      <w:r w:rsidRPr="00281688">
        <w:rPr>
          <w:rFonts w:hint="eastAsia"/>
          <w:sz w:val="24"/>
          <w:szCs w:val="28"/>
        </w:rPr>
        <w:t>线程安全类：</w:t>
      </w:r>
      <w:r w:rsidRPr="00281688">
        <w:rPr>
          <w:rFonts w:hint="eastAsia"/>
          <w:sz w:val="24"/>
          <w:szCs w:val="28"/>
        </w:rPr>
        <w:t>Vector</w:t>
      </w:r>
      <w:r w:rsidRPr="00281688">
        <w:rPr>
          <w:rFonts w:hint="eastAsia"/>
          <w:sz w:val="24"/>
          <w:szCs w:val="28"/>
        </w:rPr>
        <w:t>、</w:t>
      </w:r>
      <w:proofErr w:type="spellStart"/>
      <w:r w:rsidRPr="00281688">
        <w:rPr>
          <w:rFonts w:hint="eastAsia"/>
          <w:sz w:val="24"/>
          <w:szCs w:val="28"/>
        </w:rPr>
        <w:t>Hashtable</w:t>
      </w:r>
      <w:proofErr w:type="spellEnd"/>
      <w:r w:rsidRPr="00281688">
        <w:rPr>
          <w:rFonts w:hint="eastAsia"/>
          <w:sz w:val="24"/>
          <w:szCs w:val="28"/>
        </w:rPr>
        <w:t>、</w:t>
      </w:r>
      <w:r w:rsidRPr="00281688">
        <w:rPr>
          <w:rFonts w:hint="eastAsia"/>
          <w:sz w:val="24"/>
          <w:szCs w:val="28"/>
        </w:rPr>
        <w:t>Stack</w:t>
      </w:r>
      <w:r w:rsidRPr="00281688">
        <w:rPr>
          <w:rFonts w:hint="eastAsia"/>
          <w:sz w:val="24"/>
          <w:szCs w:val="28"/>
        </w:rPr>
        <w:t>。</w:t>
      </w:r>
    </w:p>
    <w:p w:rsidR="001033A5" w:rsidRPr="00281688" w:rsidRDefault="001033A5" w:rsidP="001033A5">
      <w:pPr>
        <w:pStyle w:val="a7"/>
        <w:ind w:left="1260" w:firstLineChars="0" w:firstLine="0"/>
        <w:rPr>
          <w:sz w:val="24"/>
          <w:szCs w:val="28"/>
        </w:rPr>
      </w:pPr>
      <w:r w:rsidRPr="00281688">
        <w:rPr>
          <w:rFonts w:hint="eastAsia"/>
          <w:sz w:val="24"/>
          <w:szCs w:val="28"/>
        </w:rPr>
        <w:t>线程不安全的类：</w:t>
      </w:r>
      <w:proofErr w:type="spellStart"/>
      <w:r w:rsidRPr="00281688">
        <w:rPr>
          <w:rFonts w:hint="eastAsia"/>
          <w:sz w:val="24"/>
          <w:szCs w:val="28"/>
        </w:rPr>
        <w:t>ArrayList</w:t>
      </w:r>
      <w:proofErr w:type="spellEnd"/>
      <w:r w:rsidRPr="00281688">
        <w:rPr>
          <w:rFonts w:hint="eastAsia"/>
          <w:sz w:val="24"/>
          <w:szCs w:val="28"/>
        </w:rPr>
        <w:t>、</w:t>
      </w:r>
      <w:proofErr w:type="spellStart"/>
      <w:r w:rsidRPr="00281688">
        <w:rPr>
          <w:rFonts w:hint="eastAsia"/>
          <w:sz w:val="24"/>
          <w:szCs w:val="28"/>
        </w:rPr>
        <w:t>Linkedlist</w:t>
      </w:r>
      <w:proofErr w:type="spellEnd"/>
      <w:r w:rsidRPr="00281688">
        <w:rPr>
          <w:rFonts w:hint="eastAsia"/>
          <w:sz w:val="24"/>
          <w:szCs w:val="28"/>
        </w:rPr>
        <w:t>、</w:t>
      </w:r>
      <w:r w:rsidRPr="00281688">
        <w:rPr>
          <w:rFonts w:hint="eastAsia"/>
          <w:sz w:val="24"/>
          <w:szCs w:val="28"/>
        </w:rPr>
        <w:t>HashSet</w:t>
      </w:r>
      <w:r w:rsidRPr="00281688">
        <w:rPr>
          <w:rFonts w:hint="eastAsia"/>
          <w:sz w:val="24"/>
          <w:szCs w:val="28"/>
        </w:rPr>
        <w:t>、</w:t>
      </w:r>
      <w:proofErr w:type="spellStart"/>
      <w:r w:rsidRPr="00281688">
        <w:rPr>
          <w:rFonts w:hint="eastAsia"/>
          <w:sz w:val="24"/>
          <w:szCs w:val="28"/>
        </w:rPr>
        <w:t>TreeSet</w:t>
      </w:r>
      <w:proofErr w:type="spellEnd"/>
      <w:r w:rsidRPr="00281688">
        <w:rPr>
          <w:rFonts w:hint="eastAsia"/>
          <w:sz w:val="24"/>
          <w:szCs w:val="28"/>
        </w:rPr>
        <w:t>、</w:t>
      </w:r>
      <w:r w:rsidRPr="00281688">
        <w:rPr>
          <w:rFonts w:hint="eastAsia"/>
          <w:sz w:val="24"/>
          <w:szCs w:val="28"/>
        </w:rPr>
        <w:t>HashMap</w:t>
      </w:r>
      <w:r w:rsidRPr="00281688">
        <w:rPr>
          <w:rFonts w:hint="eastAsia"/>
          <w:sz w:val="24"/>
          <w:szCs w:val="28"/>
        </w:rPr>
        <w:t>、</w:t>
      </w:r>
      <w:proofErr w:type="spellStart"/>
      <w:r w:rsidRPr="00281688">
        <w:rPr>
          <w:rFonts w:hint="eastAsia"/>
          <w:sz w:val="24"/>
          <w:szCs w:val="28"/>
        </w:rPr>
        <w:t>TreeMap</w:t>
      </w:r>
      <w:proofErr w:type="spellEnd"/>
    </w:p>
    <w:p w:rsidR="001033A5" w:rsidRPr="00281688" w:rsidRDefault="001033A5" w:rsidP="001033A5">
      <w:pPr>
        <w:pStyle w:val="a7"/>
        <w:ind w:left="1260" w:firstLineChars="0" w:firstLine="0"/>
        <w:rPr>
          <w:sz w:val="24"/>
          <w:szCs w:val="28"/>
        </w:rPr>
      </w:pPr>
      <w:r w:rsidRPr="00281688">
        <w:rPr>
          <w:rFonts w:hint="eastAsia"/>
          <w:sz w:val="24"/>
          <w:szCs w:val="28"/>
        </w:rPr>
        <w:t>支持排序的类有</w:t>
      </w:r>
      <w:r w:rsidRPr="00281688">
        <w:rPr>
          <w:rFonts w:hint="eastAsia"/>
          <w:sz w:val="24"/>
          <w:szCs w:val="28"/>
        </w:rPr>
        <w:t>HashSet</w:t>
      </w:r>
      <w:r w:rsidRPr="00281688">
        <w:rPr>
          <w:rFonts w:hint="eastAsia"/>
          <w:sz w:val="24"/>
          <w:szCs w:val="28"/>
        </w:rPr>
        <w:t>、</w:t>
      </w:r>
      <w:proofErr w:type="spellStart"/>
      <w:r w:rsidRPr="00281688">
        <w:rPr>
          <w:rFonts w:hint="eastAsia"/>
          <w:sz w:val="24"/>
          <w:szCs w:val="28"/>
        </w:rPr>
        <w:t>LinkedHashSet</w:t>
      </w:r>
      <w:proofErr w:type="spellEnd"/>
      <w:r w:rsidRPr="00281688">
        <w:rPr>
          <w:rFonts w:hint="eastAsia"/>
          <w:sz w:val="24"/>
          <w:szCs w:val="28"/>
        </w:rPr>
        <w:t>、</w:t>
      </w:r>
      <w:proofErr w:type="spellStart"/>
      <w:r w:rsidRPr="00281688">
        <w:rPr>
          <w:rFonts w:hint="eastAsia"/>
          <w:sz w:val="24"/>
          <w:szCs w:val="28"/>
        </w:rPr>
        <w:t>TreeSet</w:t>
      </w:r>
      <w:proofErr w:type="spellEnd"/>
      <w:r w:rsidRPr="00281688">
        <w:rPr>
          <w:rFonts w:hint="eastAsia"/>
          <w:sz w:val="24"/>
          <w:szCs w:val="28"/>
        </w:rPr>
        <w:t>等（</w:t>
      </w:r>
      <w:r w:rsidRPr="00281688">
        <w:rPr>
          <w:rFonts w:hint="eastAsia"/>
          <w:sz w:val="24"/>
          <w:szCs w:val="28"/>
        </w:rPr>
        <w:t>Set</w:t>
      </w:r>
      <w:r w:rsidRPr="00281688">
        <w:rPr>
          <w:rFonts w:hint="eastAsia"/>
          <w:sz w:val="24"/>
          <w:szCs w:val="28"/>
        </w:rPr>
        <w:t>接口下的实现都支持排序）</w:t>
      </w:r>
    </w:p>
    <w:p w:rsidR="001033A5" w:rsidRPr="00281688" w:rsidRDefault="001033A5" w:rsidP="001033A5">
      <w:pPr>
        <w:pStyle w:val="a7"/>
        <w:ind w:left="1260" w:firstLineChars="0" w:firstLine="0"/>
        <w:rPr>
          <w:sz w:val="24"/>
          <w:szCs w:val="28"/>
        </w:rPr>
      </w:pPr>
      <w:r w:rsidRPr="00281688">
        <w:rPr>
          <w:rFonts w:hint="eastAsia"/>
          <w:sz w:val="24"/>
          <w:szCs w:val="28"/>
        </w:rPr>
        <w:t>此题主要考查集合框架的知识。在集合框架中</w:t>
      </w:r>
      <w:r w:rsidRPr="00281688">
        <w:rPr>
          <w:rFonts w:hint="eastAsia"/>
          <w:sz w:val="24"/>
          <w:szCs w:val="28"/>
        </w:rPr>
        <w:t>Collection</w:t>
      </w:r>
      <w:r w:rsidRPr="00281688">
        <w:rPr>
          <w:rFonts w:hint="eastAsia"/>
          <w:sz w:val="24"/>
          <w:szCs w:val="28"/>
        </w:rPr>
        <w:t>接口为集合的根类型，提供集合操作的常用</w:t>
      </w:r>
      <w:r w:rsidRPr="00281688">
        <w:rPr>
          <w:rFonts w:hint="eastAsia"/>
          <w:sz w:val="24"/>
          <w:szCs w:val="28"/>
        </w:rPr>
        <w:t>API</w:t>
      </w:r>
      <w:r w:rsidRPr="00281688">
        <w:rPr>
          <w:rFonts w:hint="eastAsia"/>
          <w:sz w:val="24"/>
          <w:szCs w:val="28"/>
        </w:rPr>
        <w:t>方法，该接口下派生出两个子接口，一个是不支持排序的</w:t>
      </w:r>
      <w:r w:rsidRPr="00281688">
        <w:rPr>
          <w:rFonts w:hint="eastAsia"/>
          <w:sz w:val="24"/>
          <w:szCs w:val="28"/>
        </w:rPr>
        <w:t>List</w:t>
      </w:r>
      <w:r w:rsidRPr="00281688">
        <w:rPr>
          <w:rFonts w:hint="eastAsia"/>
          <w:sz w:val="24"/>
          <w:szCs w:val="28"/>
        </w:rPr>
        <w:t>接口，一个是有自身排序的</w:t>
      </w:r>
      <w:r w:rsidRPr="00281688">
        <w:rPr>
          <w:rFonts w:hint="eastAsia"/>
          <w:sz w:val="24"/>
          <w:szCs w:val="28"/>
        </w:rPr>
        <w:t>Set</w:t>
      </w:r>
      <w:r w:rsidRPr="00281688">
        <w:rPr>
          <w:rFonts w:hint="eastAsia"/>
          <w:sz w:val="24"/>
          <w:szCs w:val="28"/>
        </w:rPr>
        <w:t>接口，所以回答排序与不排序分别从两接口的实现中在作答。线程安全上来说，</w:t>
      </w:r>
      <w:r w:rsidRPr="00281688">
        <w:rPr>
          <w:rFonts w:hint="eastAsia"/>
          <w:sz w:val="24"/>
          <w:szCs w:val="28"/>
        </w:rPr>
        <w:t>Vector</w:t>
      </w:r>
      <w:r w:rsidRPr="00281688">
        <w:rPr>
          <w:rFonts w:hint="eastAsia"/>
          <w:sz w:val="24"/>
          <w:szCs w:val="28"/>
        </w:rPr>
        <w:t>类比同属于</w:t>
      </w:r>
      <w:r w:rsidRPr="00281688">
        <w:rPr>
          <w:rFonts w:hint="eastAsia"/>
          <w:sz w:val="24"/>
          <w:szCs w:val="28"/>
        </w:rPr>
        <w:t>List</w:t>
      </w:r>
      <w:r w:rsidRPr="00281688">
        <w:rPr>
          <w:rFonts w:hint="eastAsia"/>
          <w:sz w:val="24"/>
          <w:szCs w:val="28"/>
        </w:rPr>
        <w:t>接口的</w:t>
      </w:r>
      <w:proofErr w:type="spellStart"/>
      <w:r w:rsidRPr="00281688">
        <w:rPr>
          <w:rFonts w:hint="eastAsia"/>
          <w:sz w:val="24"/>
          <w:szCs w:val="28"/>
        </w:rPr>
        <w:t>ArrayList</w:t>
      </w:r>
      <w:proofErr w:type="spellEnd"/>
      <w:r w:rsidRPr="00281688">
        <w:rPr>
          <w:rFonts w:hint="eastAsia"/>
          <w:sz w:val="24"/>
          <w:szCs w:val="28"/>
        </w:rPr>
        <w:t>要早，是一个线程安全的类，在</w:t>
      </w:r>
      <w:r w:rsidRPr="00281688">
        <w:rPr>
          <w:rFonts w:hint="eastAsia"/>
          <w:sz w:val="24"/>
          <w:szCs w:val="28"/>
        </w:rPr>
        <w:t>JDK1.2</w:t>
      </w:r>
      <w:r w:rsidRPr="00281688">
        <w:rPr>
          <w:rFonts w:hint="eastAsia"/>
          <w:sz w:val="24"/>
          <w:szCs w:val="28"/>
        </w:rPr>
        <w:t>以后才推出一个异步的</w:t>
      </w:r>
      <w:proofErr w:type="spellStart"/>
      <w:r w:rsidRPr="00281688">
        <w:rPr>
          <w:rFonts w:hint="eastAsia"/>
          <w:sz w:val="24"/>
          <w:szCs w:val="28"/>
        </w:rPr>
        <w:t>ArrayList</w:t>
      </w:r>
      <w:proofErr w:type="spellEnd"/>
      <w:r w:rsidRPr="00281688">
        <w:rPr>
          <w:rFonts w:hint="eastAsia"/>
          <w:sz w:val="24"/>
          <w:szCs w:val="28"/>
        </w:rPr>
        <w:t>类，比</w:t>
      </w:r>
      <w:r w:rsidRPr="00281688">
        <w:rPr>
          <w:rFonts w:hint="eastAsia"/>
          <w:sz w:val="24"/>
          <w:szCs w:val="28"/>
        </w:rPr>
        <w:t>Vector</w:t>
      </w:r>
      <w:r w:rsidRPr="00281688">
        <w:rPr>
          <w:rFonts w:hint="eastAsia"/>
          <w:sz w:val="24"/>
          <w:szCs w:val="28"/>
        </w:rPr>
        <w:t>类效率高。同理</w:t>
      </w:r>
      <w:r w:rsidRPr="00281688">
        <w:rPr>
          <w:rFonts w:hint="eastAsia"/>
          <w:sz w:val="24"/>
          <w:szCs w:val="28"/>
        </w:rPr>
        <w:t>Stack</w:t>
      </w:r>
      <w:r w:rsidRPr="00281688">
        <w:rPr>
          <w:rFonts w:hint="eastAsia"/>
          <w:sz w:val="24"/>
          <w:szCs w:val="28"/>
        </w:rPr>
        <w:t>继承自</w:t>
      </w:r>
      <w:r w:rsidRPr="00281688">
        <w:rPr>
          <w:rFonts w:hint="eastAsia"/>
          <w:sz w:val="24"/>
          <w:szCs w:val="28"/>
        </w:rPr>
        <w:t>Vector</w:t>
      </w:r>
      <w:r w:rsidRPr="00281688">
        <w:rPr>
          <w:rFonts w:hint="eastAsia"/>
          <w:sz w:val="24"/>
          <w:szCs w:val="28"/>
        </w:rPr>
        <w:t>也线程安全的类，另外在在</w:t>
      </w:r>
      <w:r w:rsidRPr="00281688">
        <w:rPr>
          <w:rFonts w:hint="eastAsia"/>
          <w:sz w:val="24"/>
          <w:szCs w:val="28"/>
        </w:rPr>
        <w:t>Map</w:t>
      </w:r>
      <w:r w:rsidRPr="00281688">
        <w:rPr>
          <w:rFonts w:hint="eastAsia"/>
          <w:sz w:val="24"/>
          <w:szCs w:val="28"/>
        </w:rPr>
        <w:t>接口的实现在</w:t>
      </w:r>
      <w:proofErr w:type="spellStart"/>
      <w:r w:rsidRPr="00281688">
        <w:rPr>
          <w:rFonts w:hint="eastAsia"/>
          <w:sz w:val="24"/>
          <w:szCs w:val="28"/>
        </w:rPr>
        <w:t>Hashtable</w:t>
      </w:r>
      <w:proofErr w:type="spellEnd"/>
      <w:r w:rsidRPr="00281688">
        <w:rPr>
          <w:rFonts w:hint="eastAsia"/>
          <w:sz w:val="24"/>
          <w:szCs w:val="28"/>
        </w:rPr>
        <w:t>也是个线程安全的类。</w:t>
      </w:r>
    </w:p>
    <w:p w:rsidR="00427D95" w:rsidRPr="00281688" w:rsidRDefault="00427D95" w:rsidP="0086448A">
      <w:pPr>
        <w:pStyle w:val="a7"/>
        <w:numPr>
          <w:ilvl w:val="0"/>
          <w:numId w:val="11"/>
        </w:numPr>
        <w:ind w:left="1140" w:firstLineChars="0" w:firstLine="0"/>
        <w:outlineLvl w:val="2"/>
        <w:rPr>
          <w:sz w:val="24"/>
          <w:szCs w:val="28"/>
        </w:rPr>
      </w:pPr>
      <w:r w:rsidRPr="00281688">
        <w:rPr>
          <w:sz w:val="24"/>
          <w:szCs w:val="28"/>
        </w:rPr>
        <w:t>D</w:t>
      </w:r>
    </w:p>
    <w:p w:rsidR="00DA4D03" w:rsidRPr="00281688" w:rsidRDefault="00DA4D03" w:rsidP="0086448A">
      <w:pPr>
        <w:pStyle w:val="a7"/>
        <w:numPr>
          <w:ilvl w:val="0"/>
          <w:numId w:val="11"/>
        </w:numPr>
        <w:ind w:left="1140" w:firstLineChars="0" w:firstLine="0"/>
        <w:outlineLvl w:val="2"/>
        <w:rPr>
          <w:sz w:val="24"/>
          <w:szCs w:val="28"/>
        </w:rPr>
      </w:pPr>
      <w:r w:rsidRPr="00281688">
        <w:rPr>
          <w:sz w:val="24"/>
          <w:szCs w:val="28"/>
        </w:rPr>
        <w:t>D</w:t>
      </w:r>
    </w:p>
    <w:p w:rsidR="00DA4D03" w:rsidRPr="00281688" w:rsidRDefault="00DA4D03" w:rsidP="0086448A">
      <w:pPr>
        <w:pStyle w:val="a7"/>
        <w:numPr>
          <w:ilvl w:val="0"/>
          <w:numId w:val="11"/>
        </w:numPr>
        <w:ind w:left="1140" w:firstLineChars="0" w:firstLine="0"/>
        <w:outlineLvl w:val="2"/>
        <w:rPr>
          <w:sz w:val="24"/>
          <w:szCs w:val="28"/>
        </w:rPr>
      </w:pPr>
      <w:r w:rsidRPr="00281688">
        <w:rPr>
          <w:rFonts w:hint="eastAsia"/>
          <w:sz w:val="24"/>
          <w:szCs w:val="28"/>
        </w:rPr>
        <w:t>d</w:t>
      </w:r>
    </w:p>
    <w:p w:rsidR="00AB4276" w:rsidRPr="00281688" w:rsidRDefault="00AB4276" w:rsidP="0086448A">
      <w:pPr>
        <w:pStyle w:val="a7"/>
        <w:numPr>
          <w:ilvl w:val="0"/>
          <w:numId w:val="2"/>
        </w:numPr>
        <w:ind w:firstLineChars="0"/>
        <w:outlineLvl w:val="1"/>
        <w:rPr>
          <w:b/>
          <w:sz w:val="24"/>
          <w:szCs w:val="28"/>
        </w:rPr>
      </w:pPr>
      <w:r w:rsidRPr="00281688">
        <w:rPr>
          <w:rFonts w:hint="eastAsia"/>
          <w:b/>
          <w:sz w:val="24"/>
          <w:szCs w:val="28"/>
        </w:rPr>
        <w:t>IO</w:t>
      </w:r>
    </w:p>
    <w:p w:rsidR="008D1DAF" w:rsidRPr="00281688" w:rsidRDefault="008D1DAF" w:rsidP="0086448A">
      <w:pPr>
        <w:pStyle w:val="a7"/>
        <w:numPr>
          <w:ilvl w:val="0"/>
          <w:numId w:val="12"/>
        </w:numPr>
        <w:ind w:firstLineChars="0"/>
        <w:outlineLvl w:val="2"/>
        <w:rPr>
          <w:sz w:val="24"/>
          <w:szCs w:val="28"/>
        </w:rPr>
      </w:pPr>
      <w:r w:rsidRPr="00281688">
        <w:rPr>
          <w:rFonts w:hint="eastAsia"/>
          <w:b/>
          <w:color w:val="FF0000"/>
          <w:sz w:val="24"/>
          <w:szCs w:val="28"/>
        </w:rPr>
        <w:t>Java</w:t>
      </w:r>
      <w:r w:rsidRPr="00281688">
        <w:rPr>
          <w:rFonts w:hint="eastAsia"/>
          <w:b/>
          <w:color w:val="FF0000"/>
          <w:sz w:val="24"/>
          <w:szCs w:val="28"/>
        </w:rPr>
        <w:t>中有几种类型的流？</w:t>
      </w:r>
      <w:r w:rsidRPr="00281688">
        <w:rPr>
          <w:rFonts w:hint="eastAsia"/>
          <w:b/>
          <w:color w:val="FF0000"/>
          <w:sz w:val="24"/>
          <w:szCs w:val="28"/>
        </w:rPr>
        <w:t>JDK</w:t>
      </w:r>
      <w:r w:rsidRPr="00281688">
        <w:rPr>
          <w:rFonts w:hint="eastAsia"/>
          <w:b/>
          <w:color w:val="FF0000"/>
          <w:sz w:val="24"/>
          <w:szCs w:val="28"/>
        </w:rPr>
        <w:t>为每种类型的流提供了一些抽象类以供继承，请说出他们分别是哪些类？</w:t>
      </w:r>
      <w:r w:rsidRPr="00281688">
        <w:rPr>
          <w:rFonts w:hint="eastAsia"/>
          <w:color w:val="FF0000"/>
          <w:sz w:val="24"/>
          <w:szCs w:val="28"/>
        </w:rPr>
        <w:tab/>
      </w:r>
    </w:p>
    <w:p w:rsidR="008D1DAF" w:rsidRPr="00281688" w:rsidRDefault="008D1DAF" w:rsidP="00D55274">
      <w:pPr>
        <w:pStyle w:val="a7"/>
        <w:ind w:left="1260" w:firstLine="480"/>
        <w:rPr>
          <w:sz w:val="24"/>
          <w:szCs w:val="28"/>
        </w:rPr>
      </w:pPr>
      <w:r w:rsidRPr="00281688">
        <w:rPr>
          <w:rFonts w:hint="eastAsia"/>
          <w:sz w:val="24"/>
          <w:szCs w:val="28"/>
        </w:rPr>
        <w:t>字节流，字符流两种类型流。</w:t>
      </w:r>
    </w:p>
    <w:p w:rsidR="008D1DAF" w:rsidRPr="00281688" w:rsidRDefault="008D1DAF" w:rsidP="00D55274">
      <w:pPr>
        <w:pStyle w:val="a7"/>
        <w:ind w:left="1260" w:firstLine="480"/>
        <w:rPr>
          <w:sz w:val="24"/>
          <w:szCs w:val="28"/>
        </w:rPr>
      </w:pPr>
      <w:r w:rsidRPr="00281688">
        <w:rPr>
          <w:rFonts w:hint="eastAsia"/>
          <w:sz w:val="24"/>
          <w:szCs w:val="28"/>
        </w:rPr>
        <w:t>字节流继承于</w:t>
      </w:r>
      <w:proofErr w:type="spellStart"/>
      <w:r w:rsidRPr="00281688">
        <w:rPr>
          <w:rFonts w:hint="eastAsia"/>
          <w:sz w:val="24"/>
          <w:szCs w:val="28"/>
        </w:rPr>
        <w:t>InputStream</w:t>
      </w:r>
      <w:proofErr w:type="spellEnd"/>
      <w:r w:rsidRPr="00281688">
        <w:rPr>
          <w:rFonts w:hint="eastAsia"/>
          <w:sz w:val="24"/>
          <w:szCs w:val="28"/>
        </w:rPr>
        <w:t>、</w:t>
      </w:r>
      <w:proofErr w:type="spellStart"/>
      <w:r w:rsidRPr="00281688">
        <w:rPr>
          <w:rFonts w:hint="eastAsia"/>
          <w:sz w:val="24"/>
          <w:szCs w:val="28"/>
        </w:rPr>
        <w:t>OutputStream</w:t>
      </w:r>
      <w:proofErr w:type="spellEnd"/>
    </w:p>
    <w:p w:rsidR="008D1DAF" w:rsidRPr="00281688" w:rsidRDefault="008D1DAF" w:rsidP="00D55274">
      <w:pPr>
        <w:pStyle w:val="a7"/>
        <w:ind w:left="1260" w:firstLine="480"/>
        <w:rPr>
          <w:sz w:val="24"/>
          <w:szCs w:val="28"/>
        </w:rPr>
      </w:pPr>
      <w:r w:rsidRPr="00281688">
        <w:rPr>
          <w:rFonts w:hint="eastAsia"/>
          <w:sz w:val="24"/>
          <w:szCs w:val="28"/>
        </w:rPr>
        <w:t>字符流继承于</w:t>
      </w:r>
      <w:r w:rsidRPr="00281688">
        <w:rPr>
          <w:rFonts w:hint="eastAsia"/>
          <w:sz w:val="24"/>
          <w:szCs w:val="28"/>
        </w:rPr>
        <w:t>Reader</w:t>
      </w:r>
      <w:r w:rsidRPr="00281688">
        <w:rPr>
          <w:rFonts w:hint="eastAsia"/>
          <w:sz w:val="24"/>
          <w:szCs w:val="28"/>
        </w:rPr>
        <w:t>、</w:t>
      </w:r>
      <w:r w:rsidRPr="00281688">
        <w:rPr>
          <w:rFonts w:hint="eastAsia"/>
          <w:sz w:val="24"/>
          <w:szCs w:val="28"/>
        </w:rPr>
        <w:t>Writer</w:t>
      </w:r>
      <w:r w:rsidRPr="00281688">
        <w:rPr>
          <w:rFonts w:hint="eastAsia"/>
          <w:sz w:val="24"/>
          <w:szCs w:val="28"/>
        </w:rPr>
        <w:t>。</w:t>
      </w:r>
    </w:p>
    <w:p w:rsidR="008D1DAF" w:rsidRPr="00281688" w:rsidRDefault="008D1DAF" w:rsidP="00D55274">
      <w:pPr>
        <w:pStyle w:val="a7"/>
        <w:ind w:left="1260" w:firstLine="480"/>
        <w:rPr>
          <w:sz w:val="24"/>
          <w:szCs w:val="28"/>
        </w:rPr>
      </w:pPr>
      <w:r w:rsidRPr="00281688">
        <w:rPr>
          <w:rFonts w:hint="eastAsia"/>
          <w:sz w:val="24"/>
          <w:szCs w:val="28"/>
        </w:rPr>
        <w:t>其它与</w:t>
      </w:r>
      <w:r w:rsidRPr="00281688">
        <w:rPr>
          <w:rFonts w:hint="eastAsia"/>
          <w:sz w:val="24"/>
          <w:szCs w:val="28"/>
        </w:rPr>
        <w:t>IO</w:t>
      </w:r>
      <w:r w:rsidRPr="00281688">
        <w:rPr>
          <w:rFonts w:hint="eastAsia"/>
          <w:sz w:val="24"/>
          <w:szCs w:val="28"/>
        </w:rPr>
        <w:t>操作相关的类都是派生至上述</w:t>
      </w:r>
      <w:r w:rsidRPr="00281688">
        <w:rPr>
          <w:rFonts w:hint="eastAsia"/>
          <w:sz w:val="24"/>
          <w:szCs w:val="28"/>
        </w:rPr>
        <w:t>4</w:t>
      </w:r>
      <w:r w:rsidRPr="00281688">
        <w:rPr>
          <w:rFonts w:hint="eastAsia"/>
          <w:sz w:val="24"/>
          <w:szCs w:val="28"/>
        </w:rPr>
        <w:t>个抽象类。</w:t>
      </w:r>
    </w:p>
    <w:p w:rsidR="008D1DAF" w:rsidRPr="00281688" w:rsidRDefault="008D1DAF" w:rsidP="00D55274">
      <w:pPr>
        <w:pStyle w:val="a7"/>
        <w:ind w:left="1260" w:firstLine="480"/>
        <w:rPr>
          <w:sz w:val="24"/>
          <w:szCs w:val="28"/>
        </w:rPr>
      </w:pPr>
      <w:r w:rsidRPr="00281688">
        <w:rPr>
          <w:rFonts w:hint="eastAsia"/>
          <w:sz w:val="24"/>
          <w:szCs w:val="28"/>
        </w:rPr>
        <w:t>如字节相关的：</w:t>
      </w:r>
      <w:proofErr w:type="spellStart"/>
      <w:r w:rsidRPr="00281688">
        <w:rPr>
          <w:rFonts w:hint="eastAsia"/>
          <w:sz w:val="24"/>
          <w:szCs w:val="28"/>
        </w:rPr>
        <w:t>FileInputStream</w:t>
      </w:r>
      <w:proofErr w:type="spellEnd"/>
      <w:r w:rsidRPr="00281688">
        <w:rPr>
          <w:rFonts w:hint="eastAsia"/>
          <w:sz w:val="24"/>
          <w:szCs w:val="28"/>
        </w:rPr>
        <w:t>、</w:t>
      </w:r>
      <w:proofErr w:type="spellStart"/>
      <w:r w:rsidRPr="00281688">
        <w:rPr>
          <w:rFonts w:hint="eastAsia"/>
          <w:sz w:val="24"/>
          <w:szCs w:val="28"/>
        </w:rPr>
        <w:t>FileOutputStream</w:t>
      </w:r>
      <w:proofErr w:type="spellEnd"/>
      <w:r w:rsidRPr="00281688">
        <w:rPr>
          <w:rFonts w:hint="eastAsia"/>
          <w:sz w:val="24"/>
          <w:szCs w:val="28"/>
        </w:rPr>
        <w:t>类；</w:t>
      </w:r>
    </w:p>
    <w:p w:rsidR="008D1DAF" w:rsidRPr="00281688" w:rsidRDefault="008D1DAF" w:rsidP="00D55274">
      <w:pPr>
        <w:pStyle w:val="a7"/>
        <w:ind w:left="1260" w:firstLine="480"/>
        <w:rPr>
          <w:sz w:val="24"/>
          <w:szCs w:val="28"/>
        </w:rPr>
      </w:pPr>
      <w:r w:rsidRPr="00281688">
        <w:rPr>
          <w:rFonts w:hint="eastAsia"/>
          <w:sz w:val="24"/>
          <w:szCs w:val="28"/>
        </w:rPr>
        <w:lastRenderedPageBreak/>
        <w:t>字符相关的：</w:t>
      </w:r>
      <w:proofErr w:type="spellStart"/>
      <w:r w:rsidRPr="00281688">
        <w:rPr>
          <w:rFonts w:hint="eastAsia"/>
          <w:sz w:val="24"/>
          <w:szCs w:val="28"/>
        </w:rPr>
        <w:t>BufferedReader</w:t>
      </w:r>
      <w:proofErr w:type="spellEnd"/>
      <w:r w:rsidRPr="00281688">
        <w:rPr>
          <w:rFonts w:hint="eastAsia"/>
          <w:sz w:val="24"/>
          <w:szCs w:val="28"/>
        </w:rPr>
        <w:t>、</w:t>
      </w:r>
      <w:proofErr w:type="spellStart"/>
      <w:r w:rsidRPr="00281688">
        <w:rPr>
          <w:rFonts w:hint="eastAsia"/>
          <w:sz w:val="24"/>
          <w:szCs w:val="28"/>
        </w:rPr>
        <w:t>BufferedWriter</w:t>
      </w:r>
      <w:proofErr w:type="spellEnd"/>
      <w:r w:rsidRPr="00281688">
        <w:rPr>
          <w:rFonts w:hint="eastAsia"/>
          <w:sz w:val="24"/>
          <w:szCs w:val="28"/>
        </w:rPr>
        <w:t>类</w:t>
      </w:r>
    </w:p>
    <w:p w:rsidR="00660774" w:rsidRPr="00281688" w:rsidRDefault="00660774" w:rsidP="0086448A">
      <w:pPr>
        <w:pStyle w:val="a7"/>
        <w:numPr>
          <w:ilvl w:val="0"/>
          <w:numId w:val="12"/>
        </w:numPr>
        <w:ind w:firstLineChars="0"/>
        <w:outlineLvl w:val="2"/>
        <w:rPr>
          <w:sz w:val="24"/>
          <w:szCs w:val="28"/>
        </w:rPr>
      </w:pPr>
      <w:r w:rsidRPr="00281688">
        <w:rPr>
          <w:rFonts w:hint="eastAsia"/>
          <w:b/>
          <w:color w:val="FF0000"/>
          <w:sz w:val="24"/>
          <w:szCs w:val="28"/>
        </w:rPr>
        <w:t>什么是序列化，如何实现序列化？请解释</w:t>
      </w:r>
      <w:r w:rsidRPr="00281688">
        <w:rPr>
          <w:rFonts w:hint="eastAsia"/>
          <w:b/>
          <w:color w:val="FF0000"/>
          <w:sz w:val="24"/>
          <w:szCs w:val="28"/>
        </w:rPr>
        <w:t>Serializable</w:t>
      </w:r>
      <w:r w:rsidRPr="00281688">
        <w:rPr>
          <w:rFonts w:hint="eastAsia"/>
          <w:b/>
          <w:color w:val="FF0000"/>
          <w:sz w:val="24"/>
          <w:szCs w:val="28"/>
        </w:rPr>
        <w:t>接口的作用。</w:t>
      </w:r>
      <w:r w:rsidRPr="00281688">
        <w:rPr>
          <w:rFonts w:hint="eastAsia"/>
          <w:sz w:val="24"/>
          <w:szCs w:val="28"/>
        </w:rPr>
        <w:t xml:space="preserve"> </w:t>
      </w:r>
    </w:p>
    <w:p w:rsidR="00660774" w:rsidRPr="00281688" w:rsidRDefault="00660774" w:rsidP="00660774">
      <w:pPr>
        <w:pStyle w:val="a7"/>
        <w:ind w:left="1260" w:firstLine="480"/>
        <w:rPr>
          <w:sz w:val="24"/>
          <w:szCs w:val="28"/>
        </w:rPr>
      </w:pPr>
      <w:r w:rsidRPr="00281688">
        <w:rPr>
          <w:rFonts w:hint="eastAsia"/>
          <w:sz w:val="24"/>
          <w:szCs w:val="28"/>
        </w:rPr>
        <w:tab/>
      </w:r>
      <w:r w:rsidRPr="00281688">
        <w:rPr>
          <w:rFonts w:hint="eastAsia"/>
          <w:sz w:val="24"/>
          <w:szCs w:val="28"/>
        </w:rPr>
        <w:t>我们有时候将一个</w:t>
      </w:r>
      <w:r w:rsidRPr="00281688">
        <w:rPr>
          <w:rFonts w:hint="eastAsia"/>
          <w:sz w:val="24"/>
          <w:szCs w:val="28"/>
        </w:rPr>
        <w:t>java</w:t>
      </w:r>
      <w:r w:rsidRPr="00281688">
        <w:rPr>
          <w:rFonts w:hint="eastAsia"/>
          <w:sz w:val="24"/>
          <w:szCs w:val="28"/>
        </w:rPr>
        <w:t>对象变成字节流的形式传出去或者从一个字节流中恢复成一个</w:t>
      </w:r>
      <w:r w:rsidRPr="00281688">
        <w:rPr>
          <w:rFonts w:hint="eastAsia"/>
          <w:sz w:val="24"/>
          <w:szCs w:val="28"/>
        </w:rPr>
        <w:t>java</w:t>
      </w:r>
      <w:r w:rsidRPr="00281688">
        <w:rPr>
          <w:rFonts w:hint="eastAsia"/>
          <w:sz w:val="24"/>
          <w:szCs w:val="28"/>
        </w:rPr>
        <w:t>对象，例如，要将</w:t>
      </w:r>
      <w:r w:rsidRPr="00281688">
        <w:rPr>
          <w:rFonts w:hint="eastAsia"/>
          <w:sz w:val="24"/>
          <w:szCs w:val="28"/>
        </w:rPr>
        <w:t>java</w:t>
      </w:r>
      <w:r w:rsidRPr="00281688">
        <w:rPr>
          <w:rFonts w:hint="eastAsia"/>
          <w:sz w:val="24"/>
          <w:szCs w:val="28"/>
        </w:rPr>
        <w:t>对象存储到硬盘或者传送给网络上的其他计算机，</w:t>
      </w:r>
      <w:r w:rsidRPr="00281688">
        <w:rPr>
          <w:rFonts w:hint="eastAsia"/>
          <w:sz w:val="24"/>
          <w:szCs w:val="28"/>
        </w:rPr>
        <w:tab/>
      </w:r>
      <w:r w:rsidRPr="00281688">
        <w:rPr>
          <w:rFonts w:hint="eastAsia"/>
          <w:sz w:val="24"/>
          <w:szCs w:val="28"/>
        </w:rPr>
        <w:t>这个过程我们可以自己写代码去把一个</w:t>
      </w:r>
      <w:r w:rsidRPr="00281688">
        <w:rPr>
          <w:rFonts w:hint="eastAsia"/>
          <w:sz w:val="24"/>
          <w:szCs w:val="28"/>
        </w:rPr>
        <w:t>java</w:t>
      </w:r>
      <w:r w:rsidRPr="00281688">
        <w:rPr>
          <w:rFonts w:hint="eastAsia"/>
          <w:sz w:val="24"/>
          <w:szCs w:val="28"/>
        </w:rPr>
        <w:t>对象变成某个格式的字节流再传输，但是</w:t>
      </w:r>
      <w:proofErr w:type="spellStart"/>
      <w:r w:rsidRPr="00281688">
        <w:rPr>
          <w:rFonts w:hint="eastAsia"/>
          <w:sz w:val="24"/>
          <w:szCs w:val="28"/>
        </w:rPr>
        <w:t>jre</w:t>
      </w:r>
      <w:proofErr w:type="spellEnd"/>
      <w:r w:rsidRPr="00281688">
        <w:rPr>
          <w:rFonts w:hint="eastAsia"/>
          <w:sz w:val="24"/>
          <w:szCs w:val="28"/>
        </w:rPr>
        <w:t>本身就提供了这种支持，我们可以调用</w:t>
      </w:r>
      <w:proofErr w:type="spellStart"/>
      <w:r w:rsidRPr="00281688">
        <w:rPr>
          <w:sz w:val="24"/>
          <w:szCs w:val="28"/>
        </w:rPr>
        <w:t>OutputStream</w:t>
      </w:r>
      <w:proofErr w:type="spellEnd"/>
      <w:r w:rsidRPr="00281688">
        <w:rPr>
          <w:rFonts w:hint="eastAsia"/>
          <w:sz w:val="24"/>
          <w:szCs w:val="28"/>
        </w:rPr>
        <w:t>的</w:t>
      </w:r>
      <w:proofErr w:type="spellStart"/>
      <w:r w:rsidRPr="00281688">
        <w:rPr>
          <w:sz w:val="24"/>
          <w:szCs w:val="28"/>
        </w:rPr>
        <w:t>writeObject</w:t>
      </w:r>
      <w:proofErr w:type="spellEnd"/>
      <w:r w:rsidRPr="00281688">
        <w:rPr>
          <w:rFonts w:hint="eastAsia"/>
          <w:sz w:val="24"/>
          <w:szCs w:val="28"/>
        </w:rPr>
        <w:t>方法来做，如果要让</w:t>
      </w:r>
      <w:r w:rsidRPr="00281688">
        <w:rPr>
          <w:sz w:val="24"/>
          <w:szCs w:val="28"/>
        </w:rPr>
        <w:t>java</w:t>
      </w:r>
      <w:r w:rsidRPr="00281688">
        <w:rPr>
          <w:rFonts w:hint="eastAsia"/>
          <w:sz w:val="24"/>
          <w:szCs w:val="28"/>
        </w:rPr>
        <w:t>帮我们做，要被传输的对象必须实现</w:t>
      </w:r>
      <w:r w:rsidRPr="00281688">
        <w:rPr>
          <w:sz w:val="24"/>
          <w:szCs w:val="28"/>
        </w:rPr>
        <w:t>serializable</w:t>
      </w:r>
      <w:r w:rsidRPr="00281688">
        <w:rPr>
          <w:rFonts w:hint="eastAsia"/>
          <w:sz w:val="24"/>
          <w:szCs w:val="28"/>
        </w:rPr>
        <w:t>接口，这样</w:t>
      </w:r>
      <w:proofErr w:type="spellStart"/>
      <w:r w:rsidRPr="00281688">
        <w:rPr>
          <w:sz w:val="24"/>
          <w:szCs w:val="28"/>
        </w:rPr>
        <w:t>javac</w:t>
      </w:r>
      <w:proofErr w:type="spellEnd"/>
      <w:r w:rsidRPr="00281688">
        <w:rPr>
          <w:rFonts w:hint="eastAsia"/>
          <w:sz w:val="24"/>
          <w:szCs w:val="28"/>
        </w:rPr>
        <w:t>编译时就会进行特殊处理，编译的类才可以被</w:t>
      </w:r>
      <w:proofErr w:type="spellStart"/>
      <w:r w:rsidRPr="00281688">
        <w:rPr>
          <w:sz w:val="24"/>
          <w:szCs w:val="28"/>
        </w:rPr>
        <w:t>writeObject</w:t>
      </w:r>
      <w:proofErr w:type="spellEnd"/>
      <w:r w:rsidRPr="00281688">
        <w:rPr>
          <w:rFonts w:hint="eastAsia"/>
          <w:sz w:val="24"/>
          <w:szCs w:val="28"/>
        </w:rPr>
        <w:t>方法操作，这就是所谓的序列化。</w:t>
      </w:r>
    </w:p>
    <w:p w:rsidR="00660774" w:rsidRPr="00281688" w:rsidRDefault="00660774" w:rsidP="00660774">
      <w:pPr>
        <w:pStyle w:val="a7"/>
        <w:ind w:left="1260" w:firstLine="480"/>
        <w:rPr>
          <w:sz w:val="24"/>
          <w:szCs w:val="28"/>
        </w:rPr>
      </w:pPr>
      <w:r w:rsidRPr="00281688">
        <w:rPr>
          <w:rFonts w:hint="eastAsia"/>
          <w:sz w:val="24"/>
          <w:szCs w:val="28"/>
        </w:rPr>
        <w:t>需要被序列化的类必须实现</w:t>
      </w:r>
      <w:r w:rsidRPr="00281688">
        <w:rPr>
          <w:rFonts w:hint="eastAsia"/>
          <w:sz w:val="24"/>
          <w:szCs w:val="28"/>
        </w:rPr>
        <w:t>Serializable</w:t>
      </w:r>
      <w:r w:rsidRPr="00281688">
        <w:rPr>
          <w:rFonts w:hint="eastAsia"/>
          <w:sz w:val="24"/>
          <w:szCs w:val="28"/>
        </w:rPr>
        <w:t>接口，该接口是一个标记接口，其中没有需要实现的方法，</w:t>
      </w:r>
      <w:r w:rsidRPr="00281688">
        <w:rPr>
          <w:rFonts w:hint="eastAsia"/>
          <w:sz w:val="24"/>
          <w:szCs w:val="28"/>
        </w:rPr>
        <w:t>implements Serializable</w:t>
      </w:r>
      <w:r w:rsidRPr="00281688">
        <w:rPr>
          <w:rFonts w:hint="eastAsia"/>
          <w:sz w:val="24"/>
          <w:szCs w:val="28"/>
        </w:rPr>
        <w:t>只是为了标注该对象是可被序列化的。</w:t>
      </w:r>
      <w:r w:rsidRPr="00281688">
        <w:rPr>
          <w:rFonts w:hint="eastAsia"/>
          <w:sz w:val="24"/>
          <w:szCs w:val="28"/>
        </w:rPr>
        <w:t xml:space="preserve"> </w:t>
      </w:r>
    </w:p>
    <w:p w:rsidR="00660774" w:rsidRPr="00281688" w:rsidRDefault="00660774" w:rsidP="00660774">
      <w:pPr>
        <w:pStyle w:val="a7"/>
        <w:ind w:left="1260" w:firstLine="480"/>
        <w:rPr>
          <w:sz w:val="24"/>
          <w:szCs w:val="28"/>
        </w:rPr>
      </w:pPr>
      <w:r w:rsidRPr="00281688">
        <w:rPr>
          <w:rFonts w:hint="eastAsia"/>
          <w:sz w:val="24"/>
          <w:szCs w:val="28"/>
        </w:rPr>
        <w:t>例如，在</w:t>
      </w:r>
      <w:r w:rsidRPr="00281688">
        <w:rPr>
          <w:rFonts w:hint="eastAsia"/>
          <w:sz w:val="24"/>
          <w:szCs w:val="28"/>
        </w:rPr>
        <w:t>web</w:t>
      </w:r>
      <w:r w:rsidRPr="00281688">
        <w:rPr>
          <w:rFonts w:hint="eastAsia"/>
          <w:sz w:val="24"/>
          <w:szCs w:val="28"/>
        </w:rPr>
        <w:t>开发中，如果对象要经过分布式系统进行网络传输或通过</w:t>
      </w:r>
      <w:proofErr w:type="spellStart"/>
      <w:r w:rsidRPr="00281688">
        <w:rPr>
          <w:rFonts w:hint="eastAsia"/>
          <w:sz w:val="24"/>
          <w:szCs w:val="28"/>
        </w:rPr>
        <w:t>rmi</w:t>
      </w:r>
      <w:proofErr w:type="spellEnd"/>
      <w:r w:rsidRPr="00281688">
        <w:rPr>
          <w:rFonts w:hint="eastAsia"/>
          <w:sz w:val="24"/>
          <w:szCs w:val="28"/>
        </w:rPr>
        <w:t>等远</w:t>
      </w:r>
      <w:r w:rsidRPr="00281688">
        <w:rPr>
          <w:rFonts w:hint="eastAsia"/>
          <w:sz w:val="24"/>
          <w:szCs w:val="28"/>
        </w:rPr>
        <w:tab/>
      </w:r>
      <w:r w:rsidRPr="00281688">
        <w:rPr>
          <w:rFonts w:hint="eastAsia"/>
          <w:sz w:val="24"/>
          <w:szCs w:val="28"/>
        </w:rPr>
        <w:t>程调用</w:t>
      </w:r>
      <w:r w:rsidRPr="00281688">
        <w:rPr>
          <w:rFonts w:hint="eastAsia"/>
          <w:sz w:val="24"/>
          <w:szCs w:val="28"/>
        </w:rPr>
        <w:t xml:space="preserve"> </w:t>
      </w:r>
      <w:r w:rsidRPr="00281688">
        <w:rPr>
          <w:rFonts w:hint="eastAsia"/>
          <w:sz w:val="24"/>
          <w:szCs w:val="28"/>
        </w:rPr>
        <w:t>，这就需要在网络上传输对象，被传输的对象就必须实现</w:t>
      </w:r>
      <w:r w:rsidRPr="00281688">
        <w:rPr>
          <w:rFonts w:hint="eastAsia"/>
          <w:sz w:val="24"/>
          <w:szCs w:val="28"/>
        </w:rPr>
        <w:t>Serializable</w:t>
      </w:r>
      <w:r w:rsidRPr="00281688">
        <w:rPr>
          <w:rFonts w:hint="eastAsia"/>
          <w:sz w:val="24"/>
          <w:szCs w:val="28"/>
        </w:rPr>
        <w:t>接口。</w:t>
      </w:r>
    </w:p>
    <w:p w:rsidR="001B3E3A" w:rsidRPr="00281688" w:rsidRDefault="001B3E3A" w:rsidP="0086448A">
      <w:pPr>
        <w:pStyle w:val="a7"/>
        <w:numPr>
          <w:ilvl w:val="0"/>
          <w:numId w:val="12"/>
        </w:numPr>
        <w:ind w:firstLineChars="0"/>
        <w:outlineLvl w:val="2"/>
        <w:rPr>
          <w:sz w:val="24"/>
          <w:szCs w:val="28"/>
        </w:rPr>
      </w:pPr>
      <w:r w:rsidRPr="00281688">
        <w:rPr>
          <w:rFonts w:hint="eastAsia"/>
          <w:b/>
          <w:color w:val="FF0000"/>
          <w:sz w:val="24"/>
          <w:szCs w:val="28"/>
        </w:rPr>
        <w:t>java</w:t>
      </w:r>
      <w:r w:rsidRPr="00281688">
        <w:rPr>
          <w:rFonts w:hint="eastAsia"/>
          <w:b/>
          <w:color w:val="FF0000"/>
          <w:sz w:val="24"/>
          <w:szCs w:val="28"/>
        </w:rPr>
        <w:t>里面的</w:t>
      </w:r>
      <w:proofErr w:type="spellStart"/>
      <w:r w:rsidRPr="00281688">
        <w:rPr>
          <w:rFonts w:hint="eastAsia"/>
          <w:b/>
          <w:color w:val="FF0000"/>
          <w:sz w:val="24"/>
          <w:szCs w:val="28"/>
        </w:rPr>
        <w:t>io</w:t>
      </w:r>
      <w:proofErr w:type="spellEnd"/>
      <w:r w:rsidRPr="00281688">
        <w:rPr>
          <w:rFonts w:hint="eastAsia"/>
          <w:b/>
          <w:color w:val="FF0000"/>
          <w:sz w:val="24"/>
          <w:szCs w:val="28"/>
        </w:rPr>
        <w:t>跟</w:t>
      </w:r>
      <w:proofErr w:type="spellStart"/>
      <w:r w:rsidRPr="00281688">
        <w:rPr>
          <w:rFonts w:hint="eastAsia"/>
          <w:b/>
          <w:color w:val="FF0000"/>
          <w:sz w:val="24"/>
          <w:szCs w:val="28"/>
        </w:rPr>
        <w:t>nio</w:t>
      </w:r>
      <w:proofErr w:type="spellEnd"/>
      <w:r w:rsidRPr="00281688">
        <w:rPr>
          <w:rFonts w:hint="eastAsia"/>
          <w:b/>
          <w:color w:val="FF0000"/>
          <w:sz w:val="24"/>
          <w:szCs w:val="28"/>
        </w:rPr>
        <w:t>有什么区别</w:t>
      </w:r>
    </w:p>
    <w:p w:rsidR="001B3E3A" w:rsidRPr="00281688" w:rsidRDefault="001B3E3A" w:rsidP="0086448A">
      <w:pPr>
        <w:pStyle w:val="a7"/>
        <w:numPr>
          <w:ilvl w:val="0"/>
          <w:numId w:val="13"/>
        </w:numPr>
        <w:ind w:firstLineChars="0"/>
        <w:rPr>
          <w:b/>
          <w:color w:val="000000" w:themeColor="text1"/>
          <w:sz w:val="24"/>
          <w:szCs w:val="28"/>
        </w:rPr>
      </w:pPr>
      <w:r w:rsidRPr="00281688">
        <w:rPr>
          <w:rFonts w:hint="eastAsia"/>
          <w:sz w:val="24"/>
          <w:szCs w:val="28"/>
        </w:rPr>
        <w:t>Java NIO</w:t>
      </w:r>
      <w:r w:rsidRPr="00281688">
        <w:rPr>
          <w:rFonts w:hint="eastAsia"/>
          <w:sz w:val="24"/>
          <w:szCs w:val="28"/>
        </w:rPr>
        <w:t>和</w:t>
      </w:r>
      <w:r w:rsidRPr="00281688">
        <w:rPr>
          <w:rFonts w:hint="eastAsia"/>
          <w:sz w:val="24"/>
          <w:szCs w:val="28"/>
        </w:rPr>
        <w:t>IO</w:t>
      </w:r>
      <w:r w:rsidRPr="00281688">
        <w:rPr>
          <w:rFonts w:hint="eastAsia"/>
          <w:sz w:val="24"/>
          <w:szCs w:val="28"/>
        </w:rPr>
        <w:t>之间第一个最大的区别是，</w:t>
      </w:r>
      <w:r w:rsidRPr="00281688">
        <w:rPr>
          <w:rFonts w:hint="eastAsia"/>
          <w:sz w:val="24"/>
          <w:szCs w:val="28"/>
        </w:rPr>
        <w:t>IO</w:t>
      </w:r>
      <w:r w:rsidRPr="00281688">
        <w:rPr>
          <w:rFonts w:hint="eastAsia"/>
          <w:sz w:val="24"/>
          <w:szCs w:val="28"/>
        </w:rPr>
        <w:t>是面向流的，</w:t>
      </w:r>
      <w:r w:rsidRPr="00281688">
        <w:rPr>
          <w:rFonts w:hint="eastAsia"/>
          <w:sz w:val="24"/>
          <w:szCs w:val="28"/>
        </w:rPr>
        <w:t>NIO</w:t>
      </w:r>
      <w:r w:rsidRPr="00281688">
        <w:rPr>
          <w:rFonts w:hint="eastAsia"/>
          <w:sz w:val="24"/>
          <w:szCs w:val="28"/>
        </w:rPr>
        <w:t>是面向缓冲区的。</w:t>
      </w:r>
    </w:p>
    <w:p w:rsidR="001B3E3A" w:rsidRPr="00281688" w:rsidRDefault="001B3E3A" w:rsidP="0086448A">
      <w:pPr>
        <w:pStyle w:val="a7"/>
        <w:numPr>
          <w:ilvl w:val="0"/>
          <w:numId w:val="13"/>
        </w:numPr>
        <w:ind w:firstLineChars="0"/>
        <w:rPr>
          <w:sz w:val="24"/>
          <w:szCs w:val="28"/>
        </w:rPr>
      </w:pPr>
      <w:r w:rsidRPr="00281688">
        <w:rPr>
          <w:rFonts w:hint="eastAsia"/>
          <w:sz w:val="24"/>
          <w:szCs w:val="28"/>
        </w:rPr>
        <w:t>Java IO</w:t>
      </w:r>
      <w:r w:rsidRPr="00281688">
        <w:rPr>
          <w:rFonts w:hint="eastAsia"/>
          <w:sz w:val="24"/>
          <w:szCs w:val="28"/>
        </w:rPr>
        <w:t>的各种流是阻塞的。而</w:t>
      </w:r>
      <w:r w:rsidRPr="00281688">
        <w:rPr>
          <w:rFonts w:hint="eastAsia"/>
          <w:sz w:val="24"/>
          <w:szCs w:val="28"/>
        </w:rPr>
        <w:t>Java NIO</w:t>
      </w:r>
      <w:r w:rsidRPr="00281688">
        <w:rPr>
          <w:rFonts w:hint="eastAsia"/>
          <w:sz w:val="24"/>
          <w:szCs w:val="28"/>
        </w:rPr>
        <w:t>的非阻塞模式</w:t>
      </w:r>
      <w:r w:rsidRPr="00281688">
        <w:rPr>
          <w:rFonts w:hint="eastAsia"/>
          <w:sz w:val="24"/>
          <w:szCs w:val="28"/>
        </w:rPr>
        <w:t xml:space="preserve"> </w:t>
      </w:r>
    </w:p>
    <w:p w:rsidR="001B3E3A" w:rsidRPr="00281688" w:rsidRDefault="001B3E3A" w:rsidP="00984B35">
      <w:pPr>
        <w:pStyle w:val="a7"/>
        <w:ind w:left="1260" w:firstLine="480"/>
        <w:rPr>
          <w:sz w:val="24"/>
          <w:szCs w:val="28"/>
        </w:rPr>
      </w:pPr>
      <w:r w:rsidRPr="00281688">
        <w:rPr>
          <w:sz w:val="24"/>
          <w:szCs w:val="28"/>
        </w:rPr>
        <w:t>传统的阻塞式</w:t>
      </w:r>
      <w:r w:rsidRPr="00281688">
        <w:rPr>
          <w:sz w:val="24"/>
          <w:szCs w:val="28"/>
        </w:rPr>
        <w:t>IO</w:t>
      </w:r>
      <w:r w:rsidRPr="00281688">
        <w:rPr>
          <w:sz w:val="24"/>
          <w:szCs w:val="28"/>
        </w:rPr>
        <w:t>，每个连接必须要开一个线程来处理，并且没处理完线</w:t>
      </w:r>
      <w:r w:rsidR="00984B35" w:rsidRPr="00281688">
        <w:rPr>
          <w:rFonts w:hint="eastAsia"/>
          <w:sz w:val="24"/>
          <w:szCs w:val="28"/>
        </w:rPr>
        <w:tab/>
      </w:r>
      <w:r w:rsidRPr="00281688">
        <w:rPr>
          <w:sz w:val="24"/>
          <w:szCs w:val="28"/>
        </w:rPr>
        <w:t>程不能退出。</w:t>
      </w:r>
      <w:r w:rsidRPr="00281688">
        <w:rPr>
          <w:sz w:val="24"/>
          <w:szCs w:val="28"/>
        </w:rPr>
        <w:t> </w:t>
      </w:r>
      <w:r w:rsidRPr="00281688">
        <w:rPr>
          <w:sz w:val="24"/>
          <w:szCs w:val="28"/>
        </w:rPr>
        <w:br/>
      </w:r>
      <w:r w:rsidR="00984B35" w:rsidRPr="00281688">
        <w:rPr>
          <w:rFonts w:hint="eastAsia"/>
          <w:sz w:val="24"/>
          <w:szCs w:val="28"/>
        </w:rPr>
        <w:tab/>
      </w:r>
      <w:r w:rsidRPr="00281688">
        <w:rPr>
          <w:sz w:val="24"/>
          <w:szCs w:val="28"/>
        </w:rPr>
        <w:t>非阻塞式</w:t>
      </w:r>
      <w:r w:rsidRPr="00281688">
        <w:rPr>
          <w:sz w:val="24"/>
          <w:szCs w:val="28"/>
        </w:rPr>
        <w:t>IO</w:t>
      </w:r>
      <w:r w:rsidRPr="00281688">
        <w:rPr>
          <w:sz w:val="24"/>
          <w:szCs w:val="28"/>
        </w:rPr>
        <w:t>，由于基于反应器模式，用于事件多路分离和分派的体系结</w:t>
      </w:r>
      <w:r w:rsidR="00984B35" w:rsidRPr="00281688">
        <w:rPr>
          <w:rFonts w:hint="eastAsia"/>
          <w:sz w:val="24"/>
          <w:szCs w:val="28"/>
        </w:rPr>
        <w:tab/>
      </w:r>
      <w:r w:rsidRPr="00281688">
        <w:rPr>
          <w:sz w:val="24"/>
          <w:szCs w:val="28"/>
        </w:rPr>
        <w:t>构模式，所以可以利用线程池来处理。事件来了就处理，处理完了就把线</w:t>
      </w:r>
      <w:r w:rsidR="00984B35" w:rsidRPr="00281688">
        <w:rPr>
          <w:rFonts w:hint="eastAsia"/>
          <w:sz w:val="24"/>
          <w:szCs w:val="28"/>
        </w:rPr>
        <w:tab/>
      </w:r>
      <w:r w:rsidRPr="00281688">
        <w:rPr>
          <w:sz w:val="24"/>
          <w:szCs w:val="28"/>
        </w:rPr>
        <w:t>程归还。而传统阻塞方式不能使用线程池来处理，假设当前有</w:t>
      </w:r>
      <w:r w:rsidRPr="00281688">
        <w:rPr>
          <w:sz w:val="24"/>
          <w:szCs w:val="28"/>
        </w:rPr>
        <w:t>10000</w:t>
      </w:r>
      <w:r w:rsidRPr="00281688">
        <w:rPr>
          <w:sz w:val="24"/>
          <w:szCs w:val="28"/>
        </w:rPr>
        <w:t>个连</w:t>
      </w:r>
      <w:r w:rsidR="00984B35" w:rsidRPr="00281688">
        <w:rPr>
          <w:rFonts w:hint="eastAsia"/>
          <w:sz w:val="24"/>
          <w:szCs w:val="28"/>
        </w:rPr>
        <w:tab/>
      </w:r>
      <w:r w:rsidRPr="00281688">
        <w:rPr>
          <w:sz w:val="24"/>
          <w:szCs w:val="28"/>
        </w:rPr>
        <w:t>接，非阻塞方式可能用</w:t>
      </w:r>
      <w:r w:rsidRPr="00281688">
        <w:rPr>
          <w:sz w:val="24"/>
          <w:szCs w:val="28"/>
        </w:rPr>
        <w:t>1000</w:t>
      </w:r>
      <w:r w:rsidRPr="00281688">
        <w:rPr>
          <w:sz w:val="24"/>
          <w:szCs w:val="28"/>
        </w:rPr>
        <w:t>个线程的线程池就搞定了，而传统阻塞方式</w:t>
      </w:r>
      <w:r w:rsidR="00984B35" w:rsidRPr="00281688">
        <w:rPr>
          <w:rFonts w:hint="eastAsia"/>
          <w:sz w:val="24"/>
          <w:szCs w:val="28"/>
        </w:rPr>
        <w:tab/>
      </w:r>
      <w:r w:rsidRPr="00281688">
        <w:rPr>
          <w:sz w:val="24"/>
          <w:szCs w:val="28"/>
        </w:rPr>
        <w:t>就需要开</w:t>
      </w:r>
      <w:r w:rsidRPr="00281688">
        <w:rPr>
          <w:sz w:val="24"/>
          <w:szCs w:val="28"/>
        </w:rPr>
        <w:t>10000</w:t>
      </w:r>
      <w:r w:rsidRPr="00281688">
        <w:rPr>
          <w:sz w:val="24"/>
          <w:szCs w:val="28"/>
        </w:rPr>
        <w:t>个来处理。如果连接数较多将会出现资源不足的情况。非</w:t>
      </w:r>
      <w:r w:rsidR="00984B35" w:rsidRPr="00281688">
        <w:rPr>
          <w:rFonts w:hint="eastAsia"/>
          <w:sz w:val="24"/>
          <w:szCs w:val="28"/>
        </w:rPr>
        <w:tab/>
      </w:r>
      <w:r w:rsidRPr="00281688">
        <w:rPr>
          <w:sz w:val="24"/>
          <w:szCs w:val="28"/>
        </w:rPr>
        <w:t>阻塞的核心优势就在这里。</w:t>
      </w:r>
      <w:r w:rsidRPr="00281688">
        <w:rPr>
          <w:sz w:val="24"/>
          <w:szCs w:val="28"/>
        </w:rPr>
        <w:t> </w:t>
      </w:r>
      <w:r w:rsidRPr="00281688">
        <w:rPr>
          <w:sz w:val="24"/>
          <w:szCs w:val="28"/>
        </w:rPr>
        <w:br/>
      </w:r>
      <w:r w:rsidR="00984B35" w:rsidRPr="00281688">
        <w:rPr>
          <w:rFonts w:hint="eastAsia"/>
          <w:sz w:val="24"/>
          <w:szCs w:val="28"/>
        </w:rPr>
        <w:tab/>
      </w:r>
      <w:r w:rsidRPr="00281688">
        <w:rPr>
          <w:sz w:val="24"/>
          <w:szCs w:val="28"/>
        </w:rPr>
        <w:t>为什么会这样，下面就对他们做进一步细致具体的分析：</w:t>
      </w:r>
      <w:r w:rsidRPr="00281688">
        <w:rPr>
          <w:sz w:val="24"/>
          <w:szCs w:val="28"/>
        </w:rPr>
        <w:t> </w:t>
      </w:r>
      <w:r w:rsidRPr="00281688">
        <w:rPr>
          <w:sz w:val="24"/>
          <w:szCs w:val="28"/>
        </w:rPr>
        <w:br/>
      </w:r>
      <w:r w:rsidR="00984B35" w:rsidRPr="00281688">
        <w:rPr>
          <w:rFonts w:hint="eastAsia"/>
          <w:sz w:val="24"/>
          <w:szCs w:val="28"/>
        </w:rPr>
        <w:tab/>
      </w:r>
      <w:r w:rsidRPr="00281688">
        <w:rPr>
          <w:sz w:val="24"/>
          <w:szCs w:val="28"/>
        </w:rPr>
        <w:t>首先，我们来分析传统阻塞式</w:t>
      </w:r>
      <w:r w:rsidRPr="00281688">
        <w:rPr>
          <w:sz w:val="24"/>
          <w:szCs w:val="28"/>
        </w:rPr>
        <w:t>IO</w:t>
      </w:r>
      <w:r w:rsidRPr="00281688">
        <w:rPr>
          <w:sz w:val="24"/>
          <w:szCs w:val="28"/>
        </w:rPr>
        <w:t>的瓶颈在哪里。在连接数不多的情况下，</w:t>
      </w:r>
      <w:r w:rsidR="00984B35" w:rsidRPr="00281688">
        <w:rPr>
          <w:rFonts w:hint="eastAsia"/>
          <w:sz w:val="24"/>
          <w:szCs w:val="28"/>
        </w:rPr>
        <w:tab/>
      </w:r>
      <w:r w:rsidRPr="00281688">
        <w:rPr>
          <w:sz w:val="24"/>
          <w:szCs w:val="28"/>
        </w:rPr>
        <w:t>传统</w:t>
      </w:r>
      <w:r w:rsidRPr="00281688">
        <w:rPr>
          <w:sz w:val="24"/>
          <w:szCs w:val="28"/>
        </w:rPr>
        <w:t>IO</w:t>
      </w:r>
      <w:r w:rsidRPr="00281688">
        <w:rPr>
          <w:sz w:val="24"/>
          <w:szCs w:val="28"/>
        </w:rPr>
        <w:t>编写容易方便使用。但是随着连接数的增多，问题传统</w:t>
      </w:r>
      <w:r w:rsidRPr="00281688">
        <w:rPr>
          <w:sz w:val="24"/>
          <w:szCs w:val="28"/>
        </w:rPr>
        <w:t>IO</w:t>
      </w:r>
      <w:r w:rsidRPr="00281688">
        <w:rPr>
          <w:sz w:val="24"/>
          <w:szCs w:val="28"/>
        </w:rPr>
        <w:t>就不行</w:t>
      </w:r>
      <w:r w:rsidR="00984B35" w:rsidRPr="00281688">
        <w:rPr>
          <w:rFonts w:hint="eastAsia"/>
          <w:sz w:val="24"/>
          <w:szCs w:val="28"/>
        </w:rPr>
        <w:tab/>
      </w:r>
      <w:r w:rsidRPr="00281688">
        <w:rPr>
          <w:sz w:val="24"/>
          <w:szCs w:val="28"/>
        </w:rPr>
        <w:t>了。因为前面说过，传统</w:t>
      </w:r>
      <w:r w:rsidRPr="00281688">
        <w:rPr>
          <w:sz w:val="24"/>
          <w:szCs w:val="28"/>
        </w:rPr>
        <w:t>IO</w:t>
      </w:r>
      <w:r w:rsidRPr="00281688">
        <w:rPr>
          <w:sz w:val="24"/>
          <w:szCs w:val="28"/>
        </w:rPr>
        <w:t>处理每个连接都要消耗一个线程，而程序的</w:t>
      </w:r>
      <w:r w:rsidR="00984B35" w:rsidRPr="00281688">
        <w:rPr>
          <w:rFonts w:hint="eastAsia"/>
          <w:sz w:val="24"/>
          <w:szCs w:val="28"/>
        </w:rPr>
        <w:tab/>
      </w:r>
      <w:r w:rsidRPr="00281688">
        <w:rPr>
          <w:sz w:val="24"/>
          <w:szCs w:val="28"/>
        </w:rPr>
        <w:t>效率当线程数不多时是随着线程数的增加而增加，但是到一定的数量之后，</w:t>
      </w:r>
      <w:r w:rsidR="00984B35" w:rsidRPr="00281688">
        <w:rPr>
          <w:rFonts w:hint="eastAsia"/>
          <w:sz w:val="24"/>
          <w:szCs w:val="28"/>
        </w:rPr>
        <w:tab/>
      </w:r>
      <w:r w:rsidRPr="00281688">
        <w:rPr>
          <w:sz w:val="24"/>
          <w:szCs w:val="28"/>
        </w:rPr>
        <w:t>是随着线程数的增加而减少。这里我们得出结论，传统阻塞式</w:t>
      </w:r>
      <w:r w:rsidRPr="00281688">
        <w:rPr>
          <w:sz w:val="24"/>
          <w:szCs w:val="28"/>
        </w:rPr>
        <w:t>IO</w:t>
      </w:r>
      <w:r w:rsidRPr="00281688">
        <w:rPr>
          <w:sz w:val="24"/>
          <w:szCs w:val="28"/>
        </w:rPr>
        <w:t>的瓶颈</w:t>
      </w:r>
      <w:r w:rsidR="00984B35" w:rsidRPr="00281688">
        <w:rPr>
          <w:rFonts w:hint="eastAsia"/>
          <w:sz w:val="24"/>
          <w:szCs w:val="28"/>
        </w:rPr>
        <w:tab/>
      </w:r>
      <w:r w:rsidRPr="00281688">
        <w:rPr>
          <w:sz w:val="24"/>
          <w:szCs w:val="28"/>
        </w:rPr>
        <w:t>在于不能处理过多的连接。</w:t>
      </w:r>
      <w:r w:rsidRPr="00281688">
        <w:rPr>
          <w:sz w:val="24"/>
          <w:szCs w:val="28"/>
        </w:rPr>
        <w:t> </w:t>
      </w:r>
      <w:r w:rsidRPr="00281688">
        <w:rPr>
          <w:sz w:val="24"/>
          <w:szCs w:val="28"/>
        </w:rPr>
        <w:br/>
      </w:r>
      <w:r w:rsidR="00984B35" w:rsidRPr="00281688">
        <w:rPr>
          <w:rFonts w:hint="eastAsia"/>
          <w:sz w:val="24"/>
          <w:szCs w:val="28"/>
        </w:rPr>
        <w:tab/>
      </w:r>
      <w:r w:rsidRPr="00281688">
        <w:rPr>
          <w:sz w:val="24"/>
          <w:szCs w:val="28"/>
        </w:rPr>
        <w:t>然后，非阻塞式</w:t>
      </w:r>
      <w:r w:rsidRPr="00281688">
        <w:rPr>
          <w:sz w:val="24"/>
          <w:szCs w:val="28"/>
        </w:rPr>
        <w:t>IO</w:t>
      </w:r>
      <w:r w:rsidRPr="00281688">
        <w:rPr>
          <w:sz w:val="24"/>
          <w:szCs w:val="28"/>
        </w:rPr>
        <w:t>的出现的目的就是为了解决这个瓶颈。而非阻塞式</w:t>
      </w:r>
      <w:r w:rsidRPr="00281688">
        <w:rPr>
          <w:sz w:val="24"/>
          <w:szCs w:val="28"/>
        </w:rPr>
        <w:t>IO</w:t>
      </w:r>
      <w:r w:rsidR="00984B35" w:rsidRPr="00281688">
        <w:rPr>
          <w:rFonts w:hint="eastAsia"/>
          <w:sz w:val="24"/>
          <w:szCs w:val="28"/>
        </w:rPr>
        <w:tab/>
      </w:r>
      <w:r w:rsidRPr="00281688">
        <w:rPr>
          <w:sz w:val="24"/>
          <w:szCs w:val="28"/>
        </w:rPr>
        <w:t>是怎么实现的呢？非阻塞</w:t>
      </w:r>
      <w:r w:rsidRPr="00281688">
        <w:rPr>
          <w:sz w:val="24"/>
          <w:szCs w:val="28"/>
        </w:rPr>
        <w:t>IO</w:t>
      </w:r>
      <w:r w:rsidRPr="00281688">
        <w:rPr>
          <w:sz w:val="24"/>
          <w:szCs w:val="28"/>
        </w:rPr>
        <w:t>处理连接的线程数和连接数没有联系，也就</w:t>
      </w:r>
      <w:r w:rsidR="00984B35" w:rsidRPr="00281688">
        <w:rPr>
          <w:rFonts w:hint="eastAsia"/>
          <w:sz w:val="24"/>
          <w:szCs w:val="28"/>
        </w:rPr>
        <w:tab/>
      </w:r>
      <w:r w:rsidRPr="00281688">
        <w:rPr>
          <w:sz w:val="24"/>
          <w:szCs w:val="28"/>
        </w:rPr>
        <w:t>是说处理</w:t>
      </w:r>
      <w:r w:rsidRPr="00281688">
        <w:rPr>
          <w:sz w:val="24"/>
          <w:szCs w:val="28"/>
        </w:rPr>
        <w:t xml:space="preserve"> 10000</w:t>
      </w:r>
      <w:r w:rsidRPr="00281688">
        <w:rPr>
          <w:sz w:val="24"/>
          <w:szCs w:val="28"/>
        </w:rPr>
        <w:t>个连接非阻塞</w:t>
      </w:r>
      <w:r w:rsidRPr="00281688">
        <w:rPr>
          <w:sz w:val="24"/>
          <w:szCs w:val="28"/>
        </w:rPr>
        <w:t>IO</w:t>
      </w:r>
      <w:r w:rsidRPr="00281688">
        <w:rPr>
          <w:sz w:val="24"/>
          <w:szCs w:val="28"/>
        </w:rPr>
        <w:t>不需要</w:t>
      </w:r>
      <w:r w:rsidRPr="00281688">
        <w:rPr>
          <w:sz w:val="24"/>
          <w:szCs w:val="28"/>
        </w:rPr>
        <w:t>10000</w:t>
      </w:r>
      <w:r w:rsidRPr="00281688">
        <w:rPr>
          <w:sz w:val="24"/>
          <w:szCs w:val="28"/>
        </w:rPr>
        <w:t>个线程，你可以用</w:t>
      </w:r>
      <w:r w:rsidRPr="00281688">
        <w:rPr>
          <w:sz w:val="24"/>
          <w:szCs w:val="28"/>
        </w:rPr>
        <w:t>1000</w:t>
      </w:r>
      <w:r w:rsidR="00984B35" w:rsidRPr="00281688">
        <w:rPr>
          <w:rFonts w:hint="eastAsia"/>
          <w:sz w:val="24"/>
          <w:szCs w:val="28"/>
        </w:rPr>
        <w:tab/>
      </w:r>
      <w:r w:rsidRPr="00281688">
        <w:rPr>
          <w:sz w:val="24"/>
          <w:szCs w:val="28"/>
        </w:rPr>
        <w:t>个也可以用</w:t>
      </w:r>
      <w:r w:rsidRPr="00281688">
        <w:rPr>
          <w:sz w:val="24"/>
          <w:szCs w:val="28"/>
        </w:rPr>
        <w:t>2000</w:t>
      </w:r>
      <w:r w:rsidRPr="00281688">
        <w:rPr>
          <w:sz w:val="24"/>
          <w:szCs w:val="28"/>
        </w:rPr>
        <w:t>个线程来处理。因为非阻塞</w:t>
      </w:r>
      <w:r w:rsidRPr="00281688">
        <w:rPr>
          <w:sz w:val="24"/>
          <w:szCs w:val="28"/>
        </w:rPr>
        <w:t>IO</w:t>
      </w:r>
      <w:r w:rsidRPr="00281688">
        <w:rPr>
          <w:sz w:val="24"/>
          <w:szCs w:val="28"/>
        </w:rPr>
        <w:t>处理连接是异步的。当某</w:t>
      </w:r>
      <w:r w:rsidR="00984B35" w:rsidRPr="00281688">
        <w:rPr>
          <w:rFonts w:hint="eastAsia"/>
          <w:sz w:val="24"/>
          <w:szCs w:val="28"/>
        </w:rPr>
        <w:tab/>
      </w:r>
      <w:r w:rsidRPr="00281688">
        <w:rPr>
          <w:sz w:val="24"/>
          <w:szCs w:val="28"/>
        </w:rPr>
        <w:t>个连接发送请求到服务器，服务器把这个连接请求当作一个请求</w:t>
      </w:r>
      <w:r w:rsidRPr="00281688">
        <w:rPr>
          <w:sz w:val="24"/>
          <w:szCs w:val="28"/>
        </w:rPr>
        <w:t>"</w:t>
      </w:r>
      <w:r w:rsidRPr="00281688">
        <w:rPr>
          <w:sz w:val="24"/>
          <w:szCs w:val="28"/>
        </w:rPr>
        <w:t>事件</w:t>
      </w:r>
      <w:r w:rsidRPr="00281688">
        <w:rPr>
          <w:sz w:val="24"/>
          <w:szCs w:val="28"/>
        </w:rPr>
        <w:t>"</w:t>
      </w:r>
      <w:r w:rsidRPr="00281688">
        <w:rPr>
          <w:sz w:val="24"/>
          <w:szCs w:val="28"/>
        </w:rPr>
        <w:t>，</w:t>
      </w:r>
      <w:r w:rsidR="00984B35" w:rsidRPr="00281688">
        <w:rPr>
          <w:rFonts w:hint="eastAsia"/>
          <w:sz w:val="24"/>
          <w:szCs w:val="28"/>
        </w:rPr>
        <w:tab/>
      </w:r>
      <w:r w:rsidRPr="00281688">
        <w:rPr>
          <w:sz w:val="24"/>
          <w:szCs w:val="28"/>
        </w:rPr>
        <w:t>并把这个</w:t>
      </w:r>
      <w:r w:rsidRPr="00281688">
        <w:rPr>
          <w:sz w:val="24"/>
          <w:szCs w:val="28"/>
        </w:rPr>
        <w:t>"</w:t>
      </w:r>
      <w:r w:rsidRPr="00281688">
        <w:rPr>
          <w:sz w:val="24"/>
          <w:szCs w:val="28"/>
        </w:rPr>
        <w:t>事件</w:t>
      </w:r>
      <w:r w:rsidRPr="00281688">
        <w:rPr>
          <w:sz w:val="24"/>
          <w:szCs w:val="28"/>
        </w:rPr>
        <w:t>"</w:t>
      </w:r>
      <w:r w:rsidRPr="00281688">
        <w:rPr>
          <w:sz w:val="24"/>
          <w:szCs w:val="28"/>
        </w:rPr>
        <w:t>分配给相应的函数处理。我们可以把这个处理函数放到线</w:t>
      </w:r>
      <w:r w:rsidR="00984B35" w:rsidRPr="00281688">
        <w:rPr>
          <w:rFonts w:hint="eastAsia"/>
          <w:sz w:val="24"/>
          <w:szCs w:val="28"/>
        </w:rPr>
        <w:tab/>
      </w:r>
      <w:r w:rsidRPr="00281688">
        <w:rPr>
          <w:sz w:val="24"/>
          <w:szCs w:val="28"/>
        </w:rPr>
        <w:t>程中去执行，执行</w:t>
      </w:r>
      <w:r w:rsidRPr="00281688">
        <w:rPr>
          <w:sz w:val="24"/>
          <w:szCs w:val="28"/>
        </w:rPr>
        <w:lastRenderedPageBreak/>
        <w:t>完就把线程归还。这样一个线程就可以异步的处理多个</w:t>
      </w:r>
      <w:r w:rsidR="00984B35" w:rsidRPr="00281688">
        <w:rPr>
          <w:rFonts w:hint="eastAsia"/>
          <w:sz w:val="24"/>
          <w:szCs w:val="28"/>
        </w:rPr>
        <w:tab/>
      </w:r>
      <w:r w:rsidRPr="00281688">
        <w:rPr>
          <w:sz w:val="24"/>
          <w:szCs w:val="28"/>
        </w:rPr>
        <w:t>事件。而阻塞式</w:t>
      </w:r>
      <w:r w:rsidRPr="00281688">
        <w:rPr>
          <w:sz w:val="24"/>
          <w:szCs w:val="28"/>
        </w:rPr>
        <w:t>IO</w:t>
      </w:r>
      <w:r w:rsidRPr="00281688">
        <w:rPr>
          <w:sz w:val="24"/>
          <w:szCs w:val="28"/>
        </w:rPr>
        <w:t>的线程的大部分时间都浪费在等待请求上了。</w:t>
      </w:r>
      <w:r w:rsidRPr="00281688">
        <w:rPr>
          <w:sz w:val="24"/>
          <w:szCs w:val="28"/>
        </w:rPr>
        <w:t> </w:t>
      </w:r>
    </w:p>
    <w:p w:rsidR="00AB4276" w:rsidRPr="00281688" w:rsidRDefault="001B3E3A" w:rsidP="0086448A">
      <w:pPr>
        <w:pStyle w:val="a7"/>
        <w:numPr>
          <w:ilvl w:val="0"/>
          <w:numId w:val="13"/>
        </w:numPr>
        <w:ind w:firstLineChars="0"/>
        <w:rPr>
          <w:sz w:val="24"/>
          <w:szCs w:val="28"/>
        </w:rPr>
      </w:pPr>
      <w:r w:rsidRPr="00281688">
        <w:rPr>
          <w:rFonts w:hint="eastAsia"/>
          <w:sz w:val="24"/>
          <w:szCs w:val="28"/>
        </w:rPr>
        <w:t>选择器上，</w:t>
      </w:r>
      <w:r w:rsidRPr="00281688">
        <w:rPr>
          <w:rFonts w:hint="eastAsia"/>
          <w:sz w:val="24"/>
          <w:szCs w:val="28"/>
        </w:rPr>
        <w:t>Java IO</w:t>
      </w:r>
      <w:r w:rsidRPr="00281688">
        <w:rPr>
          <w:rFonts w:hint="eastAsia"/>
          <w:sz w:val="24"/>
          <w:szCs w:val="28"/>
        </w:rPr>
        <w:t>无选择器，而</w:t>
      </w:r>
      <w:r w:rsidRPr="00281688">
        <w:rPr>
          <w:rFonts w:hint="eastAsia"/>
          <w:sz w:val="24"/>
          <w:szCs w:val="28"/>
        </w:rPr>
        <w:t>NIO</w:t>
      </w:r>
      <w:r w:rsidRPr="00281688">
        <w:rPr>
          <w:rFonts w:hint="eastAsia"/>
          <w:sz w:val="24"/>
          <w:szCs w:val="28"/>
        </w:rPr>
        <w:t>有选择器，</w:t>
      </w:r>
      <w:r w:rsidRPr="00281688">
        <w:rPr>
          <w:rFonts w:hint="eastAsia"/>
          <w:sz w:val="24"/>
          <w:szCs w:val="28"/>
        </w:rPr>
        <w:t>Java NIO</w:t>
      </w:r>
      <w:r w:rsidRPr="00281688">
        <w:rPr>
          <w:rFonts w:hint="eastAsia"/>
          <w:sz w:val="24"/>
          <w:szCs w:val="28"/>
        </w:rPr>
        <w:t>的选择器允许一个单独的线程来监视多个输入通道，你可以注册多个通道使用一个选择器，然后使用一个单独的线程来“选择”通道：这些通道里已经有可以处理的输入，或者选择已准备写入的通道。</w:t>
      </w:r>
    </w:p>
    <w:p w:rsidR="00AB4276" w:rsidRPr="00281688" w:rsidRDefault="00AB4276" w:rsidP="0086448A">
      <w:pPr>
        <w:pStyle w:val="a7"/>
        <w:numPr>
          <w:ilvl w:val="0"/>
          <w:numId w:val="12"/>
        </w:numPr>
        <w:ind w:firstLineChars="0"/>
        <w:outlineLvl w:val="2"/>
        <w:rPr>
          <w:sz w:val="24"/>
          <w:szCs w:val="28"/>
        </w:rPr>
      </w:pPr>
      <w:r w:rsidRPr="00281688">
        <w:rPr>
          <w:sz w:val="24"/>
          <w:szCs w:val="28"/>
        </w:rPr>
        <w:t>D</w:t>
      </w:r>
    </w:p>
    <w:p w:rsidR="00AB4276" w:rsidRPr="00281688" w:rsidRDefault="00AB4276" w:rsidP="0086448A">
      <w:pPr>
        <w:pStyle w:val="a7"/>
        <w:numPr>
          <w:ilvl w:val="0"/>
          <w:numId w:val="12"/>
        </w:numPr>
        <w:ind w:firstLineChars="0"/>
        <w:outlineLvl w:val="2"/>
        <w:rPr>
          <w:sz w:val="24"/>
          <w:szCs w:val="28"/>
        </w:rPr>
      </w:pPr>
      <w:r w:rsidRPr="00281688">
        <w:rPr>
          <w:sz w:val="24"/>
          <w:szCs w:val="28"/>
        </w:rPr>
        <w:t>D</w:t>
      </w:r>
    </w:p>
    <w:p w:rsidR="00AB4276" w:rsidRPr="00281688" w:rsidRDefault="00AB4276" w:rsidP="0086448A">
      <w:pPr>
        <w:pStyle w:val="a7"/>
        <w:numPr>
          <w:ilvl w:val="0"/>
          <w:numId w:val="12"/>
        </w:numPr>
        <w:ind w:firstLineChars="0"/>
        <w:outlineLvl w:val="2"/>
        <w:rPr>
          <w:sz w:val="24"/>
          <w:szCs w:val="28"/>
        </w:rPr>
      </w:pPr>
      <w:r w:rsidRPr="00281688">
        <w:rPr>
          <w:sz w:val="24"/>
          <w:szCs w:val="28"/>
        </w:rPr>
        <w:t>D</w:t>
      </w:r>
    </w:p>
    <w:p w:rsidR="00AB4276" w:rsidRPr="00281688" w:rsidRDefault="00AB4276" w:rsidP="0086448A">
      <w:pPr>
        <w:pStyle w:val="a7"/>
        <w:numPr>
          <w:ilvl w:val="0"/>
          <w:numId w:val="12"/>
        </w:numPr>
        <w:ind w:firstLineChars="0"/>
        <w:outlineLvl w:val="2"/>
        <w:rPr>
          <w:sz w:val="24"/>
          <w:szCs w:val="28"/>
        </w:rPr>
      </w:pPr>
      <w:r w:rsidRPr="00281688">
        <w:rPr>
          <w:rFonts w:hint="eastAsia"/>
          <w:sz w:val="24"/>
          <w:szCs w:val="28"/>
        </w:rPr>
        <w:t>d</w:t>
      </w:r>
    </w:p>
    <w:p w:rsidR="00D93D2D" w:rsidRPr="00281688" w:rsidRDefault="00D93D2D" w:rsidP="0086448A">
      <w:pPr>
        <w:pStyle w:val="a7"/>
        <w:numPr>
          <w:ilvl w:val="0"/>
          <w:numId w:val="2"/>
        </w:numPr>
        <w:ind w:firstLineChars="0"/>
        <w:outlineLvl w:val="1"/>
        <w:rPr>
          <w:b/>
          <w:sz w:val="24"/>
          <w:szCs w:val="28"/>
        </w:rPr>
      </w:pPr>
      <w:r w:rsidRPr="00281688">
        <w:rPr>
          <w:rFonts w:hint="eastAsia"/>
          <w:b/>
          <w:sz w:val="24"/>
          <w:szCs w:val="28"/>
        </w:rPr>
        <w:t>线程</w:t>
      </w:r>
    </w:p>
    <w:p w:rsidR="00F05DD8" w:rsidRPr="00281688" w:rsidRDefault="00F05DD8" w:rsidP="0086448A">
      <w:pPr>
        <w:pStyle w:val="a7"/>
        <w:numPr>
          <w:ilvl w:val="0"/>
          <w:numId w:val="14"/>
        </w:numPr>
        <w:ind w:firstLineChars="0"/>
        <w:outlineLvl w:val="2"/>
        <w:rPr>
          <w:sz w:val="24"/>
          <w:szCs w:val="28"/>
        </w:rPr>
      </w:pPr>
      <w:r w:rsidRPr="00281688">
        <w:rPr>
          <w:rFonts w:hint="eastAsia"/>
          <w:b/>
          <w:color w:val="FF0000"/>
          <w:sz w:val="24"/>
          <w:szCs w:val="28"/>
        </w:rPr>
        <w:t>创建线程方式</w:t>
      </w:r>
    </w:p>
    <w:p w:rsidR="00F05DD8" w:rsidRPr="00281688" w:rsidRDefault="00F05DD8" w:rsidP="00F05DD8">
      <w:pPr>
        <w:pStyle w:val="a7"/>
        <w:ind w:left="1152" w:firstLineChars="0" w:firstLine="0"/>
        <w:rPr>
          <w:sz w:val="24"/>
          <w:szCs w:val="28"/>
        </w:rPr>
      </w:pPr>
      <w:r w:rsidRPr="00281688">
        <w:rPr>
          <w:rFonts w:hint="eastAsia"/>
          <w:color w:val="FF0000"/>
          <w:sz w:val="24"/>
          <w:szCs w:val="28"/>
        </w:rPr>
        <w:t xml:space="preserve"> </w:t>
      </w:r>
      <w:r w:rsidRPr="00281688">
        <w:rPr>
          <w:rFonts w:hint="eastAsia"/>
          <w:sz w:val="24"/>
          <w:szCs w:val="28"/>
        </w:rPr>
        <w:t>实现多线程可以通过继承</w:t>
      </w:r>
      <w:r w:rsidRPr="00281688">
        <w:rPr>
          <w:rFonts w:hint="eastAsia"/>
          <w:sz w:val="24"/>
          <w:szCs w:val="28"/>
        </w:rPr>
        <w:t>Thread</w:t>
      </w:r>
      <w:r w:rsidRPr="00281688">
        <w:rPr>
          <w:rFonts w:hint="eastAsia"/>
          <w:sz w:val="24"/>
          <w:szCs w:val="28"/>
        </w:rPr>
        <w:t>类和实现</w:t>
      </w:r>
      <w:r w:rsidRPr="00281688">
        <w:rPr>
          <w:rFonts w:hint="eastAsia"/>
          <w:sz w:val="24"/>
          <w:szCs w:val="28"/>
        </w:rPr>
        <w:t>Runnable</w:t>
      </w:r>
      <w:r w:rsidRPr="00281688">
        <w:rPr>
          <w:rFonts w:hint="eastAsia"/>
          <w:sz w:val="24"/>
          <w:szCs w:val="28"/>
        </w:rPr>
        <w:t>接口。</w:t>
      </w:r>
    </w:p>
    <w:p w:rsidR="00F05DD8" w:rsidRPr="00281688" w:rsidRDefault="00F05DD8" w:rsidP="00F05DD8">
      <w:pPr>
        <w:pStyle w:val="a7"/>
        <w:ind w:left="1152" w:firstLineChars="0" w:firstLine="0"/>
        <w:rPr>
          <w:sz w:val="24"/>
          <w:szCs w:val="28"/>
        </w:rPr>
      </w:pPr>
      <w:r w:rsidRPr="00281688">
        <w:rPr>
          <w:rFonts w:hint="eastAsia"/>
          <w:sz w:val="24"/>
          <w:szCs w:val="28"/>
        </w:rPr>
        <w:tab/>
        <w:t>(1)</w:t>
      </w:r>
      <w:r w:rsidRPr="00281688">
        <w:rPr>
          <w:rFonts w:hint="eastAsia"/>
          <w:sz w:val="24"/>
          <w:szCs w:val="28"/>
        </w:rPr>
        <w:t>继承</w:t>
      </w:r>
      <w:r w:rsidRPr="00281688">
        <w:rPr>
          <w:rFonts w:hint="eastAsia"/>
          <w:sz w:val="24"/>
          <w:szCs w:val="28"/>
        </w:rPr>
        <w:t>Thread</w:t>
      </w:r>
    </w:p>
    <w:p w:rsidR="00F05DD8" w:rsidRPr="00281688" w:rsidRDefault="00F05DD8" w:rsidP="00F05DD8">
      <w:pPr>
        <w:pStyle w:val="a7"/>
        <w:ind w:left="1152" w:firstLineChars="0" w:firstLine="0"/>
        <w:rPr>
          <w:sz w:val="24"/>
          <w:szCs w:val="28"/>
        </w:rPr>
      </w:pPr>
      <w:r w:rsidRPr="00281688">
        <w:rPr>
          <w:rFonts w:hint="eastAsia"/>
          <w:sz w:val="24"/>
          <w:szCs w:val="28"/>
        </w:rPr>
        <w:tab/>
        <w:t xml:space="preserve">    </w:t>
      </w:r>
      <w:r w:rsidRPr="00281688">
        <w:rPr>
          <w:rFonts w:hint="eastAsia"/>
          <w:sz w:val="24"/>
          <w:szCs w:val="28"/>
        </w:rPr>
        <w:t>定义一个类继承</w:t>
      </w:r>
      <w:r w:rsidRPr="00281688">
        <w:rPr>
          <w:rFonts w:hint="eastAsia"/>
          <w:sz w:val="24"/>
          <w:szCs w:val="28"/>
        </w:rPr>
        <w:t>Thread</w:t>
      </w:r>
      <w:r w:rsidRPr="00281688">
        <w:rPr>
          <w:rFonts w:hint="eastAsia"/>
          <w:sz w:val="24"/>
          <w:szCs w:val="28"/>
        </w:rPr>
        <w:t>类</w:t>
      </w:r>
    </w:p>
    <w:p w:rsidR="00F05DD8" w:rsidRPr="00281688" w:rsidRDefault="00F05DD8" w:rsidP="00F05DD8">
      <w:pPr>
        <w:pStyle w:val="a7"/>
        <w:ind w:left="1152" w:firstLineChars="0" w:firstLine="0"/>
        <w:rPr>
          <w:sz w:val="24"/>
          <w:szCs w:val="28"/>
        </w:rPr>
      </w:pPr>
      <w:r w:rsidRPr="00281688">
        <w:rPr>
          <w:rFonts w:hint="eastAsia"/>
          <w:sz w:val="24"/>
          <w:szCs w:val="28"/>
        </w:rPr>
        <w:tab/>
        <w:t xml:space="preserve">    </w:t>
      </w:r>
      <w:r w:rsidRPr="00281688">
        <w:rPr>
          <w:rFonts w:hint="eastAsia"/>
          <w:sz w:val="24"/>
          <w:szCs w:val="28"/>
        </w:rPr>
        <w:t>复写</w:t>
      </w:r>
      <w:r w:rsidRPr="00281688">
        <w:rPr>
          <w:rFonts w:hint="eastAsia"/>
          <w:sz w:val="24"/>
          <w:szCs w:val="28"/>
        </w:rPr>
        <w:t>Thread</w:t>
      </w:r>
      <w:r w:rsidRPr="00281688">
        <w:rPr>
          <w:rFonts w:hint="eastAsia"/>
          <w:sz w:val="24"/>
          <w:szCs w:val="28"/>
        </w:rPr>
        <w:t>类中的</w:t>
      </w:r>
      <w:r w:rsidRPr="00281688">
        <w:rPr>
          <w:rFonts w:hint="eastAsia"/>
          <w:sz w:val="24"/>
          <w:szCs w:val="28"/>
        </w:rPr>
        <w:t>public void run()</w:t>
      </w:r>
      <w:r w:rsidRPr="00281688">
        <w:rPr>
          <w:rFonts w:hint="eastAsia"/>
          <w:sz w:val="24"/>
          <w:szCs w:val="28"/>
        </w:rPr>
        <w:t>方法，将线程的任务代码封装到</w:t>
      </w:r>
      <w:r w:rsidRPr="00281688">
        <w:rPr>
          <w:rFonts w:hint="eastAsia"/>
          <w:sz w:val="24"/>
          <w:szCs w:val="28"/>
        </w:rPr>
        <w:t>run</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方法中</w:t>
      </w:r>
    </w:p>
    <w:p w:rsidR="00F05DD8" w:rsidRPr="00281688" w:rsidRDefault="00F05DD8" w:rsidP="00F05DD8">
      <w:pPr>
        <w:pStyle w:val="a7"/>
        <w:ind w:left="1152" w:firstLineChars="0" w:firstLine="0"/>
        <w:rPr>
          <w:sz w:val="24"/>
          <w:szCs w:val="28"/>
        </w:rPr>
      </w:pPr>
      <w:r w:rsidRPr="00281688">
        <w:rPr>
          <w:rFonts w:hint="eastAsia"/>
          <w:sz w:val="24"/>
          <w:szCs w:val="28"/>
        </w:rPr>
        <w:tab/>
        <w:t xml:space="preserve">    </w:t>
      </w:r>
      <w:r w:rsidRPr="00281688">
        <w:rPr>
          <w:rFonts w:hint="eastAsia"/>
          <w:sz w:val="24"/>
          <w:szCs w:val="28"/>
        </w:rPr>
        <w:t>直接创建</w:t>
      </w:r>
      <w:r w:rsidRPr="00281688">
        <w:rPr>
          <w:rFonts w:hint="eastAsia"/>
          <w:sz w:val="24"/>
          <w:szCs w:val="28"/>
        </w:rPr>
        <w:t>Thread</w:t>
      </w:r>
      <w:r w:rsidRPr="00281688">
        <w:rPr>
          <w:rFonts w:hint="eastAsia"/>
          <w:sz w:val="24"/>
          <w:szCs w:val="28"/>
        </w:rPr>
        <w:t>的子类对象，创建线程</w:t>
      </w:r>
    </w:p>
    <w:p w:rsidR="00F05DD8" w:rsidRPr="00281688" w:rsidRDefault="00F05DD8" w:rsidP="00F05DD8">
      <w:pPr>
        <w:pStyle w:val="a7"/>
        <w:ind w:left="1152" w:firstLineChars="0" w:firstLine="0"/>
        <w:rPr>
          <w:sz w:val="24"/>
          <w:szCs w:val="28"/>
        </w:rPr>
      </w:pPr>
      <w:r w:rsidRPr="00281688">
        <w:rPr>
          <w:rFonts w:hint="eastAsia"/>
          <w:sz w:val="24"/>
          <w:szCs w:val="28"/>
        </w:rPr>
        <w:tab/>
        <w:t xml:space="preserve">    </w:t>
      </w:r>
      <w:r w:rsidRPr="00281688">
        <w:rPr>
          <w:rFonts w:hint="eastAsia"/>
          <w:sz w:val="24"/>
          <w:szCs w:val="28"/>
        </w:rPr>
        <w:t>调用</w:t>
      </w:r>
      <w:r w:rsidRPr="00281688">
        <w:rPr>
          <w:rFonts w:hint="eastAsia"/>
          <w:sz w:val="24"/>
          <w:szCs w:val="28"/>
        </w:rPr>
        <w:t>start()</w:t>
      </w:r>
      <w:r w:rsidRPr="00281688">
        <w:rPr>
          <w:rFonts w:hint="eastAsia"/>
          <w:sz w:val="24"/>
          <w:szCs w:val="28"/>
        </w:rPr>
        <w:t>方法，开启线程</w:t>
      </w:r>
      <w:r w:rsidRPr="00281688">
        <w:rPr>
          <w:rFonts w:hint="eastAsia"/>
          <w:sz w:val="24"/>
          <w:szCs w:val="28"/>
        </w:rPr>
        <w:t>(</w:t>
      </w:r>
      <w:r w:rsidRPr="00281688">
        <w:rPr>
          <w:rFonts w:hint="eastAsia"/>
          <w:sz w:val="24"/>
          <w:szCs w:val="28"/>
        </w:rPr>
        <w:t>调用线程的任务</w:t>
      </w:r>
      <w:r w:rsidRPr="00281688">
        <w:rPr>
          <w:rFonts w:hint="eastAsia"/>
          <w:sz w:val="24"/>
          <w:szCs w:val="28"/>
        </w:rPr>
        <w:t>run</w:t>
      </w:r>
      <w:r w:rsidRPr="00281688">
        <w:rPr>
          <w:rFonts w:hint="eastAsia"/>
          <w:sz w:val="24"/>
          <w:szCs w:val="28"/>
        </w:rPr>
        <w:t>方法</w:t>
      </w:r>
      <w:r w:rsidRPr="00281688">
        <w:rPr>
          <w:rFonts w:hint="eastAsia"/>
          <w:sz w:val="24"/>
          <w:szCs w:val="28"/>
        </w:rPr>
        <w:t>)</w:t>
      </w:r>
    </w:p>
    <w:p w:rsidR="00F05DD8" w:rsidRPr="00281688" w:rsidRDefault="006F4109" w:rsidP="00F05DD8">
      <w:pPr>
        <w:pStyle w:val="a7"/>
        <w:ind w:left="1152" w:firstLineChars="0" w:firstLine="0"/>
        <w:rPr>
          <w:sz w:val="24"/>
          <w:szCs w:val="28"/>
        </w:rPr>
      </w:pPr>
      <w:r w:rsidRPr="00281688">
        <w:rPr>
          <w:rFonts w:hint="eastAsia"/>
          <w:sz w:val="24"/>
          <w:szCs w:val="28"/>
        </w:rPr>
        <w:tab/>
        <w:t xml:space="preserve">    </w:t>
      </w:r>
      <w:r w:rsidR="00F05DD8" w:rsidRPr="00281688">
        <w:rPr>
          <w:rFonts w:hint="eastAsia"/>
          <w:sz w:val="24"/>
          <w:szCs w:val="28"/>
        </w:rPr>
        <w:t>另外可以通过</w:t>
      </w:r>
      <w:r w:rsidR="00F05DD8" w:rsidRPr="00281688">
        <w:rPr>
          <w:rFonts w:hint="eastAsia"/>
          <w:sz w:val="24"/>
          <w:szCs w:val="28"/>
        </w:rPr>
        <w:t>Thread</w:t>
      </w:r>
      <w:r w:rsidR="00F05DD8" w:rsidRPr="00281688">
        <w:rPr>
          <w:rFonts w:hint="eastAsia"/>
          <w:sz w:val="24"/>
          <w:szCs w:val="28"/>
        </w:rPr>
        <w:t>的</w:t>
      </w:r>
      <w:proofErr w:type="spellStart"/>
      <w:r w:rsidR="00F05DD8" w:rsidRPr="00281688">
        <w:rPr>
          <w:rFonts w:hint="eastAsia"/>
          <w:sz w:val="24"/>
          <w:szCs w:val="28"/>
        </w:rPr>
        <w:t>getName</w:t>
      </w:r>
      <w:proofErr w:type="spellEnd"/>
      <w:r w:rsidR="00F05DD8" w:rsidRPr="00281688">
        <w:rPr>
          <w:rFonts w:hint="eastAsia"/>
          <w:sz w:val="24"/>
          <w:szCs w:val="28"/>
        </w:rPr>
        <w:t>()</w:t>
      </w:r>
      <w:r w:rsidR="00F05DD8" w:rsidRPr="00281688">
        <w:rPr>
          <w:rFonts w:hint="eastAsia"/>
          <w:sz w:val="24"/>
          <w:szCs w:val="28"/>
        </w:rPr>
        <w:t>获取线程的名称。</w:t>
      </w:r>
    </w:p>
    <w:p w:rsidR="00F05DD8" w:rsidRPr="00281688" w:rsidRDefault="00F05DD8" w:rsidP="00F05DD8">
      <w:pPr>
        <w:pStyle w:val="a7"/>
        <w:ind w:left="1152" w:firstLineChars="0" w:firstLine="0"/>
        <w:rPr>
          <w:sz w:val="24"/>
          <w:szCs w:val="28"/>
        </w:rPr>
      </w:pPr>
      <w:r w:rsidRPr="00281688">
        <w:rPr>
          <w:rFonts w:hint="eastAsia"/>
          <w:sz w:val="24"/>
          <w:szCs w:val="28"/>
        </w:rPr>
        <w:tab/>
        <w:t>(2)</w:t>
      </w:r>
      <w:r w:rsidRPr="00281688">
        <w:rPr>
          <w:rFonts w:hint="eastAsia"/>
          <w:sz w:val="24"/>
          <w:szCs w:val="28"/>
        </w:rPr>
        <w:t>实现</w:t>
      </w:r>
      <w:r w:rsidRPr="00281688">
        <w:rPr>
          <w:rFonts w:hint="eastAsia"/>
          <w:sz w:val="24"/>
          <w:szCs w:val="28"/>
        </w:rPr>
        <w:t>Runnable</w:t>
      </w:r>
      <w:r w:rsidRPr="00281688">
        <w:rPr>
          <w:rFonts w:hint="eastAsia"/>
          <w:sz w:val="24"/>
          <w:szCs w:val="28"/>
        </w:rPr>
        <w:t>接口；</w:t>
      </w:r>
    </w:p>
    <w:p w:rsidR="00F05DD8" w:rsidRPr="00281688" w:rsidRDefault="00F05DD8" w:rsidP="00F05DD8">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定义一个类，实现</w:t>
      </w:r>
      <w:r w:rsidRPr="00281688">
        <w:rPr>
          <w:rFonts w:hint="eastAsia"/>
          <w:sz w:val="24"/>
          <w:szCs w:val="28"/>
        </w:rPr>
        <w:t>Runnable</w:t>
      </w:r>
      <w:r w:rsidRPr="00281688">
        <w:rPr>
          <w:rFonts w:hint="eastAsia"/>
          <w:sz w:val="24"/>
          <w:szCs w:val="28"/>
        </w:rPr>
        <w:t>接口；</w:t>
      </w:r>
    </w:p>
    <w:p w:rsidR="00F05DD8" w:rsidRPr="00281688" w:rsidRDefault="00F05DD8" w:rsidP="00F05DD8">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覆盖接口的</w:t>
      </w:r>
      <w:r w:rsidRPr="00281688">
        <w:rPr>
          <w:rFonts w:hint="eastAsia"/>
          <w:sz w:val="24"/>
          <w:szCs w:val="28"/>
        </w:rPr>
        <w:t>public void run()</w:t>
      </w:r>
      <w:r w:rsidRPr="00281688">
        <w:rPr>
          <w:rFonts w:hint="eastAsia"/>
          <w:sz w:val="24"/>
          <w:szCs w:val="28"/>
        </w:rPr>
        <w:t>的方法，将线程的任务代码封装到</w:t>
      </w:r>
      <w:r w:rsidRPr="00281688">
        <w:rPr>
          <w:rFonts w:hint="eastAsia"/>
          <w:sz w:val="24"/>
          <w:szCs w:val="28"/>
        </w:rPr>
        <w:t>run</w:t>
      </w:r>
      <w:r w:rsidRPr="00281688">
        <w:rPr>
          <w:rFonts w:hint="eastAsia"/>
          <w:sz w:val="24"/>
          <w:szCs w:val="28"/>
        </w:rPr>
        <w:t>方法中；</w:t>
      </w:r>
    </w:p>
    <w:p w:rsidR="00F05DD8" w:rsidRPr="00281688" w:rsidRDefault="00F05DD8" w:rsidP="00F05DD8">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创建</w:t>
      </w:r>
      <w:r w:rsidRPr="00281688">
        <w:rPr>
          <w:rFonts w:hint="eastAsia"/>
          <w:sz w:val="24"/>
          <w:szCs w:val="28"/>
        </w:rPr>
        <w:t>Runnable</w:t>
      </w:r>
      <w:r w:rsidRPr="00281688">
        <w:rPr>
          <w:rFonts w:hint="eastAsia"/>
          <w:sz w:val="24"/>
          <w:szCs w:val="28"/>
        </w:rPr>
        <w:t>接口的子类对象</w:t>
      </w:r>
    </w:p>
    <w:p w:rsidR="00F05DD8" w:rsidRPr="00281688" w:rsidRDefault="00F05DD8" w:rsidP="00F05DD8">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将</w:t>
      </w:r>
      <w:proofErr w:type="spellStart"/>
      <w:r w:rsidRPr="00281688">
        <w:rPr>
          <w:rFonts w:hint="eastAsia"/>
          <w:sz w:val="24"/>
          <w:szCs w:val="28"/>
        </w:rPr>
        <w:t>Runnabl</w:t>
      </w:r>
      <w:proofErr w:type="spellEnd"/>
      <w:r w:rsidRPr="00281688">
        <w:rPr>
          <w:rFonts w:hint="eastAsia"/>
          <w:sz w:val="24"/>
          <w:szCs w:val="28"/>
        </w:rPr>
        <w:t>接口的子类对象作为参数传递给</w:t>
      </w:r>
      <w:r w:rsidRPr="00281688">
        <w:rPr>
          <w:rFonts w:hint="eastAsia"/>
          <w:sz w:val="24"/>
          <w:szCs w:val="28"/>
        </w:rPr>
        <w:t>Thread</w:t>
      </w:r>
      <w:r w:rsidRPr="00281688">
        <w:rPr>
          <w:rFonts w:hint="eastAsia"/>
          <w:sz w:val="24"/>
          <w:szCs w:val="28"/>
        </w:rPr>
        <w:t>类的构造函数，创建</w:t>
      </w:r>
      <w:r w:rsidRPr="00281688">
        <w:rPr>
          <w:rFonts w:hint="eastAsia"/>
          <w:sz w:val="24"/>
          <w:szCs w:val="28"/>
        </w:rPr>
        <w:tab/>
      </w:r>
      <w:r w:rsidRPr="00281688">
        <w:rPr>
          <w:rFonts w:hint="eastAsia"/>
          <w:sz w:val="24"/>
          <w:szCs w:val="28"/>
        </w:rPr>
        <w:tab/>
      </w:r>
      <w:r w:rsidRPr="00281688">
        <w:rPr>
          <w:rFonts w:hint="eastAsia"/>
          <w:sz w:val="24"/>
          <w:szCs w:val="28"/>
        </w:rPr>
        <w:tab/>
        <w:t>Thread</w:t>
      </w:r>
      <w:r w:rsidRPr="00281688">
        <w:rPr>
          <w:rFonts w:hint="eastAsia"/>
          <w:sz w:val="24"/>
          <w:szCs w:val="28"/>
        </w:rPr>
        <w:t>类对象</w:t>
      </w:r>
    </w:p>
    <w:p w:rsidR="00F05DD8" w:rsidRPr="00281688" w:rsidRDefault="00F05DD8" w:rsidP="00F05DD8">
      <w:pPr>
        <w:pStyle w:val="a7"/>
        <w:ind w:left="1152" w:firstLineChars="0" w:firstLine="0"/>
        <w:rPr>
          <w:sz w:val="24"/>
          <w:szCs w:val="28"/>
        </w:rPr>
      </w:pPr>
      <w:r w:rsidRPr="00281688">
        <w:rPr>
          <w:rFonts w:hint="eastAsia"/>
          <w:sz w:val="24"/>
          <w:szCs w:val="28"/>
        </w:rPr>
        <w:t xml:space="preserve">    </w:t>
      </w:r>
      <w:r w:rsidRPr="00281688">
        <w:rPr>
          <w:rFonts w:hint="eastAsia"/>
          <w:sz w:val="24"/>
          <w:szCs w:val="28"/>
        </w:rPr>
        <w:t>（原因：线程的任务都封装在</w:t>
      </w:r>
      <w:r w:rsidRPr="00281688">
        <w:rPr>
          <w:rFonts w:hint="eastAsia"/>
          <w:sz w:val="24"/>
          <w:szCs w:val="28"/>
        </w:rPr>
        <w:t>Runnable</w:t>
      </w:r>
      <w:r w:rsidRPr="00281688">
        <w:rPr>
          <w:rFonts w:hint="eastAsia"/>
          <w:sz w:val="24"/>
          <w:szCs w:val="28"/>
        </w:rPr>
        <w:t>接口子类对象的</w:t>
      </w:r>
      <w:r w:rsidRPr="00281688">
        <w:rPr>
          <w:rFonts w:hint="eastAsia"/>
          <w:sz w:val="24"/>
          <w:szCs w:val="28"/>
        </w:rPr>
        <w:t>run</w:t>
      </w:r>
      <w:r w:rsidRPr="00281688">
        <w:rPr>
          <w:rFonts w:hint="eastAsia"/>
          <w:sz w:val="24"/>
          <w:szCs w:val="28"/>
        </w:rPr>
        <w:t>方法中。</w:t>
      </w:r>
    </w:p>
    <w:p w:rsidR="00F05DD8" w:rsidRPr="00281688" w:rsidRDefault="00F05DD8" w:rsidP="00F05DD8">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所以要在线程对象创建时就必须明确要运行的任务）。</w:t>
      </w:r>
    </w:p>
    <w:p w:rsidR="00F05DD8" w:rsidRPr="00281688" w:rsidRDefault="00F05DD8" w:rsidP="00F05DD8">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调用</w:t>
      </w:r>
      <w:r w:rsidRPr="00281688">
        <w:rPr>
          <w:rFonts w:hint="eastAsia"/>
          <w:sz w:val="24"/>
          <w:szCs w:val="28"/>
        </w:rPr>
        <w:t>start()</w:t>
      </w:r>
      <w:r w:rsidRPr="00281688">
        <w:rPr>
          <w:rFonts w:hint="eastAsia"/>
          <w:sz w:val="24"/>
          <w:szCs w:val="28"/>
        </w:rPr>
        <w:t>方法，启动线程。</w:t>
      </w:r>
    </w:p>
    <w:p w:rsidR="00F05DD8" w:rsidRPr="00281688" w:rsidRDefault="00F05DD8" w:rsidP="00F05DD8">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两种方法区别：</w:t>
      </w:r>
    </w:p>
    <w:p w:rsidR="00F05DD8" w:rsidRPr="00281688" w:rsidRDefault="00F05DD8" w:rsidP="00F05DD8">
      <w:pPr>
        <w:pStyle w:val="a7"/>
        <w:ind w:left="1152" w:firstLineChars="0" w:firstLine="0"/>
        <w:rPr>
          <w:sz w:val="24"/>
          <w:szCs w:val="28"/>
        </w:rPr>
      </w:pPr>
      <w:r w:rsidRPr="00281688">
        <w:rPr>
          <w:rFonts w:hint="eastAsia"/>
          <w:sz w:val="24"/>
          <w:szCs w:val="28"/>
        </w:rPr>
        <w:tab/>
      </w:r>
      <w:r w:rsidRPr="00281688">
        <w:rPr>
          <w:rFonts w:hint="eastAsia"/>
          <w:sz w:val="24"/>
          <w:szCs w:val="28"/>
        </w:rPr>
        <w:tab/>
        <w:t>(1)</w:t>
      </w:r>
      <w:r w:rsidRPr="00281688">
        <w:rPr>
          <w:rFonts w:hint="eastAsia"/>
          <w:sz w:val="24"/>
          <w:szCs w:val="28"/>
        </w:rPr>
        <w:t>实现</w:t>
      </w:r>
      <w:r w:rsidRPr="00281688">
        <w:rPr>
          <w:rFonts w:hint="eastAsia"/>
          <w:sz w:val="24"/>
          <w:szCs w:val="28"/>
        </w:rPr>
        <w:t>Runnable</w:t>
      </w:r>
      <w:r w:rsidRPr="00281688">
        <w:rPr>
          <w:rFonts w:hint="eastAsia"/>
          <w:sz w:val="24"/>
          <w:szCs w:val="28"/>
        </w:rPr>
        <w:t>接口避免了单继承的局限性</w:t>
      </w:r>
    </w:p>
    <w:p w:rsidR="00F05DD8" w:rsidRPr="00281688" w:rsidRDefault="00F05DD8" w:rsidP="00F05DD8">
      <w:pPr>
        <w:pStyle w:val="a7"/>
        <w:ind w:left="1152" w:firstLineChars="0" w:firstLine="0"/>
        <w:rPr>
          <w:sz w:val="24"/>
          <w:szCs w:val="28"/>
        </w:rPr>
      </w:pPr>
      <w:r w:rsidRPr="00281688">
        <w:rPr>
          <w:rFonts w:hint="eastAsia"/>
          <w:sz w:val="24"/>
          <w:szCs w:val="28"/>
        </w:rPr>
        <w:tab/>
      </w:r>
      <w:r w:rsidRPr="00281688">
        <w:rPr>
          <w:rFonts w:hint="eastAsia"/>
          <w:sz w:val="24"/>
          <w:szCs w:val="28"/>
        </w:rPr>
        <w:tab/>
        <w:t>(2)</w:t>
      </w:r>
      <w:r w:rsidRPr="00281688">
        <w:rPr>
          <w:rFonts w:hint="eastAsia"/>
          <w:sz w:val="24"/>
          <w:szCs w:val="28"/>
        </w:rPr>
        <w:t>继承</w:t>
      </w:r>
      <w:r w:rsidRPr="00281688">
        <w:rPr>
          <w:rFonts w:hint="eastAsia"/>
          <w:sz w:val="24"/>
          <w:szCs w:val="28"/>
        </w:rPr>
        <w:t>Thread</w:t>
      </w:r>
      <w:r w:rsidRPr="00281688">
        <w:rPr>
          <w:rFonts w:hint="eastAsia"/>
          <w:sz w:val="24"/>
          <w:szCs w:val="28"/>
        </w:rPr>
        <w:t>类线程代码存放在</w:t>
      </w:r>
      <w:r w:rsidRPr="00281688">
        <w:rPr>
          <w:rFonts w:hint="eastAsia"/>
          <w:sz w:val="24"/>
          <w:szCs w:val="28"/>
        </w:rPr>
        <w:t>Thread</w:t>
      </w:r>
      <w:r w:rsidRPr="00281688">
        <w:rPr>
          <w:rFonts w:hint="eastAsia"/>
          <w:sz w:val="24"/>
          <w:szCs w:val="28"/>
        </w:rPr>
        <w:t>子类的</w:t>
      </w:r>
      <w:r w:rsidRPr="00281688">
        <w:rPr>
          <w:rFonts w:hint="eastAsia"/>
          <w:sz w:val="24"/>
          <w:szCs w:val="28"/>
        </w:rPr>
        <w:t>run</w:t>
      </w:r>
      <w:r w:rsidRPr="00281688">
        <w:rPr>
          <w:rFonts w:hint="eastAsia"/>
          <w:sz w:val="24"/>
          <w:szCs w:val="28"/>
        </w:rPr>
        <w:t>方法中</w:t>
      </w:r>
    </w:p>
    <w:p w:rsidR="00F05DD8" w:rsidRPr="00281688" w:rsidRDefault="00F05DD8" w:rsidP="00F05DD8">
      <w:pPr>
        <w:pStyle w:val="a7"/>
        <w:ind w:left="1152" w:firstLineChars="0" w:firstLine="0"/>
        <w:rPr>
          <w:sz w:val="24"/>
          <w:szCs w:val="28"/>
        </w:rPr>
      </w:pPr>
      <w:r w:rsidRPr="00281688">
        <w:rPr>
          <w:rFonts w:hint="eastAsia"/>
          <w:sz w:val="24"/>
          <w:szCs w:val="28"/>
        </w:rPr>
        <w:tab/>
      </w:r>
      <w:r w:rsidRPr="00281688">
        <w:rPr>
          <w:rFonts w:hint="eastAsia"/>
          <w:sz w:val="24"/>
          <w:szCs w:val="28"/>
        </w:rPr>
        <w:tab/>
        <w:t xml:space="preserve">   </w:t>
      </w:r>
      <w:r w:rsidRPr="00281688">
        <w:rPr>
          <w:rFonts w:hint="eastAsia"/>
          <w:sz w:val="24"/>
          <w:szCs w:val="28"/>
        </w:rPr>
        <w:t>实现</w:t>
      </w:r>
      <w:r w:rsidRPr="00281688">
        <w:rPr>
          <w:rFonts w:hint="eastAsia"/>
          <w:sz w:val="24"/>
          <w:szCs w:val="28"/>
        </w:rPr>
        <w:t>Runnable</w:t>
      </w:r>
      <w:r w:rsidRPr="00281688">
        <w:rPr>
          <w:rFonts w:hint="eastAsia"/>
          <w:sz w:val="24"/>
          <w:szCs w:val="28"/>
        </w:rPr>
        <w:t>接口线程代码存放在接口的子类的</w:t>
      </w:r>
      <w:r w:rsidRPr="00281688">
        <w:rPr>
          <w:rFonts w:hint="eastAsia"/>
          <w:sz w:val="24"/>
          <w:szCs w:val="28"/>
        </w:rPr>
        <w:t>run</w:t>
      </w:r>
      <w:r w:rsidRPr="00281688">
        <w:rPr>
          <w:rFonts w:hint="eastAsia"/>
          <w:sz w:val="24"/>
          <w:szCs w:val="28"/>
        </w:rPr>
        <w:t>方法中；</w:t>
      </w:r>
    </w:p>
    <w:p w:rsidR="00F05DD8" w:rsidRPr="00281688" w:rsidRDefault="006F4109" w:rsidP="00F05DD8">
      <w:pPr>
        <w:pStyle w:val="a7"/>
        <w:ind w:left="1152" w:firstLineChars="0" w:firstLine="0"/>
        <w:rPr>
          <w:color w:val="FF0000"/>
          <w:sz w:val="24"/>
          <w:szCs w:val="28"/>
        </w:rPr>
      </w:pPr>
      <w:r w:rsidRPr="00281688">
        <w:rPr>
          <w:rFonts w:hint="eastAsia"/>
          <w:sz w:val="24"/>
          <w:szCs w:val="28"/>
        </w:rPr>
        <w:tab/>
      </w:r>
      <w:r w:rsidRPr="00281688">
        <w:rPr>
          <w:rFonts w:hint="eastAsia"/>
          <w:sz w:val="24"/>
          <w:szCs w:val="28"/>
        </w:rPr>
        <w:tab/>
        <w:t xml:space="preserve">  </w:t>
      </w:r>
      <w:r w:rsidR="00F05DD8" w:rsidRPr="00281688">
        <w:rPr>
          <w:rFonts w:hint="eastAsia"/>
          <w:color w:val="FF0000"/>
          <w:sz w:val="24"/>
          <w:szCs w:val="28"/>
        </w:rPr>
        <w:t>在定义线程时，建议使用实现</w:t>
      </w:r>
      <w:r w:rsidR="00F05DD8" w:rsidRPr="00281688">
        <w:rPr>
          <w:rFonts w:hint="eastAsia"/>
          <w:color w:val="FF0000"/>
          <w:sz w:val="24"/>
          <w:szCs w:val="28"/>
        </w:rPr>
        <w:t>Runnable</w:t>
      </w:r>
      <w:r w:rsidR="00F05DD8" w:rsidRPr="00281688">
        <w:rPr>
          <w:rFonts w:hint="eastAsia"/>
          <w:color w:val="FF0000"/>
          <w:sz w:val="24"/>
          <w:szCs w:val="28"/>
        </w:rPr>
        <w:t>接口，因为几乎所有多线程都</w:t>
      </w:r>
      <w:r w:rsidR="00F05DD8" w:rsidRPr="00281688">
        <w:rPr>
          <w:rFonts w:hint="eastAsia"/>
          <w:color w:val="FF0000"/>
          <w:sz w:val="24"/>
          <w:szCs w:val="28"/>
        </w:rPr>
        <w:tab/>
      </w:r>
      <w:r w:rsidR="00F05DD8" w:rsidRPr="00281688">
        <w:rPr>
          <w:rFonts w:hint="eastAsia"/>
          <w:color w:val="FF0000"/>
          <w:sz w:val="24"/>
          <w:szCs w:val="28"/>
        </w:rPr>
        <w:tab/>
        <w:t xml:space="preserve">  </w:t>
      </w:r>
      <w:r w:rsidRPr="00281688">
        <w:rPr>
          <w:rFonts w:hint="eastAsia"/>
          <w:color w:val="FF0000"/>
          <w:sz w:val="24"/>
          <w:szCs w:val="28"/>
        </w:rPr>
        <w:tab/>
        <w:t xml:space="preserve">  </w:t>
      </w:r>
      <w:r w:rsidR="00F05DD8" w:rsidRPr="00281688">
        <w:rPr>
          <w:rFonts w:hint="eastAsia"/>
          <w:color w:val="FF0000"/>
          <w:sz w:val="24"/>
          <w:szCs w:val="28"/>
        </w:rPr>
        <w:t>可以使用这种方式实现</w:t>
      </w:r>
    </w:p>
    <w:p w:rsidR="008F3205" w:rsidRPr="00281688" w:rsidRDefault="008F3205" w:rsidP="00F05DD8">
      <w:pPr>
        <w:pStyle w:val="a7"/>
        <w:ind w:left="1152" w:firstLineChars="0" w:firstLine="0"/>
        <w:rPr>
          <w:color w:val="FF0000"/>
          <w:sz w:val="24"/>
          <w:szCs w:val="28"/>
        </w:rPr>
      </w:pPr>
      <w:r w:rsidRPr="00281688">
        <w:rPr>
          <w:rFonts w:hint="eastAsia"/>
          <w:color w:val="FF0000"/>
          <w:sz w:val="24"/>
          <w:szCs w:val="28"/>
        </w:rPr>
        <w:tab/>
      </w:r>
      <w:r w:rsidRPr="00281688">
        <w:rPr>
          <w:rFonts w:hint="eastAsia"/>
          <w:color w:val="FF0000"/>
          <w:sz w:val="24"/>
          <w:szCs w:val="28"/>
        </w:rPr>
        <w:tab/>
      </w:r>
      <w:r w:rsidRPr="00281688">
        <w:rPr>
          <w:rFonts w:hint="eastAsia"/>
          <w:color w:val="FF0000"/>
          <w:sz w:val="24"/>
          <w:szCs w:val="28"/>
        </w:rPr>
        <w:t>推荐使用线程池</w:t>
      </w:r>
    </w:p>
    <w:p w:rsidR="00334491" w:rsidRPr="00281688" w:rsidRDefault="00334491" w:rsidP="00334491">
      <w:pPr>
        <w:pStyle w:val="a7"/>
        <w:numPr>
          <w:ilvl w:val="0"/>
          <w:numId w:val="14"/>
        </w:numPr>
        <w:ind w:firstLineChars="0"/>
        <w:outlineLvl w:val="2"/>
        <w:rPr>
          <w:b/>
          <w:color w:val="000000" w:themeColor="text1"/>
          <w:sz w:val="24"/>
          <w:szCs w:val="28"/>
        </w:rPr>
      </w:pPr>
      <w:r w:rsidRPr="00281688">
        <w:rPr>
          <w:b/>
          <w:color w:val="000000" w:themeColor="text1"/>
          <w:sz w:val="24"/>
          <w:szCs w:val="28"/>
        </w:rPr>
        <w:t>启动一个线程是用</w:t>
      </w:r>
      <w:r w:rsidRPr="00281688">
        <w:rPr>
          <w:b/>
          <w:color w:val="000000" w:themeColor="text1"/>
          <w:sz w:val="24"/>
          <w:szCs w:val="28"/>
        </w:rPr>
        <w:t>run()</w:t>
      </w:r>
      <w:r w:rsidRPr="00281688">
        <w:rPr>
          <w:b/>
          <w:color w:val="000000" w:themeColor="text1"/>
          <w:sz w:val="24"/>
          <w:szCs w:val="28"/>
        </w:rPr>
        <w:t>还是</w:t>
      </w:r>
      <w:r w:rsidRPr="00281688">
        <w:rPr>
          <w:b/>
          <w:color w:val="000000" w:themeColor="text1"/>
          <w:sz w:val="24"/>
          <w:szCs w:val="28"/>
        </w:rPr>
        <w:t xml:space="preserve">start()? </w:t>
      </w:r>
    </w:p>
    <w:p w:rsidR="00334491" w:rsidRPr="00281688" w:rsidRDefault="00334491" w:rsidP="00334491">
      <w:pPr>
        <w:pStyle w:val="a7"/>
        <w:ind w:left="1260" w:firstLineChars="0" w:firstLine="0"/>
        <w:rPr>
          <w:sz w:val="24"/>
          <w:szCs w:val="28"/>
        </w:rPr>
      </w:pPr>
      <w:r w:rsidRPr="00281688">
        <w:rPr>
          <w:sz w:val="24"/>
          <w:szCs w:val="28"/>
        </w:rPr>
        <w:t>启动一个线程是调用</w:t>
      </w:r>
      <w:r w:rsidRPr="00281688">
        <w:rPr>
          <w:sz w:val="24"/>
          <w:szCs w:val="28"/>
        </w:rPr>
        <w:t>start()</w:t>
      </w:r>
      <w:r w:rsidRPr="00281688">
        <w:rPr>
          <w:sz w:val="24"/>
          <w:szCs w:val="28"/>
        </w:rPr>
        <w:t>方法，使线程就绪状态，以后可以被调度为运行状态，一个线程必须关联一些具体的执行代码，</w:t>
      </w:r>
      <w:r w:rsidRPr="00281688">
        <w:rPr>
          <w:sz w:val="24"/>
          <w:szCs w:val="28"/>
        </w:rPr>
        <w:t>run()</w:t>
      </w:r>
      <w:r w:rsidRPr="00281688">
        <w:rPr>
          <w:sz w:val="24"/>
          <w:szCs w:val="28"/>
        </w:rPr>
        <w:t>方法是该线程所关联的执行代码。</w:t>
      </w:r>
    </w:p>
    <w:p w:rsidR="009F6C65" w:rsidRPr="00281688" w:rsidRDefault="009F6C65" w:rsidP="0086448A">
      <w:pPr>
        <w:pStyle w:val="a7"/>
        <w:numPr>
          <w:ilvl w:val="0"/>
          <w:numId w:val="14"/>
        </w:numPr>
        <w:ind w:firstLineChars="0"/>
        <w:outlineLvl w:val="2"/>
        <w:rPr>
          <w:sz w:val="24"/>
          <w:szCs w:val="28"/>
        </w:rPr>
      </w:pPr>
      <w:r w:rsidRPr="00281688">
        <w:rPr>
          <w:rFonts w:hint="eastAsia"/>
          <w:b/>
          <w:color w:val="000000" w:themeColor="text1"/>
          <w:sz w:val="24"/>
          <w:szCs w:val="28"/>
        </w:rPr>
        <w:t>进程和线程的区别是什么？</w:t>
      </w:r>
    </w:p>
    <w:p w:rsidR="009F6C65" w:rsidRPr="00281688" w:rsidRDefault="009F6C65" w:rsidP="009F6C65">
      <w:pPr>
        <w:pStyle w:val="a7"/>
        <w:ind w:left="1260" w:firstLineChars="0" w:firstLine="0"/>
        <w:rPr>
          <w:sz w:val="24"/>
          <w:szCs w:val="28"/>
        </w:rPr>
      </w:pPr>
      <w:r w:rsidRPr="00281688">
        <w:rPr>
          <w:rFonts w:hint="eastAsia"/>
          <w:sz w:val="24"/>
          <w:szCs w:val="28"/>
        </w:rPr>
        <w:t>进程是执行着的应用程序，而线程是进程内部的一个执行序列。一</w:t>
      </w:r>
      <w:r w:rsidRPr="00281688">
        <w:rPr>
          <w:rFonts w:hint="eastAsia"/>
          <w:sz w:val="24"/>
          <w:szCs w:val="28"/>
        </w:rPr>
        <w:lastRenderedPageBreak/>
        <w:t>个进程可以有多个线程。</w:t>
      </w:r>
    </w:p>
    <w:p w:rsidR="009F6C65" w:rsidRPr="00281688" w:rsidRDefault="009F6C65" w:rsidP="009F6C65">
      <w:pPr>
        <w:pStyle w:val="a7"/>
        <w:ind w:left="1260" w:firstLineChars="0" w:firstLine="0"/>
        <w:rPr>
          <w:sz w:val="24"/>
          <w:szCs w:val="28"/>
        </w:rPr>
      </w:pPr>
      <w:r w:rsidRPr="00281688">
        <w:rPr>
          <w:rFonts w:hint="eastAsia"/>
          <w:sz w:val="24"/>
          <w:szCs w:val="28"/>
        </w:rPr>
        <w:t>线程又叫做轻量级进程。</w:t>
      </w:r>
    </w:p>
    <w:p w:rsidR="008D3233" w:rsidRPr="00281688" w:rsidRDefault="00281688" w:rsidP="0086448A">
      <w:pPr>
        <w:pStyle w:val="a7"/>
        <w:numPr>
          <w:ilvl w:val="0"/>
          <w:numId w:val="14"/>
        </w:numPr>
        <w:ind w:firstLineChars="0"/>
        <w:outlineLvl w:val="2"/>
        <w:rPr>
          <w:sz w:val="24"/>
          <w:szCs w:val="28"/>
        </w:rPr>
      </w:pPr>
      <w:hyperlink r:id="rId11" w:history="1">
        <w:r w:rsidR="008D3233" w:rsidRPr="00281688">
          <w:rPr>
            <w:color w:val="FF0000"/>
            <w:sz w:val="24"/>
            <w:szCs w:val="28"/>
          </w:rPr>
          <w:t>并发编程的</w:t>
        </w:r>
        <w:r w:rsidR="008D3233" w:rsidRPr="00281688">
          <w:rPr>
            <w:color w:val="FF0000"/>
            <w:sz w:val="24"/>
            <w:szCs w:val="28"/>
          </w:rPr>
          <w:t>3</w:t>
        </w:r>
        <w:r w:rsidR="008D3233" w:rsidRPr="00281688">
          <w:rPr>
            <w:color w:val="FF0000"/>
            <w:sz w:val="24"/>
            <w:szCs w:val="28"/>
          </w:rPr>
          <w:t>个概念：原子性、可见性、有序性</w:t>
        </w:r>
      </w:hyperlink>
    </w:p>
    <w:p w:rsidR="008D3233" w:rsidRPr="00281688" w:rsidRDefault="008D3233" w:rsidP="008D3233">
      <w:pPr>
        <w:pStyle w:val="a7"/>
        <w:ind w:left="1260" w:firstLineChars="0" w:firstLine="0"/>
        <w:rPr>
          <w:sz w:val="24"/>
          <w:szCs w:val="28"/>
        </w:rPr>
      </w:pPr>
      <w:r w:rsidRPr="00281688">
        <w:rPr>
          <w:sz w:val="24"/>
          <w:szCs w:val="28"/>
        </w:rPr>
        <w:t>并发程序正确地执行，必须要保证原子性、可见性以及有序性。只要有一个没有被保证，就有可能会导致程序运行不正确。</w:t>
      </w:r>
    </w:p>
    <w:p w:rsidR="008D3233" w:rsidRPr="00281688" w:rsidRDefault="008D3233" w:rsidP="008D3233">
      <w:pPr>
        <w:pStyle w:val="a7"/>
        <w:ind w:left="1260" w:firstLineChars="0" w:firstLine="0"/>
        <w:rPr>
          <w:sz w:val="24"/>
          <w:szCs w:val="28"/>
        </w:rPr>
      </w:pPr>
      <w:r w:rsidRPr="00281688">
        <w:rPr>
          <w:b/>
          <w:bCs/>
          <w:sz w:val="24"/>
          <w:szCs w:val="28"/>
        </w:rPr>
        <w:t>原子性：</w:t>
      </w:r>
      <w:r w:rsidRPr="00281688">
        <w:rPr>
          <w:sz w:val="24"/>
          <w:szCs w:val="28"/>
        </w:rPr>
        <w:t>一个操作或多个操作要么全部执行完成且执行过程不被中断，要么就不执行。</w:t>
      </w:r>
    </w:p>
    <w:p w:rsidR="008D3233" w:rsidRPr="00281688" w:rsidRDefault="008D3233" w:rsidP="008D3233">
      <w:pPr>
        <w:pStyle w:val="a7"/>
        <w:ind w:left="1260" w:firstLineChars="0" w:firstLine="0"/>
        <w:rPr>
          <w:sz w:val="24"/>
          <w:szCs w:val="28"/>
        </w:rPr>
      </w:pPr>
      <w:r w:rsidRPr="00281688">
        <w:rPr>
          <w:b/>
          <w:bCs/>
          <w:sz w:val="24"/>
          <w:szCs w:val="28"/>
        </w:rPr>
        <w:t>可见性：</w:t>
      </w:r>
      <w:r w:rsidRPr="00281688">
        <w:rPr>
          <w:sz w:val="24"/>
          <w:szCs w:val="28"/>
        </w:rPr>
        <w:t>当多个线程同时访问同一个变量时，一个线程修改了这个变量的值，其他线程能够立即看得到修改的值。</w:t>
      </w:r>
    </w:p>
    <w:p w:rsidR="008D3233" w:rsidRPr="00281688" w:rsidRDefault="008D3233" w:rsidP="008D3233">
      <w:pPr>
        <w:pStyle w:val="a7"/>
        <w:ind w:left="1260" w:firstLineChars="0" w:firstLine="0"/>
        <w:rPr>
          <w:sz w:val="24"/>
          <w:szCs w:val="28"/>
        </w:rPr>
      </w:pPr>
      <w:r w:rsidRPr="00281688">
        <w:rPr>
          <w:b/>
          <w:bCs/>
          <w:sz w:val="24"/>
          <w:szCs w:val="28"/>
        </w:rPr>
        <w:t>有序性：</w:t>
      </w:r>
      <w:r w:rsidRPr="00281688">
        <w:rPr>
          <w:sz w:val="24"/>
          <w:szCs w:val="28"/>
        </w:rPr>
        <w:t>程序执行的顺序按照代码的先后顺序执行。</w:t>
      </w:r>
    </w:p>
    <w:p w:rsidR="008D3233" w:rsidRPr="00281688" w:rsidRDefault="008D3233" w:rsidP="008D3233">
      <w:pPr>
        <w:pStyle w:val="a7"/>
        <w:ind w:left="1260" w:firstLineChars="0" w:firstLine="0"/>
        <w:rPr>
          <w:sz w:val="24"/>
          <w:szCs w:val="28"/>
        </w:rPr>
      </w:pPr>
      <w:r w:rsidRPr="00281688">
        <w:rPr>
          <w:sz w:val="24"/>
          <w:szCs w:val="28"/>
        </w:rPr>
        <w:t>对于单线程，在执行代码时</w:t>
      </w:r>
      <w:proofErr w:type="spellStart"/>
      <w:r w:rsidRPr="00281688">
        <w:rPr>
          <w:sz w:val="24"/>
          <w:szCs w:val="28"/>
        </w:rPr>
        <w:t>jvm</w:t>
      </w:r>
      <w:proofErr w:type="spellEnd"/>
      <w:r w:rsidRPr="00281688">
        <w:rPr>
          <w:rFonts w:hint="eastAsia"/>
          <w:sz w:val="24"/>
          <w:szCs w:val="28"/>
        </w:rPr>
        <w:t>会进行指令重排序，处理器为了提高效率，可以对输入</w:t>
      </w:r>
      <w:r w:rsidRPr="00281688">
        <w:rPr>
          <w:sz w:val="24"/>
          <w:szCs w:val="28"/>
        </w:rPr>
        <w:t>代码进行优化，它不保证程序中各个语句的执行先后顺序同代码中的顺序一致，但是它会保证保存最终执行结果和代码顺序执行的结果是一致的。</w:t>
      </w:r>
    </w:p>
    <w:p w:rsidR="008D3233" w:rsidRPr="00281688" w:rsidRDefault="008D3233" w:rsidP="008D3233">
      <w:pPr>
        <w:pStyle w:val="a7"/>
        <w:ind w:left="1260" w:firstLineChars="0" w:firstLine="0"/>
        <w:rPr>
          <w:sz w:val="24"/>
          <w:szCs w:val="28"/>
        </w:rPr>
      </w:pPr>
      <w:r w:rsidRPr="00281688">
        <w:rPr>
          <w:sz w:val="24"/>
          <w:szCs w:val="28"/>
        </w:rPr>
        <w:t>Java</w:t>
      </w:r>
      <w:r w:rsidRPr="00281688">
        <w:rPr>
          <w:rFonts w:hint="eastAsia"/>
          <w:sz w:val="24"/>
          <w:szCs w:val="28"/>
        </w:rPr>
        <w:t>语言对原子性、可见性、有序性的保证</w:t>
      </w:r>
    </w:p>
    <w:p w:rsidR="008D3233" w:rsidRPr="00281688" w:rsidRDefault="008D3233" w:rsidP="008D3233">
      <w:pPr>
        <w:pStyle w:val="a7"/>
        <w:ind w:left="1260" w:firstLineChars="0" w:firstLine="0"/>
        <w:rPr>
          <w:sz w:val="24"/>
          <w:szCs w:val="28"/>
        </w:rPr>
      </w:pPr>
      <w:r w:rsidRPr="00281688">
        <w:rPr>
          <w:sz w:val="24"/>
          <w:szCs w:val="28"/>
        </w:rPr>
        <w:t>1</w:t>
      </w:r>
      <w:r w:rsidRPr="00281688">
        <w:rPr>
          <w:sz w:val="24"/>
          <w:szCs w:val="28"/>
        </w:rPr>
        <w:t>、</w:t>
      </w:r>
      <w:r w:rsidRPr="00281688">
        <w:rPr>
          <w:b/>
          <w:bCs/>
          <w:sz w:val="24"/>
          <w:szCs w:val="28"/>
        </w:rPr>
        <w:t>原子性</w:t>
      </w:r>
    </w:p>
    <w:p w:rsidR="008D3233" w:rsidRPr="00281688" w:rsidRDefault="008D3233" w:rsidP="008D3233">
      <w:pPr>
        <w:pStyle w:val="a7"/>
        <w:ind w:left="1260" w:firstLineChars="0" w:firstLine="0"/>
        <w:rPr>
          <w:sz w:val="24"/>
          <w:szCs w:val="28"/>
        </w:rPr>
      </w:pPr>
      <w:r w:rsidRPr="00281688">
        <w:rPr>
          <w:sz w:val="24"/>
          <w:szCs w:val="28"/>
        </w:rPr>
        <w:t>在</w:t>
      </w:r>
      <w:r w:rsidRPr="00281688">
        <w:rPr>
          <w:sz w:val="24"/>
          <w:szCs w:val="28"/>
        </w:rPr>
        <w:t>java</w:t>
      </w:r>
      <w:r w:rsidRPr="00281688">
        <w:rPr>
          <w:rFonts w:hint="eastAsia"/>
          <w:sz w:val="24"/>
          <w:szCs w:val="28"/>
        </w:rPr>
        <w:t>中，对</w:t>
      </w:r>
      <w:r w:rsidRPr="00281688">
        <w:rPr>
          <w:b/>
          <w:bCs/>
          <w:sz w:val="24"/>
          <w:szCs w:val="28"/>
        </w:rPr>
        <w:t>基本数据类型的变量的读取和赋值操作是原子性操作</w:t>
      </w:r>
      <w:r w:rsidRPr="00281688">
        <w:rPr>
          <w:sz w:val="24"/>
          <w:szCs w:val="28"/>
        </w:rPr>
        <w:t>，即这些操作是不可被中断，要么执行，要么不执行。</w:t>
      </w:r>
    </w:p>
    <w:p w:rsidR="008D3233" w:rsidRPr="00281688" w:rsidRDefault="008D3233" w:rsidP="008D3233">
      <w:pPr>
        <w:pStyle w:val="a7"/>
        <w:ind w:left="1260" w:firstLineChars="0" w:firstLine="0"/>
        <w:rPr>
          <w:sz w:val="24"/>
          <w:szCs w:val="28"/>
        </w:rPr>
      </w:pPr>
      <w:r w:rsidRPr="00281688">
        <w:rPr>
          <w:sz w:val="24"/>
          <w:szCs w:val="28"/>
        </w:rPr>
        <w:t>X=10;  //</w:t>
      </w:r>
      <w:r w:rsidRPr="00281688">
        <w:rPr>
          <w:rFonts w:hint="eastAsia"/>
          <w:sz w:val="24"/>
          <w:szCs w:val="28"/>
        </w:rPr>
        <w:t>原子性（简单的读取、将数字赋值给变量）</w:t>
      </w:r>
    </w:p>
    <w:p w:rsidR="008D3233" w:rsidRPr="00281688" w:rsidRDefault="008D3233" w:rsidP="008D3233">
      <w:pPr>
        <w:pStyle w:val="a7"/>
        <w:ind w:left="1260" w:firstLineChars="0" w:firstLine="0"/>
        <w:rPr>
          <w:sz w:val="24"/>
          <w:szCs w:val="28"/>
        </w:rPr>
      </w:pPr>
      <w:r w:rsidRPr="00281688">
        <w:rPr>
          <w:sz w:val="24"/>
          <w:szCs w:val="28"/>
        </w:rPr>
        <w:t>Y = x;  //</w:t>
      </w:r>
      <w:r w:rsidRPr="00281688">
        <w:rPr>
          <w:rFonts w:hint="eastAsia"/>
          <w:sz w:val="24"/>
          <w:szCs w:val="28"/>
        </w:rPr>
        <w:t>变量之间的相互赋值，不是原子操作</w:t>
      </w:r>
    </w:p>
    <w:p w:rsidR="008D3233" w:rsidRPr="00281688" w:rsidRDefault="008D3233" w:rsidP="008D3233">
      <w:pPr>
        <w:pStyle w:val="a7"/>
        <w:ind w:left="1260" w:firstLineChars="0" w:firstLine="0"/>
        <w:rPr>
          <w:sz w:val="24"/>
          <w:szCs w:val="28"/>
        </w:rPr>
      </w:pPr>
      <w:r w:rsidRPr="00281688">
        <w:rPr>
          <w:sz w:val="24"/>
          <w:szCs w:val="28"/>
        </w:rPr>
        <w:t>X++;  //</w:t>
      </w:r>
      <w:r w:rsidRPr="00281688">
        <w:rPr>
          <w:rFonts w:hint="eastAsia"/>
          <w:sz w:val="24"/>
          <w:szCs w:val="28"/>
        </w:rPr>
        <w:t>对变量进行计算操作</w:t>
      </w:r>
    </w:p>
    <w:p w:rsidR="008D3233" w:rsidRPr="00281688" w:rsidRDefault="008D3233" w:rsidP="008D3233">
      <w:pPr>
        <w:pStyle w:val="a7"/>
        <w:ind w:left="1260" w:firstLineChars="0" w:firstLine="0"/>
        <w:rPr>
          <w:sz w:val="24"/>
          <w:szCs w:val="28"/>
        </w:rPr>
      </w:pPr>
      <w:r w:rsidRPr="00281688">
        <w:rPr>
          <w:sz w:val="24"/>
          <w:szCs w:val="28"/>
        </w:rPr>
        <w:t>X = x+1;</w:t>
      </w:r>
    </w:p>
    <w:p w:rsidR="008D3233" w:rsidRPr="00281688" w:rsidRDefault="008D3233" w:rsidP="008D3233">
      <w:pPr>
        <w:pStyle w:val="a7"/>
        <w:ind w:left="1260" w:firstLineChars="0" w:firstLine="0"/>
        <w:rPr>
          <w:sz w:val="24"/>
          <w:szCs w:val="28"/>
        </w:rPr>
      </w:pPr>
      <w:r w:rsidRPr="00281688">
        <w:rPr>
          <w:sz w:val="24"/>
          <w:szCs w:val="28"/>
        </w:rPr>
        <w:t>语句</w:t>
      </w:r>
      <w:r w:rsidRPr="00281688">
        <w:rPr>
          <w:sz w:val="24"/>
          <w:szCs w:val="28"/>
        </w:rPr>
        <w:t>2</w:t>
      </w:r>
      <w:r w:rsidRPr="00281688">
        <w:rPr>
          <w:rFonts w:hint="eastAsia"/>
          <w:sz w:val="24"/>
          <w:szCs w:val="28"/>
        </w:rPr>
        <w:t>实际包括两个操作，它先要去读取</w:t>
      </w:r>
      <w:r w:rsidRPr="00281688">
        <w:rPr>
          <w:sz w:val="24"/>
          <w:szCs w:val="28"/>
        </w:rPr>
        <w:t>x</w:t>
      </w:r>
      <w:r w:rsidRPr="00281688">
        <w:rPr>
          <w:rFonts w:hint="eastAsia"/>
          <w:sz w:val="24"/>
          <w:szCs w:val="28"/>
        </w:rPr>
        <w:t>的值，再将</w:t>
      </w:r>
      <w:r w:rsidRPr="00281688">
        <w:rPr>
          <w:sz w:val="24"/>
          <w:szCs w:val="28"/>
        </w:rPr>
        <w:t>y</w:t>
      </w:r>
      <w:r w:rsidRPr="00281688">
        <w:rPr>
          <w:rFonts w:hint="eastAsia"/>
          <w:sz w:val="24"/>
          <w:szCs w:val="28"/>
        </w:rPr>
        <w:t>值写入，两个操作分开是原子性的。合在一起就不是原子性的。</w:t>
      </w:r>
    </w:p>
    <w:p w:rsidR="008D3233" w:rsidRPr="00281688" w:rsidRDefault="008D3233" w:rsidP="008D3233">
      <w:pPr>
        <w:pStyle w:val="a7"/>
        <w:ind w:left="1260" w:firstLineChars="0" w:firstLine="0"/>
        <w:rPr>
          <w:sz w:val="24"/>
          <w:szCs w:val="28"/>
        </w:rPr>
      </w:pPr>
      <w:r w:rsidRPr="00281688">
        <w:rPr>
          <w:sz w:val="24"/>
          <w:szCs w:val="28"/>
        </w:rPr>
        <w:t>语句</w:t>
      </w:r>
      <w:r w:rsidRPr="00281688">
        <w:rPr>
          <w:sz w:val="24"/>
          <w:szCs w:val="28"/>
        </w:rPr>
        <w:t>3</w:t>
      </w:r>
      <w:r w:rsidRPr="00281688">
        <w:rPr>
          <w:rFonts w:hint="eastAsia"/>
          <w:sz w:val="24"/>
          <w:szCs w:val="28"/>
        </w:rPr>
        <w:t>、</w:t>
      </w:r>
      <w:r w:rsidRPr="00281688">
        <w:rPr>
          <w:sz w:val="24"/>
          <w:szCs w:val="28"/>
        </w:rPr>
        <w:t>4:x++  x=x+1</w:t>
      </w:r>
      <w:r w:rsidRPr="00281688">
        <w:rPr>
          <w:rFonts w:hint="eastAsia"/>
          <w:sz w:val="24"/>
          <w:szCs w:val="28"/>
        </w:rPr>
        <w:t>包括</w:t>
      </w:r>
      <w:r w:rsidRPr="00281688">
        <w:rPr>
          <w:sz w:val="24"/>
          <w:szCs w:val="28"/>
        </w:rPr>
        <w:t>3</w:t>
      </w:r>
      <w:r w:rsidRPr="00281688">
        <w:rPr>
          <w:rFonts w:hint="eastAsia"/>
          <w:sz w:val="24"/>
          <w:szCs w:val="28"/>
        </w:rPr>
        <w:t>个操作：读取</w:t>
      </w:r>
      <w:r w:rsidRPr="00281688">
        <w:rPr>
          <w:sz w:val="24"/>
          <w:szCs w:val="28"/>
        </w:rPr>
        <w:t>x</w:t>
      </w:r>
      <w:r w:rsidRPr="00281688">
        <w:rPr>
          <w:rFonts w:hint="eastAsia"/>
          <w:sz w:val="24"/>
          <w:szCs w:val="28"/>
        </w:rPr>
        <w:t>的值，</w:t>
      </w:r>
      <w:r w:rsidRPr="00281688">
        <w:rPr>
          <w:sz w:val="24"/>
          <w:szCs w:val="28"/>
        </w:rPr>
        <w:t>x+1</w:t>
      </w:r>
      <w:r w:rsidRPr="00281688">
        <w:rPr>
          <w:rFonts w:hint="eastAsia"/>
          <w:sz w:val="24"/>
          <w:szCs w:val="28"/>
        </w:rPr>
        <w:t>，将</w:t>
      </w:r>
      <w:r w:rsidRPr="00281688">
        <w:rPr>
          <w:sz w:val="24"/>
          <w:szCs w:val="28"/>
        </w:rPr>
        <w:t>x</w:t>
      </w:r>
      <w:r w:rsidRPr="00281688">
        <w:rPr>
          <w:rFonts w:hint="eastAsia"/>
          <w:sz w:val="24"/>
          <w:szCs w:val="28"/>
        </w:rPr>
        <w:t>写入</w:t>
      </w:r>
    </w:p>
    <w:p w:rsidR="008D3233" w:rsidRPr="00281688" w:rsidRDefault="008D3233" w:rsidP="008D3233">
      <w:pPr>
        <w:pStyle w:val="a7"/>
        <w:ind w:left="1260" w:firstLineChars="0" w:firstLine="0"/>
        <w:rPr>
          <w:sz w:val="24"/>
          <w:szCs w:val="28"/>
        </w:rPr>
      </w:pPr>
      <w:r w:rsidRPr="00281688">
        <w:rPr>
          <w:sz w:val="24"/>
          <w:szCs w:val="28"/>
        </w:rPr>
        <w:t>注：可以通过</w:t>
      </w:r>
      <w:r w:rsidRPr="00281688">
        <w:rPr>
          <w:sz w:val="24"/>
          <w:szCs w:val="28"/>
        </w:rPr>
        <w:t> synchronized</w:t>
      </w:r>
      <w:r w:rsidRPr="00281688">
        <w:rPr>
          <w:rFonts w:hint="eastAsia"/>
          <w:sz w:val="24"/>
          <w:szCs w:val="28"/>
        </w:rPr>
        <w:t>和</w:t>
      </w:r>
      <w:r w:rsidRPr="00281688">
        <w:rPr>
          <w:sz w:val="24"/>
          <w:szCs w:val="28"/>
        </w:rPr>
        <w:t>Lock</w:t>
      </w:r>
      <w:r w:rsidRPr="00281688">
        <w:rPr>
          <w:rFonts w:hint="eastAsia"/>
          <w:sz w:val="24"/>
          <w:szCs w:val="28"/>
        </w:rPr>
        <w:t>实现原子性。因为</w:t>
      </w:r>
      <w:r w:rsidRPr="00281688">
        <w:rPr>
          <w:sz w:val="24"/>
          <w:szCs w:val="28"/>
        </w:rPr>
        <w:t>synchronized</w:t>
      </w:r>
      <w:r w:rsidRPr="00281688">
        <w:rPr>
          <w:rFonts w:hint="eastAsia"/>
          <w:sz w:val="24"/>
          <w:szCs w:val="28"/>
        </w:rPr>
        <w:t>和</w:t>
      </w:r>
      <w:r w:rsidRPr="00281688">
        <w:rPr>
          <w:sz w:val="24"/>
          <w:szCs w:val="28"/>
        </w:rPr>
        <w:t>Lock</w:t>
      </w:r>
      <w:r w:rsidRPr="00281688">
        <w:rPr>
          <w:rFonts w:hint="eastAsia"/>
          <w:sz w:val="24"/>
          <w:szCs w:val="28"/>
        </w:rPr>
        <w:t>能够保证任一时刻只有一个线程访问该代码块。</w:t>
      </w:r>
    </w:p>
    <w:p w:rsidR="008D3233" w:rsidRPr="00281688" w:rsidRDefault="008D3233" w:rsidP="008D3233">
      <w:pPr>
        <w:pStyle w:val="a7"/>
        <w:ind w:left="1260" w:firstLineChars="0" w:firstLine="0"/>
        <w:rPr>
          <w:sz w:val="24"/>
          <w:szCs w:val="28"/>
        </w:rPr>
      </w:pPr>
      <w:r w:rsidRPr="00281688">
        <w:rPr>
          <w:sz w:val="24"/>
          <w:szCs w:val="28"/>
        </w:rPr>
        <w:t>2</w:t>
      </w:r>
      <w:r w:rsidRPr="00281688">
        <w:rPr>
          <w:sz w:val="24"/>
          <w:szCs w:val="28"/>
        </w:rPr>
        <w:t>、</w:t>
      </w:r>
      <w:r w:rsidRPr="00281688">
        <w:rPr>
          <w:b/>
          <w:bCs/>
          <w:sz w:val="24"/>
          <w:szCs w:val="28"/>
        </w:rPr>
        <w:t>可见性</w:t>
      </w:r>
    </w:p>
    <w:p w:rsidR="008D3233" w:rsidRPr="00281688" w:rsidRDefault="008D3233" w:rsidP="008D3233">
      <w:pPr>
        <w:pStyle w:val="a7"/>
        <w:ind w:left="1260" w:firstLineChars="0" w:firstLine="0"/>
        <w:rPr>
          <w:sz w:val="24"/>
          <w:szCs w:val="28"/>
        </w:rPr>
      </w:pPr>
      <w:r w:rsidRPr="00281688">
        <w:rPr>
          <w:sz w:val="24"/>
          <w:szCs w:val="28"/>
        </w:rPr>
        <w:t>Java</w:t>
      </w:r>
      <w:r w:rsidRPr="00281688">
        <w:rPr>
          <w:rFonts w:hint="eastAsia"/>
          <w:sz w:val="24"/>
          <w:szCs w:val="28"/>
        </w:rPr>
        <w:t>提供了</w:t>
      </w:r>
      <w:r w:rsidRPr="00281688">
        <w:rPr>
          <w:b/>
          <w:bCs/>
          <w:sz w:val="24"/>
          <w:szCs w:val="28"/>
        </w:rPr>
        <w:t>volatile</w:t>
      </w:r>
      <w:r w:rsidRPr="00281688">
        <w:rPr>
          <w:rFonts w:hint="eastAsia"/>
          <w:b/>
          <w:bCs/>
          <w:sz w:val="24"/>
          <w:szCs w:val="28"/>
        </w:rPr>
        <w:t>关键字</w:t>
      </w:r>
      <w:r w:rsidRPr="00281688">
        <w:rPr>
          <w:sz w:val="24"/>
          <w:szCs w:val="28"/>
        </w:rPr>
        <w:t>保证可见性。</w:t>
      </w:r>
    </w:p>
    <w:p w:rsidR="008D3233" w:rsidRPr="00281688" w:rsidRDefault="008D3233" w:rsidP="008D3233">
      <w:pPr>
        <w:pStyle w:val="a7"/>
        <w:ind w:left="1260" w:firstLineChars="0" w:firstLine="0"/>
        <w:rPr>
          <w:sz w:val="24"/>
          <w:szCs w:val="28"/>
        </w:rPr>
      </w:pPr>
      <w:r w:rsidRPr="00281688">
        <w:rPr>
          <w:sz w:val="24"/>
          <w:szCs w:val="28"/>
        </w:rPr>
        <w:t>当一个共享变量被</w:t>
      </w:r>
      <w:r w:rsidRPr="00281688">
        <w:rPr>
          <w:sz w:val="24"/>
          <w:szCs w:val="28"/>
        </w:rPr>
        <w:t>volatile</w:t>
      </w:r>
      <w:r w:rsidRPr="00281688">
        <w:rPr>
          <w:rFonts w:hint="eastAsia"/>
          <w:sz w:val="24"/>
          <w:szCs w:val="28"/>
        </w:rPr>
        <w:t>修饰时，它会保证修改的值立即被其他的线程看到，即修改的值立即更新到主存中，当其他线程需要读取时，它会去内存中读取新值。</w:t>
      </w:r>
    </w:p>
    <w:p w:rsidR="008D3233" w:rsidRPr="00281688" w:rsidRDefault="008D3233" w:rsidP="008D3233">
      <w:pPr>
        <w:pStyle w:val="a7"/>
        <w:ind w:left="1260" w:firstLineChars="0" w:firstLine="0"/>
        <w:rPr>
          <w:sz w:val="24"/>
          <w:szCs w:val="28"/>
        </w:rPr>
      </w:pPr>
      <w:r w:rsidRPr="00281688">
        <w:rPr>
          <w:b/>
          <w:bCs/>
          <w:sz w:val="24"/>
          <w:szCs w:val="28"/>
        </w:rPr>
        <w:t>Synchronized</w:t>
      </w:r>
      <w:r w:rsidRPr="00281688">
        <w:rPr>
          <w:rFonts w:hint="eastAsia"/>
          <w:b/>
          <w:bCs/>
          <w:sz w:val="24"/>
          <w:szCs w:val="28"/>
        </w:rPr>
        <w:t>和</w:t>
      </w:r>
      <w:r w:rsidRPr="00281688">
        <w:rPr>
          <w:b/>
          <w:bCs/>
          <w:sz w:val="24"/>
          <w:szCs w:val="28"/>
        </w:rPr>
        <w:t>Lock</w:t>
      </w:r>
      <w:r w:rsidRPr="00281688">
        <w:rPr>
          <w:sz w:val="24"/>
          <w:szCs w:val="28"/>
        </w:rPr>
        <w:t>也可以保证可见性，因为它们可以保证任一时刻只有一个线程能访问共享资源，并在其释放锁之前将修改的变量刷新到内存中，</w:t>
      </w:r>
    </w:p>
    <w:p w:rsidR="008D3233" w:rsidRPr="00281688" w:rsidRDefault="008D3233" w:rsidP="008D3233">
      <w:pPr>
        <w:pStyle w:val="a7"/>
        <w:ind w:left="1260" w:firstLineChars="0" w:firstLine="0"/>
        <w:rPr>
          <w:sz w:val="24"/>
          <w:szCs w:val="28"/>
        </w:rPr>
      </w:pPr>
      <w:r w:rsidRPr="00281688">
        <w:rPr>
          <w:sz w:val="24"/>
          <w:szCs w:val="28"/>
        </w:rPr>
        <w:t> 3</w:t>
      </w:r>
      <w:r w:rsidRPr="00281688">
        <w:rPr>
          <w:sz w:val="24"/>
          <w:szCs w:val="28"/>
        </w:rPr>
        <w:t>、</w:t>
      </w:r>
      <w:r w:rsidRPr="00281688">
        <w:rPr>
          <w:b/>
          <w:bCs/>
          <w:sz w:val="24"/>
          <w:szCs w:val="28"/>
        </w:rPr>
        <w:t>有序性</w:t>
      </w:r>
    </w:p>
    <w:p w:rsidR="008D3233" w:rsidRPr="00281688" w:rsidRDefault="008D3233" w:rsidP="008D3233">
      <w:pPr>
        <w:pStyle w:val="a7"/>
        <w:ind w:left="1260" w:firstLineChars="0" w:firstLine="0"/>
        <w:rPr>
          <w:sz w:val="24"/>
          <w:szCs w:val="28"/>
        </w:rPr>
      </w:pPr>
      <w:r w:rsidRPr="00281688">
        <w:rPr>
          <w:sz w:val="24"/>
          <w:szCs w:val="28"/>
        </w:rPr>
        <w:t>在</w:t>
      </w:r>
      <w:r w:rsidRPr="00281688">
        <w:rPr>
          <w:sz w:val="24"/>
          <w:szCs w:val="28"/>
        </w:rPr>
        <w:t>Java</w:t>
      </w:r>
      <w:r w:rsidRPr="00281688">
        <w:rPr>
          <w:rFonts w:hint="eastAsia"/>
          <w:sz w:val="24"/>
          <w:szCs w:val="28"/>
        </w:rPr>
        <w:t>里面，可以通过</w:t>
      </w:r>
      <w:r w:rsidRPr="00281688">
        <w:rPr>
          <w:b/>
          <w:bCs/>
          <w:sz w:val="24"/>
          <w:szCs w:val="28"/>
        </w:rPr>
        <w:t>volatile</w:t>
      </w:r>
      <w:r w:rsidRPr="00281688">
        <w:rPr>
          <w:rFonts w:hint="eastAsia"/>
          <w:b/>
          <w:bCs/>
          <w:sz w:val="24"/>
          <w:szCs w:val="28"/>
        </w:rPr>
        <w:t>关键字</w:t>
      </w:r>
      <w:r w:rsidRPr="00281688">
        <w:rPr>
          <w:sz w:val="24"/>
          <w:szCs w:val="28"/>
        </w:rPr>
        <w:t>来保证一定的</w:t>
      </w:r>
      <w:r w:rsidRPr="00281688">
        <w:rPr>
          <w:sz w:val="24"/>
          <w:szCs w:val="28"/>
        </w:rPr>
        <w:t>“</w:t>
      </w:r>
      <w:r w:rsidRPr="00281688">
        <w:rPr>
          <w:rFonts w:hint="eastAsia"/>
          <w:sz w:val="24"/>
          <w:szCs w:val="28"/>
        </w:rPr>
        <w:t>有序性</w:t>
      </w:r>
      <w:r w:rsidRPr="00281688">
        <w:rPr>
          <w:sz w:val="24"/>
          <w:szCs w:val="28"/>
        </w:rPr>
        <w:t>”</w:t>
      </w:r>
      <w:r w:rsidRPr="00281688">
        <w:rPr>
          <w:sz w:val="24"/>
          <w:szCs w:val="28"/>
        </w:rPr>
        <w:t>。另外可以通过</w:t>
      </w:r>
      <w:r w:rsidRPr="00281688">
        <w:rPr>
          <w:b/>
          <w:bCs/>
          <w:sz w:val="24"/>
          <w:szCs w:val="28"/>
        </w:rPr>
        <w:t>synchronized</w:t>
      </w:r>
      <w:r w:rsidRPr="00281688">
        <w:rPr>
          <w:rFonts w:hint="eastAsia"/>
          <w:b/>
          <w:bCs/>
          <w:sz w:val="24"/>
          <w:szCs w:val="28"/>
        </w:rPr>
        <w:t>和</w:t>
      </w:r>
      <w:r w:rsidRPr="00281688">
        <w:rPr>
          <w:b/>
          <w:bCs/>
          <w:sz w:val="24"/>
          <w:szCs w:val="28"/>
        </w:rPr>
        <w:t>Lock</w:t>
      </w:r>
      <w:r w:rsidRPr="00281688">
        <w:rPr>
          <w:sz w:val="24"/>
          <w:szCs w:val="28"/>
        </w:rPr>
        <w:t>来保证有序性，很显然，</w:t>
      </w:r>
      <w:r w:rsidRPr="00281688">
        <w:rPr>
          <w:sz w:val="24"/>
          <w:szCs w:val="28"/>
        </w:rPr>
        <w:t>synchronized</w:t>
      </w:r>
      <w:r w:rsidRPr="00281688">
        <w:rPr>
          <w:rFonts w:hint="eastAsia"/>
          <w:sz w:val="24"/>
          <w:szCs w:val="28"/>
        </w:rPr>
        <w:t>和</w:t>
      </w:r>
      <w:r w:rsidRPr="00281688">
        <w:rPr>
          <w:sz w:val="24"/>
          <w:szCs w:val="28"/>
        </w:rPr>
        <w:t>Lock</w:t>
      </w:r>
      <w:r w:rsidRPr="00281688">
        <w:rPr>
          <w:rFonts w:hint="eastAsia"/>
          <w:sz w:val="24"/>
          <w:szCs w:val="28"/>
        </w:rPr>
        <w:t>保证每个时刻是有一个线程执行同步代码，相当于是让线程顺序执行同步代码，自然就保证了有序性。</w:t>
      </w:r>
    </w:p>
    <w:p w:rsidR="00975BD7" w:rsidRPr="00281688" w:rsidRDefault="00975BD7" w:rsidP="0086448A">
      <w:pPr>
        <w:pStyle w:val="a7"/>
        <w:numPr>
          <w:ilvl w:val="0"/>
          <w:numId w:val="14"/>
        </w:numPr>
        <w:ind w:firstLineChars="0"/>
        <w:outlineLvl w:val="2"/>
        <w:rPr>
          <w:sz w:val="24"/>
          <w:szCs w:val="28"/>
        </w:rPr>
      </w:pPr>
      <w:r w:rsidRPr="00281688">
        <w:rPr>
          <w:rFonts w:hint="eastAsia"/>
          <w:b/>
          <w:color w:val="FF0000"/>
          <w:sz w:val="24"/>
          <w:szCs w:val="28"/>
        </w:rPr>
        <w:t>线程生命周期</w:t>
      </w:r>
    </w:p>
    <w:p w:rsidR="00975BD7" w:rsidRPr="00281688" w:rsidRDefault="00DB63F8" w:rsidP="00975BD7">
      <w:pPr>
        <w:pStyle w:val="a7"/>
        <w:ind w:left="1152" w:firstLineChars="0" w:firstLine="0"/>
        <w:rPr>
          <w:sz w:val="24"/>
          <w:szCs w:val="28"/>
        </w:rPr>
      </w:pPr>
      <w:r w:rsidRPr="00281688">
        <w:rPr>
          <w:rFonts w:ascii="宋体" w:hAnsi="宋体"/>
          <w:noProof/>
          <w:color w:val="000000"/>
          <w:sz w:val="24"/>
          <w:szCs w:val="28"/>
          <w:shd w:val="clear" w:color="auto" w:fill="FFFFFF"/>
        </w:rPr>
        <w:lastRenderedPageBreak/>
        <w:drawing>
          <wp:inline distT="0" distB="0" distL="0" distR="0">
            <wp:extent cx="3373120" cy="2605405"/>
            <wp:effectExtent l="0" t="0" r="0" b="0"/>
            <wp:docPr id="25" name="图片 25" descr="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线程"/>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3120" cy="2605405"/>
                    </a:xfrm>
                    <a:prstGeom prst="rect">
                      <a:avLst/>
                    </a:prstGeom>
                    <a:noFill/>
                    <a:ln>
                      <a:noFill/>
                    </a:ln>
                  </pic:spPr>
                </pic:pic>
              </a:graphicData>
            </a:graphic>
          </wp:inline>
        </w:drawing>
      </w:r>
    </w:p>
    <w:p w:rsidR="00975BD7" w:rsidRPr="00281688" w:rsidRDefault="00975BD7" w:rsidP="00975BD7">
      <w:pPr>
        <w:pStyle w:val="a7"/>
        <w:ind w:left="1152" w:firstLineChars="0" w:firstLine="0"/>
        <w:rPr>
          <w:sz w:val="24"/>
          <w:szCs w:val="28"/>
        </w:rPr>
      </w:pPr>
      <w:r w:rsidRPr="00281688">
        <w:rPr>
          <w:rFonts w:hint="eastAsia"/>
          <w:sz w:val="24"/>
          <w:szCs w:val="28"/>
        </w:rPr>
        <w:t>线程的生命周期</w:t>
      </w:r>
      <w:r w:rsidRPr="00281688">
        <w:rPr>
          <w:sz w:val="24"/>
          <w:szCs w:val="28"/>
        </w:rPr>
        <w:t>:</w:t>
      </w:r>
      <w:r w:rsidRPr="00281688">
        <w:rPr>
          <w:rFonts w:hint="eastAsia"/>
          <w:sz w:val="24"/>
          <w:szCs w:val="28"/>
        </w:rPr>
        <w:t>一个线程从它创建到启动，然后运行，直到最后执行完的整个过程。</w:t>
      </w:r>
    </w:p>
    <w:p w:rsidR="00975BD7" w:rsidRPr="00281688" w:rsidRDefault="00975BD7" w:rsidP="0086448A">
      <w:pPr>
        <w:pStyle w:val="a7"/>
        <w:numPr>
          <w:ilvl w:val="0"/>
          <w:numId w:val="15"/>
        </w:numPr>
        <w:ind w:firstLine="480"/>
        <w:rPr>
          <w:sz w:val="24"/>
          <w:szCs w:val="28"/>
        </w:rPr>
      </w:pPr>
      <w:r w:rsidRPr="00281688">
        <w:rPr>
          <w:rFonts w:hint="eastAsia"/>
          <w:sz w:val="24"/>
          <w:szCs w:val="28"/>
        </w:rPr>
        <w:t>新建状态</w:t>
      </w:r>
      <w:r w:rsidRPr="00281688">
        <w:rPr>
          <w:sz w:val="24"/>
          <w:szCs w:val="28"/>
        </w:rPr>
        <w:t>:</w:t>
      </w:r>
      <w:r w:rsidRPr="00281688">
        <w:rPr>
          <w:rFonts w:hint="eastAsia"/>
          <w:sz w:val="24"/>
          <w:szCs w:val="28"/>
        </w:rPr>
        <w:t>即创建一个新的线程对象，注意新创建的线程对象如果没有调</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用</w:t>
      </w:r>
      <w:r w:rsidRPr="00281688">
        <w:rPr>
          <w:sz w:val="24"/>
          <w:szCs w:val="28"/>
        </w:rPr>
        <w:t>start()</w:t>
      </w:r>
      <w:r w:rsidRPr="00281688">
        <w:rPr>
          <w:rFonts w:hint="eastAsia"/>
          <w:sz w:val="24"/>
          <w:szCs w:val="28"/>
        </w:rPr>
        <w:t>方法将永远得不到运行。</w:t>
      </w:r>
    </w:p>
    <w:p w:rsidR="00975BD7" w:rsidRPr="00281688" w:rsidRDefault="00975BD7" w:rsidP="0086448A">
      <w:pPr>
        <w:pStyle w:val="a7"/>
        <w:numPr>
          <w:ilvl w:val="0"/>
          <w:numId w:val="15"/>
        </w:numPr>
        <w:ind w:firstLine="480"/>
        <w:rPr>
          <w:sz w:val="24"/>
          <w:szCs w:val="28"/>
        </w:rPr>
      </w:pPr>
      <w:r w:rsidRPr="00281688">
        <w:rPr>
          <w:rFonts w:hint="eastAsia"/>
          <w:sz w:val="24"/>
          <w:szCs w:val="28"/>
        </w:rPr>
        <w:t>就绪状态</w:t>
      </w:r>
      <w:r w:rsidRPr="00281688">
        <w:rPr>
          <w:sz w:val="24"/>
          <w:szCs w:val="28"/>
        </w:rPr>
        <w:t>:</w:t>
      </w:r>
      <w:r w:rsidRPr="00281688">
        <w:rPr>
          <w:rFonts w:hint="eastAsia"/>
          <w:sz w:val="24"/>
          <w:szCs w:val="28"/>
        </w:rPr>
        <w:t>当新的线程对象调用</w:t>
      </w:r>
      <w:r w:rsidRPr="00281688">
        <w:rPr>
          <w:sz w:val="24"/>
          <w:szCs w:val="28"/>
        </w:rPr>
        <w:t>start()</w:t>
      </w:r>
      <w:r w:rsidRPr="00281688">
        <w:rPr>
          <w:rFonts w:hint="eastAsia"/>
          <w:sz w:val="24"/>
          <w:szCs w:val="28"/>
        </w:rPr>
        <w:t>方法时，就进入了就绪状态，进入就</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绪状态的线程不一定立即就开始运行。</w:t>
      </w:r>
    </w:p>
    <w:p w:rsidR="00975BD7" w:rsidRPr="00281688" w:rsidRDefault="00975BD7" w:rsidP="0086448A">
      <w:pPr>
        <w:pStyle w:val="a7"/>
        <w:numPr>
          <w:ilvl w:val="0"/>
          <w:numId w:val="15"/>
        </w:numPr>
        <w:ind w:firstLine="480"/>
        <w:rPr>
          <w:sz w:val="24"/>
          <w:szCs w:val="28"/>
        </w:rPr>
      </w:pPr>
      <w:r w:rsidRPr="00281688">
        <w:rPr>
          <w:rFonts w:hint="eastAsia"/>
          <w:sz w:val="24"/>
          <w:szCs w:val="28"/>
        </w:rPr>
        <w:t>运行状态</w:t>
      </w:r>
      <w:r w:rsidRPr="00281688">
        <w:rPr>
          <w:sz w:val="24"/>
          <w:szCs w:val="28"/>
        </w:rPr>
        <w:t>:</w:t>
      </w:r>
      <w:r w:rsidRPr="00281688">
        <w:rPr>
          <w:rFonts w:hint="eastAsia"/>
          <w:sz w:val="24"/>
          <w:szCs w:val="28"/>
        </w:rPr>
        <w:t>进入运行状态的线程，会由</w:t>
      </w:r>
      <w:r w:rsidRPr="00281688">
        <w:rPr>
          <w:sz w:val="24"/>
          <w:szCs w:val="28"/>
        </w:rPr>
        <w:t>CPU</w:t>
      </w:r>
      <w:r w:rsidRPr="00281688">
        <w:rPr>
          <w:rFonts w:hint="eastAsia"/>
          <w:sz w:val="24"/>
          <w:szCs w:val="28"/>
        </w:rPr>
        <w:t>处理其线程体中的代码。</w:t>
      </w:r>
    </w:p>
    <w:p w:rsidR="00975BD7" w:rsidRPr="00281688" w:rsidRDefault="00975BD7" w:rsidP="0086448A">
      <w:pPr>
        <w:pStyle w:val="a7"/>
        <w:numPr>
          <w:ilvl w:val="0"/>
          <w:numId w:val="15"/>
        </w:numPr>
        <w:ind w:firstLine="480"/>
        <w:rPr>
          <w:sz w:val="24"/>
          <w:szCs w:val="28"/>
        </w:rPr>
      </w:pPr>
      <w:r w:rsidRPr="00281688">
        <w:rPr>
          <w:rFonts w:hint="eastAsia"/>
          <w:sz w:val="24"/>
          <w:szCs w:val="28"/>
        </w:rPr>
        <w:t>阻塞状态</w:t>
      </w:r>
      <w:r w:rsidRPr="00281688">
        <w:rPr>
          <w:sz w:val="24"/>
          <w:szCs w:val="28"/>
        </w:rPr>
        <w:t>:</w:t>
      </w:r>
      <w:r w:rsidRPr="00281688">
        <w:rPr>
          <w:rFonts w:hint="eastAsia"/>
          <w:sz w:val="24"/>
          <w:szCs w:val="28"/>
        </w:rPr>
        <w:t>运行状态的线程有可能出现意外情况而中断运行</w:t>
      </w:r>
      <w:r w:rsidRPr="00281688">
        <w:rPr>
          <w:sz w:val="24"/>
          <w:szCs w:val="28"/>
        </w:rPr>
        <w:t>,</w:t>
      </w:r>
      <w:r w:rsidRPr="00281688">
        <w:rPr>
          <w:rFonts w:hint="eastAsia"/>
          <w:sz w:val="24"/>
          <w:szCs w:val="28"/>
        </w:rPr>
        <w:t>比如进行</w:t>
      </w:r>
      <w:r w:rsidRPr="00281688">
        <w:rPr>
          <w:sz w:val="24"/>
          <w:szCs w:val="28"/>
        </w:rPr>
        <w:t>IO</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操作，内存的读写，等待键盘输入数据</w:t>
      </w:r>
      <w:r w:rsidRPr="00281688">
        <w:rPr>
          <w:sz w:val="24"/>
          <w:szCs w:val="28"/>
        </w:rPr>
        <w:t>(</w:t>
      </w:r>
      <w:r w:rsidRPr="00281688">
        <w:rPr>
          <w:rFonts w:hint="eastAsia"/>
          <w:sz w:val="24"/>
          <w:szCs w:val="28"/>
        </w:rPr>
        <w:t>注意不是出错，出错将提前终止</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线程</w:t>
      </w:r>
      <w:r w:rsidRPr="00281688">
        <w:rPr>
          <w:sz w:val="24"/>
          <w:szCs w:val="28"/>
        </w:rPr>
        <w:t>)</w:t>
      </w:r>
      <w:r w:rsidRPr="00281688">
        <w:rPr>
          <w:rFonts w:hint="eastAsia"/>
          <w:sz w:val="24"/>
          <w:szCs w:val="28"/>
        </w:rPr>
        <w:t>而进入阻塞状态。当阻塞条件解除后，线程会恢复运行。但其不是</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立即进入运行状态，而是进入就绪状态。</w:t>
      </w:r>
    </w:p>
    <w:p w:rsidR="00975BD7" w:rsidRPr="00281688" w:rsidRDefault="00975BD7" w:rsidP="0086448A">
      <w:pPr>
        <w:pStyle w:val="a7"/>
        <w:numPr>
          <w:ilvl w:val="0"/>
          <w:numId w:val="15"/>
        </w:numPr>
        <w:ind w:firstLine="480"/>
        <w:rPr>
          <w:sz w:val="24"/>
          <w:szCs w:val="28"/>
        </w:rPr>
      </w:pPr>
      <w:r w:rsidRPr="00281688">
        <w:rPr>
          <w:rFonts w:hint="eastAsia"/>
          <w:sz w:val="24"/>
          <w:szCs w:val="28"/>
        </w:rPr>
        <w:t>终止状态</w:t>
      </w:r>
      <w:r w:rsidRPr="00281688">
        <w:rPr>
          <w:sz w:val="24"/>
          <w:szCs w:val="28"/>
        </w:rPr>
        <w:t>:</w:t>
      </w:r>
      <w:r w:rsidRPr="00281688">
        <w:rPr>
          <w:rFonts w:hint="eastAsia"/>
          <w:sz w:val="24"/>
          <w:szCs w:val="28"/>
        </w:rPr>
        <w:t>当线程中</w:t>
      </w:r>
      <w:r w:rsidRPr="00281688">
        <w:rPr>
          <w:sz w:val="24"/>
          <w:szCs w:val="28"/>
        </w:rPr>
        <w:t>run()</w:t>
      </w:r>
      <w:r w:rsidRPr="00281688">
        <w:rPr>
          <w:rFonts w:hint="eastAsia"/>
          <w:sz w:val="24"/>
          <w:szCs w:val="28"/>
        </w:rPr>
        <w:t>方法语句执行完后进入终止状态。</w:t>
      </w:r>
    </w:p>
    <w:p w:rsidR="00534E6D" w:rsidRPr="00281688" w:rsidRDefault="00534E6D" w:rsidP="0086448A">
      <w:pPr>
        <w:pStyle w:val="a7"/>
        <w:numPr>
          <w:ilvl w:val="0"/>
          <w:numId w:val="14"/>
        </w:numPr>
        <w:ind w:firstLineChars="0"/>
        <w:outlineLvl w:val="2"/>
        <w:rPr>
          <w:sz w:val="24"/>
          <w:szCs w:val="28"/>
        </w:rPr>
      </w:pPr>
      <w:r w:rsidRPr="00281688">
        <w:rPr>
          <w:rFonts w:hint="eastAsia"/>
          <w:b/>
          <w:color w:val="000000" w:themeColor="text1"/>
          <w:sz w:val="24"/>
          <w:szCs w:val="28"/>
        </w:rPr>
        <w:t>sleep()</w:t>
      </w:r>
      <w:r w:rsidRPr="00281688">
        <w:rPr>
          <w:rFonts w:hint="eastAsia"/>
          <w:b/>
          <w:color w:val="000000" w:themeColor="text1"/>
          <w:sz w:val="24"/>
          <w:szCs w:val="28"/>
        </w:rPr>
        <w:t>和</w:t>
      </w:r>
      <w:r w:rsidRPr="00281688">
        <w:rPr>
          <w:rFonts w:hint="eastAsia"/>
          <w:b/>
          <w:color w:val="000000" w:themeColor="text1"/>
          <w:sz w:val="24"/>
          <w:szCs w:val="28"/>
        </w:rPr>
        <w:t>wait()</w:t>
      </w:r>
      <w:r w:rsidRPr="00281688">
        <w:rPr>
          <w:rFonts w:hint="eastAsia"/>
          <w:b/>
          <w:color w:val="000000" w:themeColor="text1"/>
          <w:sz w:val="24"/>
          <w:szCs w:val="28"/>
        </w:rPr>
        <w:t>区别</w:t>
      </w:r>
    </w:p>
    <w:p w:rsidR="00534E6D" w:rsidRPr="00281688" w:rsidRDefault="00F05D44" w:rsidP="00534E6D">
      <w:pPr>
        <w:pStyle w:val="a7"/>
        <w:ind w:left="1140" w:firstLineChars="0" w:firstLine="0"/>
        <w:rPr>
          <w:sz w:val="24"/>
          <w:szCs w:val="28"/>
        </w:rPr>
      </w:pPr>
      <w:r w:rsidRPr="00281688">
        <w:rPr>
          <w:rFonts w:hint="eastAsia"/>
          <w:sz w:val="24"/>
          <w:szCs w:val="28"/>
        </w:rPr>
        <w:tab/>
      </w:r>
      <w:r w:rsidRPr="00281688">
        <w:rPr>
          <w:rFonts w:hint="eastAsia"/>
          <w:sz w:val="24"/>
          <w:szCs w:val="28"/>
        </w:rPr>
        <w:tab/>
      </w:r>
      <w:r w:rsidR="00534E6D" w:rsidRPr="00281688">
        <w:rPr>
          <w:sz w:val="24"/>
          <w:szCs w:val="28"/>
        </w:rPr>
        <w:t>sleep()</w:t>
      </w:r>
      <w:r w:rsidR="00534E6D" w:rsidRPr="00281688">
        <w:rPr>
          <w:sz w:val="24"/>
          <w:szCs w:val="28"/>
        </w:rPr>
        <w:t>方法是</w:t>
      </w:r>
      <w:r w:rsidR="00534E6D" w:rsidRPr="00281688">
        <w:rPr>
          <w:sz w:val="24"/>
          <w:szCs w:val="28"/>
        </w:rPr>
        <w:t>Thread</w:t>
      </w:r>
      <w:r w:rsidR="00534E6D" w:rsidRPr="00281688">
        <w:rPr>
          <w:sz w:val="24"/>
          <w:szCs w:val="28"/>
        </w:rPr>
        <w:t>类中方法，而</w:t>
      </w:r>
      <w:r w:rsidR="00534E6D" w:rsidRPr="00281688">
        <w:rPr>
          <w:sz w:val="24"/>
          <w:szCs w:val="28"/>
        </w:rPr>
        <w:t>wait()</w:t>
      </w:r>
      <w:r w:rsidR="00534E6D" w:rsidRPr="00281688">
        <w:rPr>
          <w:sz w:val="24"/>
          <w:szCs w:val="28"/>
        </w:rPr>
        <w:t>方法是</w:t>
      </w:r>
      <w:r w:rsidR="00534E6D" w:rsidRPr="00281688">
        <w:rPr>
          <w:sz w:val="24"/>
          <w:szCs w:val="28"/>
        </w:rPr>
        <w:t>Object</w:t>
      </w:r>
      <w:r w:rsidR="00534E6D" w:rsidRPr="00281688">
        <w:rPr>
          <w:sz w:val="24"/>
          <w:szCs w:val="28"/>
        </w:rPr>
        <w:t>类中的方法。</w:t>
      </w:r>
      <w:r w:rsidR="00534E6D" w:rsidRPr="00281688">
        <w:rPr>
          <w:sz w:val="24"/>
          <w:szCs w:val="28"/>
        </w:rPr>
        <w:br/>
      </w:r>
      <w:r w:rsidRPr="00281688">
        <w:rPr>
          <w:rFonts w:hint="eastAsia"/>
          <w:sz w:val="24"/>
          <w:szCs w:val="28"/>
        </w:rPr>
        <w:tab/>
      </w:r>
      <w:r w:rsidRPr="00281688">
        <w:rPr>
          <w:rFonts w:hint="eastAsia"/>
          <w:sz w:val="24"/>
          <w:szCs w:val="28"/>
        </w:rPr>
        <w:tab/>
      </w:r>
      <w:r w:rsidR="00534E6D" w:rsidRPr="00281688">
        <w:rPr>
          <w:sz w:val="24"/>
          <w:szCs w:val="28"/>
        </w:rPr>
        <w:t>sleep()</w:t>
      </w:r>
      <w:r w:rsidR="00534E6D" w:rsidRPr="00281688">
        <w:rPr>
          <w:sz w:val="24"/>
          <w:szCs w:val="28"/>
        </w:rPr>
        <w:t>方法导致了程序暂停执行指定的时间，让出</w:t>
      </w:r>
      <w:proofErr w:type="spellStart"/>
      <w:r w:rsidR="00534E6D" w:rsidRPr="00281688">
        <w:rPr>
          <w:sz w:val="24"/>
          <w:szCs w:val="28"/>
        </w:rPr>
        <w:t>cpu</w:t>
      </w:r>
      <w:proofErr w:type="spellEnd"/>
      <w:r w:rsidR="00534E6D" w:rsidRPr="00281688">
        <w:rPr>
          <w:sz w:val="24"/>
          <w:szCs w:val="28"/>
        </w:rPr>
        <w:t>该其他线程，但是</w:t>
      </w:r>
      <w:r w:rsidRPr="00281688">
        <w:rPr>
          <w:rFonts w:hint="eastAsia"/>
          <w:sz w:val="24"/>
          <w:szCs w:val="28"/>
        </w:rPr>
        <w:tab/>
      </w:r>
      <w:r w:rsidRPr="00281688">
        <w:rPr>
          <w:rFonts w:hint="eastAsia"/>
          <w:sz w:val="24"/>
          <w:szCs w:val="28"/>
        </w:rPr>
        <w:tab/>
      </w:r>
      <w:r w:rsidR="00534E6D" w:rsidRPr="00281688">
        <w:rPr>
          <w:sz w:val="24"/>
          <w:szCs w:val="28"/>
        </w:rPr>
        <w:t>他的监控状态依然保持者，当指定的时间到了又会自动恢复运行状态，在</w:t>
      </w:r>
      <w:r w:rsidRPr="00281688">
        <w:rPr>
          <w:rFonts w:hint="eastAsia"/>
          <w:sz w:val="24"/>
          <w:szCs w:val="28"/>
        </w:rPr>
        <w:tab/>
      </w:r>
      <w:r w:rsidRPr="00281688">
        <w:rPr>
          <w:rFonts w:hint="eastAsia"/>
          <w:sz w:val="24"/>
          <w:szCs w:val="28"/>
        </w:rPr>
        <w:tab/>
      </w:r>
      <w:r w:rsidR="00534E6D" w:rsidRPr="00281688">
        <w:rPr>
          <w:sz w:val="24"/>
          <w:szCs w:val="28"/>
        </w:rPr>
        <w:t>调用</w:t>
      </w:r>
      <w:r w:rsidR="00534E6D" w:rsidRPr="00281688">
        <w:rPr>
          <w:sz w:val="24"/>
          <w:szCs w:val="28"/>
        </w:rPr>
        <w:t>sleep()</w:t>
      </w:r>
      <w:r w:rsidR="00534E6D" w:rsidRPr="00281688">
        <w:rPr>
          <w:sz w:val="24"/>
          <w:szCs w:val="28"/>
        </w:rPr>
        <w:t>方法的过程中，线程不会释放对象锁。而当调用</w:t>
      </w:r>
      <w:r w:rsidR="00534E6D" w:rsidRPr="00281688">
        <w:rPr>
          <w:sz w:val="24"/>
          <w:szCs w:val="28"/>
        </w:rPr>
        <w:t>wait()</w:t>
      </w:r>
      <w:r w:rsidR="00534E6D" w:rsidRPr="00281688">
        <w:rPr>
          <w:sz w:val="24"/>
          <w:szCs w:val="28"/>
        </w:rPr>
        <w:t>方法的</w:t>
      </w:r>
      <w:r w:rsidRPr="00281688">
        <w:rPr>
          <w:rFonts w:hint="eastAsia"/>
          <w:sz w:val="24"/>
          <w:szCs w:val="28"/>
        </w:rPr>
        <w:tab/>
      </w:r>
      <w:r w:rsidRPr="00281688">
        <w:rPr>
          <w:rFonts w:hint="eastAsia"/>
          <w:sz w:val="24"/>
          <w:szCs w:val="28"/>
        </w:rPr>
        <w:tab/>
      </w:r>
      <w:r w:rsidR="00534E6D" w:rsidRPr="00281688">
        <w:rPr>
          <w:sz w:val="24"/>
          <w:szCs w:val="28"/>
        </w:rPr>
        <w:t>时候，线程会放弃对象锁，进入等待此对象的等待锁定池，只有针对此对</w:t>
      </w:r>
      <w:r w:rsidRPr="00281688">
        <w:rPr>
          <w:rFonts w:hint="eastAsia"/>
          <w:sz w:val="24"/>
          <w:szCs w:val="28"/>
        </w:rPr>
        <w:tab/>
      </w:r>
      <w:r w:rsidRPr="00281688">
        <w:rPr>
          <w:rFonts w:hint="eastAsia"/>
          <w:sz w:val="24"/>
          <w:szCs w:val="28"/>
        </w:rPr>
        <w:tab/>
      </w:r>
      <w:r w:rsidR="00534E6D" w:rsidRPr="00281688">
        <w:rPr>
          <w:sz w:val="24"/>
          <w:szCs w:val="28"/>
        </w:rPr>
        <w:t>象调用</w:t>
      </w:r>
      <w:r w:rsidR="00534E6D" w:rsidRPr="00281688">
        <w:rPr>
          <w:sz w:val="24"/>
          <w:szCs w:val="28"/>
        </w:rPr>
        <w:t>notify()</w:t>
      </w:r>
      <w:r w:rsidR="00534E6D" w:rsidRPr="00281688">
        <w:rPr>
          <w:sz w:val="24"/>
          <w:szCs w:val="28"/>
        </w:rPr>
        <w:t>方法后本线程才进入对象锁定池准备。</w:t>
      </w:r>
    </w:p>
    <w:p w:rsidR="008A433B" w:rsidRPr="00281688" w:rsidRDefault="008A433B" w:rsidP="008A433B">
      <w:pPr>
        <w:pStyle w:val="a7"/>
        <w:numPr>
          <w:ilvl w:val="0"/>
          <w:numId w:val="14"/>
        </w:numPr>
        <w:ind w:firstLineChars="0"/>
        <w:outlineLvl w:val="2"/>
        <w:rPr>
          <w:b/>
          <w:color w:val="000000" w:themeColor="text1"/>
          <w:sz w:val="24"/>
          <w:szCs w:val="28"/>
        </w:rPr>
      </w:pPr>
      <w:r w:rsidRPr="00281688">
        <w:rPr>
          <w:b/>
          <w:color w:val="000000" w:themeColor="text1"/>
          <w:sz w:val="24"/>
          <w:szCs w:val="28"/>
        </w:rPr>
        <w:t>stop()</w:t>
      </w:r>
      <w:r w:rsidRPr="00281688">
        <w:rPr>
          <w:b/>
          <w:color w:val="000000" w:themeColor="text1"/>
          <w:sz w:val="24"/>
          <w:szCs w:val="28"/>
        </w:rPr>
        <w:t>和</w:t>
      </w:r>
      <w:r w:rsidRPr="00281688">
        <w:rPr>
          <w:b/>
          <w:color w:val="000000" w:themeColor="text1"/>
          <w:sz w:val="24"/>
          <w:szCs w:val="28"/>
        </w:rPr>
        <w:t>suspend()</w:t>
      </w:r>
      <w:r w:rsidRPr="00281688">
        <w:rPr>
          <w:b/>
          <w:color w:val="000000" w:themeColor="text1"/>
          <w:sz w:val="24"/>
          <w:szCs w:val="28"/>
        </w:rPr>
        <w:t>方法为何不推荐使用？</w:t>
      </w:r>
    </w:p>
    <w:p w:rsidR="008A433B" w:rsidRPr="00281688" w:rsidRDefault="008A433B" w:rsidP="008A433B">
      <w:pPr>
        <w:pStyle w:val="a7"/>
        <w:ind w:left="1140" w:firstLineChars="0" w:firstLine="0"/>
        <w:rPr>
          <w:sz w:val="24"/>
          <w:szCs w:val="28"/>
        </w:rPr>
      </w:pPr>
      <w:r w:rsidRPr="00281688">
        <w:rPr>
          <w:sz w:val="24"/>
          <w:szCs w:val="28"/>
        </w:rPr>
        <w:t>反对使用</w:t>
      </w:r>
      <w:r w:rsidRPr="00281688">
        <w:rPr>
          <w:sz w:val="24"/>
          <w:szCs w:val="28"/>
        </w:rPr>
        <w:t>stop()</w:t>
      </w:r>
      <w:r w:rsidRPr="00281688">
        <w:rPr>
          <w:sz w:val="24"/>
          <w:szCs w:val="28"/>
        </w:rPr>
        <w:t>，是因为它不安全。它会解除由线程获取的所有锁定，而且如果对象处于一种不连贯状态，那么其他线程能在那种状态下检查和修改它们。结果很难检查出真正的问题所在。</w:t>
      </w:r>
      <w:r w:rsidRPr="00281688">
        <w:rPr>
          <w:sz w:val="24"/>
          <w:szCs w:val="28"/>
        </w:rPr>
        <w:t>suspend()</w:t>
      </w:r>
      <w:r w:rsidRPr="00281688">
        <w:rPr>
          <w:sz w:val="24"/>
          <w:szCs w:val="28"/>
        </w:rPr>
        <w:t>方法容易发生死锁。调用</w:t>
      </w:r>
      <w:r w:rsidRPr="00281688">
        <w:rPr>
          <w:sz w:val="24"/>
          <w:szCs w:val="28"/>
        </w:rPr>
        <w:t>suspend()</w:t>
      </w:r>
      <w:r w:rsidRPr="00281688">
        <w:rPr>
          <w:sz w:val="24"/>
          <w:szCs w:val="28"/>
        </w:rPr>
        <w:t>的时候，目标线程会停下来，但却仍然持有在这之前获得的锁定。此时，其他任何线程都不能访问锁定的资源，除非被</w:t>
      </w:r>
      <w:r w:rsidRPr="00281688">
        <w:rPr>
          <w:sz w:val="24"/>
          <w:szCs w:val="28"/>
        </w:rPr>
        <w:t>"</w:t>
      </w:r>
      <w:r w:rsidRPr="00281688">
        <w:rPr>
          <w:sz w:val="24"/>
          <w:szCs w:val="28"/>
        </w:rPr>
        <w:t>挂起</w:t>
      </w:r>
      <w:r w:rsidRPr="00281688">
        <w:rPr>
          <w:sz w:val="24"/>
          <w:szCs w:val="28"/>
        </w:rPr>
        <w:t>"</w:t>
      </w:r>
      <w:r w:rsidRPr="00281688">
        <w:rPr>
          <w:sz w:val="24"/>
          <w:szCs w:val="28"/>
        </w:rPr>
        <w:t>的线程恢复运行。对任何线程来说，如果它们想恢复目</w:t>
      </w:r>
      <w:r w:rsidRPr="00281688">
        <w:rPr>
          <w:sz w:val="24"/>
          <w:szCs w:val="28"/>
        </w:rPr>
        <w:lastRenderedPageBreak/>
        <w:t>标线程，同时又试图使用任何一个锁定的资源，就会造成死锁。所以不应该使用</w:t>
      </w:r>
      <w:r w:rsidRPr="00281688">
        <w:rPr>
          <w:sz w:val="24"/>
          <w:szCs w:val="28"/>
        </w:rPr>
        <w:t>suspend()</w:t>
      </w:r>
      <w:r w:rsidRPr="00281688">
        <w:rPr>
          <w:sz w:val="24"/>
          <w:szCs w:val="28"/>
        </w:rPr>
        <w:t>，而应在自己的</w:t>
      </w:r>
      <w:r w:rsidRPr="00281688">
        <w:rPr>
          <w:sz w:val="24"/>
          <w:szCs w:val="28"/>
        </w:rPr>
        <w:t>Thread</w:t>
      </w:r>
      <w:r w:rsidRPr="00281688">
        <w:rPr>
          <w:sz w:val="24"/>
          <w:szCs w:val="28"/>
        </w:rPr>
        <w:t>类中置入一个标志，指出线程应该活动还是挂起。若标志指出线程应该挂起，便用</w:t>
      </w:r>
      <w:r w:rsidRPr="00281688">
        <w:rPr>
          <w:sz w:val="24"/>
          <w:szCs w:val="28"/>
        </w:rPr>
        <w:t>wait()</w:t>
      </w:r>
      <w:r w:rsidRPr="00281688">
        <w:rPr>
          <w:sz w:val="24"/>
          <w:szCs w:val="28"/>
        </w:rPr>
        <w:t>命其进入等待状态。若标志指出线程应当恢复，则用一个</w:t>
      </w:r>
      <w:r w:rsidRPr="00281688">
        <w:rPr>
          <w:sz w:val="24"/>
          <w:szCs w:val="28"/>
        </w:rPr>
        <w:t>notify()</w:t>
      </w:r>
      <w:r w:rsidRPr="00281688">
        <w:rPr>
          <w:sz w:val="24"/>
          <w:szCs w:val="28"/>
        </w:rPr>
        <w:t>重新启动线程。</w:t>
      </w:r>
    </w:p>
    <w:p w:rsidR="004D3179" w:rsidRPr="00281688" w:rsidRDefault="004D3179" w:rsidP="0086448A">
      <w:pPr>
        <w:pStyle w:val="a7"/>
        <w:numPr>
          <w:ilvl w:val="0"/>
          <w:numId w:val="14"/>
        </w:numPr>
        <w:ind w:firstLineChars="0"/>
        <w:outlineLvl w:val="2"/>
        <w:rPr>
          <w:sz w:val="24"/>
          <w:szCs w:val="28"/>
        </w:rPr>
      </w:pPr>
      <w:r w:rsidRPr="00281688">
        <w:rPr>
          <w:rFonts w:hint="eastAsia"/>
          <w:b/>
          <w:color w:val="FF0000"/>
          <w:sz w:val="24"/>
          <w:szCs w:val="28"/>
        </w:rPr>
        <w:t>互斥锁</w:t>
      </w:r>
    </w:p>
    <w:p w:rsidR="004D3179" w:rsidRPr="00281688" w:rsidRDefault="004D3179" w:rsidP="0086448A">
      <w:pPr>
        <w:pStyle w:val="a7"/>
        <w:numPr>
          <w:ilvl w:val="0"/>
          <w:numId w:val="16"/>
        </w:numPr>
        <w:ind w:firstLine="480"/>
        <w:rPr>
          <w:sz w:val="24"/>
          <w:szCs w:val="28"/>
        </w:rPr>
      </w:pPr>
      <w:r w:rsidRPr="00281688">
        <w:rPr>
          <w:rFonts w:hint="eastAsia"/>
          <w:sz w:val="24"/>
          <w:szCs w:val="28"/>
        </w:rPr>
        <w:t>在</w:t>
      </w:r>
      <w:r w:rsidRPr="00281688">
        <w:rPr>
          <w:sz w:val="24"/>
          <w:szCs w:val="28"/>
        </w:rPr>
        <w:t>Java</w:t>
      </w:r>
      <w:r w:rsidRPr="00281688">
        <w:rPr>
          <w:rFonts w:hint="eastAsia"/>
          <w:sz w:val="24"/>
          <w:szCs w:val="28"/>
        </w:rPr>
        <w:t>中，引入对象互斥锁的概念，来保证共享数据操作的完整性。</w:t>
      </w:r>
    </w:p>
    <w:p w:rsidR="004D3179" w:rsidRPr="00281688" w:rsidRDefault="004D3179" w:rsidP="0086448A">
      <w:pPr>
        <w:pStyle w:val="a7"/>
        <w:numPr>
          <w:ilvl w:val="0"/>
          <w:numId w:val="16"/>
        </w:numPr>
        <w:ind w:firstLine="480"/>
        <w:rPr>
          <w:sz w:val="24"/>
          <w:szCs w:val="28"/>
        </w:rPr>
      </w:pPr>
      <w:r w:rsidRPr="00281688">
        <w:rPr>
          <w:rFonts w:hint="eastAsia"/>
          <w:sz w:val="24"/>
          <w:szCs w:val="28"/>
        </w:rPr>
        <w:t>每个对象都对应于一个可称为”互斥锁”的标记，这个标记用来保证在任</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一时刻，只能有一个线程访问该对象。</w:t>
      </w:r>
    </w:p>
    <w:p w:rsidR="004D3179" w:rsidRPr="00281688" w:rsidRDefault="004D3179" w:rsidP="0086448A">
      <w:pPr>
        <w:pStyle w:val="a7"/>
        <w:numPr>
          <w:ilvl w:val="0"/>
          <w:numId w:val="16"/>
        </w:numPr>
        <w:ind w:firstLine="480"/>
        <w:rPr>
          <w:sz w:val="24"/>
          <w:szCs w:val="28"/>
        </w:rPr>
      </w:pPr>
      <w:r w:rsidRPr="00281688">
        <w:rPr>
          <w:rFonts w:hint="eastAsia"/>
          <w:sz w:val="24"/>
          <w:szCs w:val="28"/>
        </w:rPr>
        <w:t>关键字</w:t>
      </w:r>
      <w:r w:rsidRPr="00281688">
        <w:rPr>
          <w:sz w:val="24"/>
          <w:szCs w:val="28"/>
        </w:rPr>
        <w:t>synchronized</w:t>
      </w:r>
      <w:r w:rsidRPr="00281688">
        <w:rPr>
          <w:rFonts w:hint="eastAsia"/>
          <w:sz w:val="24"/>
          <w:szCs w:val="28"/>
        </w:rPr>
        <w:t>来与对象的互斥锁联系。当某个对象用</w:t>
      </w:r>
      <w:r w:rsidRPr="00281688">
        <w:rPr>
          <w:sz w:val="24"/>
          <w:szCs w:val="28"/>
        </w:rPr>
        <w:t>synchronized</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修饰时，表明该对象在任一时刻只能由一个线程访问。</w:t>
      </w:r>
    </w:p>
    <w:p w:rsidR="004D3179" w:rsidRPr="00281688" w:rsidRDefault="004D3179" w:rsidP="0086448A">
      <w:pPr>
        <w:pStyle w:val="a7"/>
        <w:numPr>
          <w:ilvl w:val="0"/>
          <w:numId w:val="16"/>
        </w:numPr>
        <w:ind w:firstLine="480"/>
        <w:rPr>
          <w:sz w:val="24"/>
          <w:szCs w:val="28"/>
        </w:rPr>
      </w:pPr>
      <w:r w:rsidRPr="00281688">
        <w:rPr>
          <w:rFonts w:hint="eastAsia"/>
          <w:sz w:val="24"/>
          <w:szCs w:val="28"/>
        </w:rPr>
        <w:t>尽量一要去对一个方法进行</w:t>
      </w:r>
      <w:r w:rsidRPr="00281688">
        <w:rPr>
          <w:sz w:val="24"/>
          <w:szCs w:val="28"/>
        </w:rPr>
        <w:t>synchronized</w:t>
      </w:r>
      <w:r w:rsidRPr="00281688">
        <w:rPr>
          <w:rFonts w:hint="eastAsia"/>
          <w:sz w:val="24"/>
          <w:szCs w:val="28"/>
        </w:rPr>
        <w:t>，对代码块来进行</w:t>
      </w:r>
      <w:r w:rsidRPr="00281688">
        <w:rPr>
          <w:sz w:val="24"/>
          <w:szCs w:val="28"/>
        </w:rPr>
        <w:t>synchronized</w:t>
      </w:r>
    </w:p>
    <w:p w:rsidR="003719EF" w:rsidRPr="00281688" w:rsidRDefault="003719EF" w:rsidP="0086448A">
      <w:pPr>
        <w:pStyle w:val="a7"/>
        <w:numPr>
          <w:ilvl w:val="0"/>
          <w:numId w:val="14"/>
        </w:numPr>
        <w:ind w:firstLineChars="0"/>
        <w:outlineLvl w:val="2"/>
        <w:rPr>
          <w:sz w:val="24"/>
          <w:szCs w:val="28"/>
        </w:rPr>
      </w:pPr>
      <w:r w:rsidRPr="00281688">
        <w:rPr>
          <w:rFonts w:hint="eastAsia"/>
          <w:b/>
          <w:color w:val="000000" w:themeColor="text1"/>
          <w:sz w:val="24"/>
          <w:szCs w:val="28"/>
        </w:rPr>
        <w:t>乐观锁和悲观锁</w:t>
      </w:r>
    </w:p>
    <w:p w:rsidR="003719EF" w:rsidRPr="00281688" w:rsidRDefault="003719EF" w:rsidP="00D86BBF">
      <w:pPr>
        <w:pStyle w:val="a7"/>
        <w:ind w:left="1140" w:firstLineChars="0" w:firstLine="0"/>
        <w:rPr>
          <w:sz w:val="24"/>
          <w:szCs w:val="28"/>
        </w:rPr>
      </w:pPr>
      <w:r w:rsidRPr="00281688">
        <w:rPr>
          <w:sz w:val="24"/>
          <w:szCs w:val="28"/>
        </w:rPr>
        <w:t>悲观锁</w:t>
      </w:r>
      <w:r w:rsidRPr="00281688">
        <w:rPr>
          <w:sz w:val="24"/>
          <w:szCs w:val="28"/>
        </w:rPr>
        <w:t xml:space="preserve">(Pessimistic Lock), </w:t>
      </w:r>
      <w:r w:rsidRPr="00281688">
        <w:rPr>
          <w:sz w:val="24"/>
          <w:szCs w:val="28"/>
        </w:rPr>
        <w:t>顾名思义，就是很悲观，每次去拿数据的时候都认为别人会修改，所以每次在拿数据的时候都会上锁，这样别人想拿这个数据就会</w:t>
      </w:r>
      <w:r w:rsidRPr="00281688">
        <w:rPr>
          <w:sz w:val="24"/>
          <w:szCs w:val="28"/>
        </w:rPr>
        <w:t>block</w:t>
      </w:r>
      <w:r w:rsidRPr="00281688">
        <w:rPr>
          <w:sz w:val="24"/>
          <w:szCs w:val="28"/>
        </w:rPr>
        <w:t>直到它拿到锁。传统的关系型数据库里边就用到了很多这种锁机制，比如行锁，表锁等，读锁，写锁等，都是在做操作之前先上锁。</w:t>
      </w:r>
    </w:p>
    <w:p w:rsidR="003719EF" w:rsidRPr="00281688" w:rsidRDefault="003719EF" w:rsidP="00D86BBF">
      <w:pPr>
        <w:pStyle w:val="a7"/>
        <w:ind w:left="1140" w:firstLineChars="0" w:firstLine="0"/>
        <w:rPr>
          <w:sz w:val="24"/>
          <w:szCs w:val="28"/>
        </w:rPr>
      </w:pPr>
      <w:r w:rsidRPr="00281688">
        <w:rPr>
          <w:sz w:val="24"/>
          <w:szCs w:val="28"/>
        </w:rPr>
        <w:t>乐观锁</w:t>
      </w:r>
      <w:r w:rsidRPr="00281688">
        <w:rPr>
          <w:sz w:val="24"/>
          <w:szCs w:val="28"/>
        </w:rPr>
        <w:t xml:space="preserve">(Optimistic Lock), </w:t>
      </w:r>
      <w:r w:rsidRPr="00281688">
        <w:rPr>
          <w:sz w:val="24"/>
          <w:szCs w:val="28"/>
        </w:rPr>
        <w:t>顾名思义，就是很乐观，每次去拿数据的时候都认为别人不会修改，所以不会上锁，但是在更新的时候会判断一下在此期间别人有没有去更新这个数据，可以使用版本号等机制。乐观锁适用于多读的应用类型，这样可以提高吞吐量，像数据库如果提供类似于</w:t>
      </w:r>
      <w:proofErr w:type="spellStart"/>
      <w:r w:rsidRPr="00281688">
        <w:rPr>
          <w:sz w:val="24"/>
          <w:szCs w:val="28"/>
        </w:rPr>
        <w:t>write_condition</w:t>
      </w:r>
      <w:proofErr w:type="spellEnd"/>
      <w:r w:rsidRPr="00281688">
        <w:rPr>
          <w:sz w:val="24"/>
          <w:szCs w:val="28"/>
        </w:rPr>
        <w:t>机制的其实都是提供的乐观锁。</w:t>
      </w:r>
    </w:p>
    <w:p w:rsidR="003719EF" w:rsidRPr="00281688" w:rsidRDefault="003719EF" w:rsidP="00D86BBF">
      <w:pPr>
        <w:pStyle w:val="a7"/>
        <w:ind w:left="1140" w:firstLineChars="0" w:firstLine="0"/>
        <w:rPr>
          <w:sz w:val="24"/>
          <w:szCs w:val="28"/>
        </w:rPr>
      </w:pPr>
      <w:r w:rsidRPr="00281688">
        <w:rPr>
          <w:sz w:val="24"/>
          <w:szCs w:val="28"/>
        </w:rPr>
        <w:t>两种锁各有优缺点，不可认为一种好于另一种，像乐观锁适用于写比较少的情况下，即冲突真的很少发生的时候，这样可以省去了锁的开销，加大了系统的整个吞吐量。但如果经常产生冲突，上层应用会不断的进行</w:t>
      </w:r>
      <w:r w:rsidRPr="00281688">
        <w:rPr>
          <w:sz w:val="24"/>
          <w:szCs w:val="28"/>
        </w:rPr>
        <w:t>retry</w:t>
      </w:r>
      <w:r w:rsidRPr="00281688">
        <w:rPr>
          <w:sz w:val="24"/>
          <w:szCs w:val="28"/>
        </w:rPr>
        <w:t>，这样反倒是降低了性能，所以这种情况下用悲观锁就比较合适。</w:t>
      </w:r>
    </w:p>
    <w:p w:rsidR="00970C31" w:rsidRPr="00281688" w:rsidRDefault="00970C31" w:rsidP="0086448A">
      <w:pPr>
        <w:pStyle w:val="a7"/>
        <w:numPr>
          <w:ilvl w:val="0"/>
          <w:numId w:val="14"/>
        </w:numPr>
        <w:ind w:firstLineChars="0"/>
        <w:outlineLvl w:val="2"/>
        <w:rPr>
          <w:sz w:val="24"/>
          <w:szCs w:val="28"/>
        </w:rPr>
      </w:pPr>
      <w:r w:rsidRPr="00281688">
        <w:rPr>
          <w:rFonts w:hint="eastAsia"/>
          <w:b/>
          <w:color w:val="FF0000"/>
          <w:sz w:val="24"/>
          <w:szCs w:val="28"/>
        </w:rPr>
        <w:t>线程死锁</w:t>
      </w:r>
    </w:p>
    <w:p w:rsidR="00970C31" w:rsidRPr="00281688" w:rsidRDefault="00970C31" w:rsidP="00970C31">
      <w:pPr>
        <w:pStyle w:val="a7"/>
        <w:ind w:left="1140" w:firstLineChars="0" w:firstLine="0"/>
        <w:rPr>
          <w:sz w:val="24"/>
          <w:szCs w:val="28"/>
        </w:rPr>
      </w:pPr>
      <w:r w:rsidRPr="00281688">
        <w:rPr>
          <w:sz w:val="24"/>
          <w:szCs w:val="28"/>
        </w:rPr>
        <w:t>产生死锁的原因：</w:t>
      </w:r>
      <w:r w:rsidRPr="00281688">
        <w:rPr>
          <w:sz w:val="24"/>
          <w:szCs w:val="28"/>
        </w:rPr>
        <w:br/>
      </w:r>
      <w:r w:rsidRPr="00281688">
        <w:rPr>
          <w:sz w:val="24"/>
          <w:szCs w:val="28"/>
        </w:rPr>
        <w:t>一</w:t>
      </w:r>
      <w:r w:rsidRPr="00281688">
        <w:rPr>
          <w:sz w:val="24"/>
          <w:szCs w:val="28"/>
        </w:rPr>
        <w:t>.</w:t>
      </w:r>
      <w:r w:rsidRPr="00281688">
        <w:rPr>
          <w:sz w:val="24"/>
          <w:szCs w:val="28"/>
        </w:rPr>
        <w:t>因为系统资源不足。</w:t>
      </w:r>
      <w:r w:rsidRPr="00281688">
        <w:rPr>
          <w:sz w:val="24"/>
          <w:szCs w:val="28"/>
        </w:rPr>
        <w:br/>
      </w:r>
      <w:r w:rsidRPr="00281688">
        <w:rPr>
          <w:sz w:val="24"/>
          <w:szCs w:val="28"/>
        </w:rPr>
        <w:t>二</w:t>
      </w:r>
      <w:r w:rsidRPr="00281688">
        <w:rPr>
          <w:sz w:val="24"/>
          <w:szCs w:val="28"/>
        </w:rPr>
        <w:t>.</w:t>
      </w:r>
      <w:r w:rsidRPr="00281688">
        <w:rPr>
          <w:sz w:val="24"/>
          <w:szCs w:val="28"/>
        </w:rPr>
        <w:t>进程运行推进的顺序不合适。</w:t>
      </w:r>
      <w:r w:rsidRPr="00281688">
        <w:rPr>
          <w:sz w:val="24"/>
          <w:szCs w:val="28"/>
        </w:rPr>
        <w:br/>
      </w:r>
      <w:r w:rsidRPr="00281688">
        <w:rPr>
          <w:sz w:val="24"/>
          <w:szCs w:val="28"/>
        </w:rPr>
        <w:t>三</w:t>
      </w:r>
      <w:r w:rsidRPr="00281688">
        <w:rPr>
          <w:sz w:val="24"/>
          <w:szCs w:val="28"/>
        </w:rPr>
        <w:t>.</w:t>
      </w:r>
      <w:r w:rsidRPr="00281688">
        <w:rPr>
          <w:sz w:val="24"/>
          <w:szCs w:val="28"/>
        </w:rPr>
        <w:t>资源分配不当。</w:t>
      </w:r>
    </w:p>
    <w:p w:rsidR="00970C31" w:rsidRPr="00281688" w:rsidRDefault="00970C31" w:rsidP="00970C31">
      <w:pPr>
        <w:pStyle w:val="a7"/>
        <w:ind w:left="1152" w:firstLineChars="0" w:firstLine="0"/>
        <w:rPr>
          <w:sz w:val="24"/>
          <w:szCs w:val="28"/>
        </w:rPr>
      </w:pPr>
      <w:r w:rsidRPr="00281688">
        <w:rPr>
          <w:rFonts w:hint="eastAsia"/>
          <w:sz w:val="24"/>
          <w:szCs w:val="28"/>
        </w:rPr>
        <w:t>并发运行的多个线程间彼此等待、都无法运行的状态称为线程死锁。</w:t>
      </w:r>
      <w:r w:rsidRPr="00281688">
        <w:rPr>
          <w:rFonts w:hint="eastAsia"/>
          <w:sz w:val="24"/>
          <w:szCs w:val="28"/>
        </w:rPr>
        <w:t>(</w:t>
      </w:r>
      <w:r w:rsidRPr="00281688">
        <w:rPr>
          <w:rFonts w:hint="eastAsia"/>
          <w:sz w:val="24"/>
          <w:szCs w:val="28"/>
        </w:rPr>
        <w:t>并发运行的线程分别占有对方需要的资源，但又都不肯首先释放自己占用的资源，这样导致并发的线程无法继续运行下去，而进入阻塞状态</w:t>
      </w:r>
      <w:r w:rsidRPr="00281688">
        <w:rPr>
          <w:rFonts w:hint="eastAsia"/>
          <w:sz w:val="24"/>
          <w:szCs w:val="28"/>
        </w:rPr>
        <w:t>)</w:t>
      </w:r>
    </w:p>
    <w:p w:rsidR="00970C31" w:rsidRPr="00281688" w:rsidRDefault="00970C31" w:rsidP="00970C31">
      <w:pPr>
        <w:pStyle w:val="a7"/>
        <w:ind w:left="1152" w:firstLineChars="0" w:firstLine="0"/>
        <w:rPr>
          <w:sz w:val="24"/>
          <w:szCs w:val="28"/>
        </w:rPr>
      </w:pPr>
      <w:r w:rsidRPr="00281688">
        <w:rPr>
          <w:rFonts w:hint="eastAsia"/>
          <w:color w:val="FF0000"/>
          <w:sz w:val="24"/>
          <w:szCs w:val="28"/>
        </w:rPr>
        <w:t>为避免死锁，</w:t>
      </w:r>
      <w:r w:rsidRPr="00281688">
        <w:rPr>
          <w:rFonts w:hint="eastAsia"/>
          <w:sz w:val="24"/>
          <w:szCs w:val="28"/>
        </w:rPr>
        <w:t>在线程进入阻塞状态时应尽量释放其锁定的资源，以为其他的线程提供运行的机会。</w:t>
      </w:r>
    </w:p>
    <w:p w:rsidR="00970C31" w:rsidRPr="00281688" w:rsidRDefault="00970C31" w:rsidP="0086448A">
      <w:pPr>
        <w:pStyle w:val="a7"/>
        <w:numPr>
          <w:ilvl w:val="0"/>
          <w:numId w:val="17"/>
        </w:numPr>
        <w:ind w:firstLine="480"/>
        <w:rPr>
          <w:sz w:val="24"/>
          <w:szCs w:val="28"/>
        </w:rPr>
      </w:pPr>
      <w:r w:rsidRPr="00281688">
        <w:rPr>
          <w:sz w:val="24"/>
          <w:szCs w:val="28"/>
        </w:rPr>
        <w:t>public final void wait()</w:t>
      </w:r>
    </w:p>
    <w:p w:rsidR="00970C31" w:rsidRPr="00281688" w:rsidRDefault="00970C31" w:rsidP="0086448A">
      <w:pPr>
        <w:pStyle w:val="a7"/>
        <w:numPr>
          <w:ilvl w:val="0"/>
          <w:numId w:val="17"/>
        </w:numPr>
        <w:ind w:firstLine="480"/>
        <w:rPr>
          <w:sz w:val="24"/>
          <w:szCs w:val="28"/>
        </w:rPr>
      </w:pPr>
      <w:r w:rsidRPr="00281688">
        <w:rPr>
          <w:sz w:val="24"/>
          <w:szCs w:val="28"/>
        </w:rPr>
        <w:t>public final void notify()</w:t>
      </w:r>
      <w:r w:rsidRPr="00281688">
        <w:rPr>
          <w:rFonts w:hint="eastAsia"/>
          <w:sz w:val="24"/>
          <w:szCs w:val="28"/>
        </w:rPr>
        <w:t xml:space="preserve"> //</w:t>
      </w:r>
      <w:r w:rsidRPr="00281688">
        <w:rPr>
          <w:rFonts w:hint="eastAsia"/>
          <w:sz w:val="24"/>
          <w:szCs w:val="28"/>
        </w:rPr>
        <w:t>唤醒一个指定的线程</w:t>
      </w:r>
    </w:p>
    <w:p w:rsidR="00970C31" w:rsidRPr="00281688" w:rsidRDefault="00970C31" w:rsidP="0086448A">
      <w:pPr>
        <w:pStyle w:val="a7"/>
        <w:numPr>
          <w:ilvl w:val="0"/>
          <w:numId w:val="17"/>
        </w:numPr>
        <w:ind w:firstLine="480"/>
        <w:rPr>
          <w:sz w:val="24"/>
          <w:szCs w:val="28"/>
        </w:rPr>
      </w:pPr>
      <w:r w:rsidRPr="00281688">
        <w:rPr>
          <w:sz w:val="24"/>
          <w:szCs w:val="28"/>
        </w:rPr>
        <w:lastRenderedPageBreak/>
        <w:t xml:space="preserve">public final void </w:t>
      </w:r>
      <w:proofErr w:type="spellStart"/>
      <w:r w:rsidRPr="00281688">
        <w:rPr>
          <w:sz w:val="24"/>
          <w:szCs w:val="28"/>
        </w:rPr>
        <w:t>notifyAll</w:t>
      </w:r>
      <w:proofErr w:type="spellEnd"/>
      <w:r w:rsidRPr="00281688">
        <w:rPr>
          <w:sz w:val="24"/>
          <w:szCs w:val="28"/>
        </w:rPr>
        <w:t>()</w:t>
      </w:r>
      <w:r w:rsidRPr="00281688">
        <w:rPr>
          <w:rFonts w:hint="eastAsia"/>
          <w:sz w:val="24"/>
          <w:szCs w:val="28"/>
        </w:rPr>
        <w:t>//</w:t>
      </w:r>
      <w:r w:rsidRPr="00281688">
        <w:rPr>
          <w:rFonts w:hint="eastAsia"/>
          <w:sz w:val="24"/>
          <w:szCs w:val="28"/>
        </w:rPr>
        <w:t>唤醒所有等待的线程</w:t>
      </w:r>
    </w:p>
    <w:p w:rsidR="00317480" w:rsidRPr="00281688" w:rsidRDefault="00317480" w:rsidP="004B4E21">
      <w:pPr>
        <w:pStyle w:val="a7"/>
        <w:ind w:left="720" w:firstLineChars="0" w:firstLine="0"/>
        <w:rPr>
          <w:color w:val="FF0000"/>
          <w:sz w:val="24"/>
          <w:szCs w:val="28"/>
        </w:rPr>
      </w:pPr>
      <w:r w:rsidRPr="00281688">
        <w:rPr>
          <w:rFonts w:hint="eastAsia"/>
          <w:color w:val="FF0000"/>
          <w:sz w:val="24"/>
          <w:szCs w:val="28"/>
        </w:rPr>
        <w:tab/>
      </w:r>
      <w:r w:rsidRPr="00281688">
        <w:rPr>
          <w:rFonts w:hint="eastAsia"/>
          <w:color w:val="FF0000"/>
          <w:sz w:val="24"/>
          <w:szCs w:val="28"/>
        </w:rPr>
        <w:tab/>
      </w:r>
      <w:r w:rsidRPr="00281688">
        <w:rPr>
          <w:color w:val="FF0000"/>
          <w:sz w:val="24"/>
          <w:szCs w:val="28"/>
        </w:rPr>
        <w:t>死锁的预防</w:t>
      </w:r>
    </w:p>
    <w:p w:rsidR="00317480" w:rsidRPr="00281688" w:rsidRDefault="00317480" w:rsidP="00317480">
      <w:pPr>
        <w:pStyle w:val="a7"/>
        <w:ind w:left="720" w:firstLineChars="0" w:firstLine="0"/>
        <w:rPr>
          <w:sz w:val="24"/>
          <w:szCs w:val="28"/>
        </w:rPr>
      </w:pPr>
      <w:r w:rsidRPr="00281688">
        <w:rPr>
          <w:rFonts w:ascii="微软雅黑" w:hAnsi="微软雅黑" w:hint="eastAsia"/>
          <w:color w:val="333333"/>
          <w:sz w:val="24"/>
          <w:szCs w:val="28"/>
          <w:shd w:val="clear" w:color="auto" w:fill="FFFFFF"/>
        </w:rPr>
        <w:t xml:space="preserve"> </w:t>
      </w:r>
      <w:r w:rsidRPr="00281688">
        <w:rPr>
          <w:rFonts w:ascii="微软雅黑" w:hAnsi="微软雅黑" w:hint="eastAsia"/>
          <w:color w:val="333333"/>
          <w:sz w:val="24"/>
          <w:szCs w:val="28"/>
          <w:shd w:val="clear" w:color="auto" w:fill="FFFFFF"/>
        </w:rPr>
        <w:tab/>
      </w:r>
      <w:r w:rsidRPr="00281688">
        <w:rPr>
          <w:rFonts w:ascii="微软雅黑" w:hAnsi="微软雅黑" w:hint="eastAsia"/>
          <w:color w:val="333333"/>
          <w:sz w:val="24"/>
          <w:szCs w:val="28"/>
          <w:shd w:val="clear" w:color="auto" w:fill="FFFFFF"/>
        </w:rPr>
        <w:tab/>
      </w:r>
      <w:r w:rsidRPr="00281688">
        <w:rPr>
          <w:sz w:val="24"/>
          <w:szCs w:val="28"/>
        </w:rPr>
        <w:t>1</w:t>
      </w:r>
      <w:r w:rsidRPr="00281688">
        <w:rPr>
          <w:sz w:val="24"/>
          <w:szCs w:val="28"/>
        </w:rPr>
        <w:t>：按照特定顺序加锁</w:t>
      </w:r>
    </w:p>
    <w:p w:rsidR="00317480" w:rsidRPr="00281688" w:rsidRDefault="00317480" w:rsidP="00317480">
      <w:pPr>
        <w:pStyle w:val="a7"/>
        <w:ind w:left="720" w:firstLineChars="0" w:firstLine="0"/>
        <w:rPr>
          <w:sz w:val="24"/>
          <w:szCs w:val="28"/>
        </w:rPr>
      </w:pPr>
      <w:r w:rsidRPr="00281688">
        <w:rPr>
          <w:rFonts w:hint="eastAsia"/>
          <w:sz w:val="24"/>
          <w:szCs w:val="28"/>
        </w:rPr>
        <w:t xml:space="preserve"> </w:t>
      </w:r>
      <w:r w:rsidRPr="00281688">
        <w:rPr>
          <w:rFonts w:hint="eastAsia"/>
          <w:sz w:val="24"/>
          <w:szCs w:val="28"/>
        </w:rPr>
        <w:tab/>
      </w:r>
      <w:r w:rsidRPr="00281688">
        <w:rPr>
          <w:rFonts w:hint="eastAsia"/>
          <w:sz w:val="24"/>
          <w:szCs w:val="28"/>
        </w:rPr>
        <w:tab/>
      </w:r>
      <w:r w:rsidRPr="00281688">
        <w:rPr>
          <w:sz w:val="24"/>
          <w:szCs w:val="28"/>
        </w:rPr>
        <w:t>2</w:t>
      </w:r>
      <w:r w:rsidRPr="00281688">
        <w:rPr>
          <w:sz w:val="24"/>
          <w:szCs w:val="28"/>
        </w:rPr>
        <w:t>：代码双重判断检测死锁</w:t>
      </w:r>
    </w:p>
    <w:p w:rsidR="00317480" w:rsidRPr="00281688" w:rsidRDefault="00317480" w:rsidP="00317480">
      <w:pPr>
        <w:pStyle w:val="a7"/>
        <w:ind w:left="720" w:firstLineChars="0" w:firstLine="0"/>
        <w:rPr>
          <w:sz w:val="24"/>
          <w:szCs w:val="28"/>
        </w:rPr>
      </w:pPr>
      <w:r w:rsidRPr="00281688">
        <w:rPr>
          <w:rFonts w:hint="eastAsia"/>
          <w:sz w:val="24"/>
          <w:szCs w:val="28"/>
        </w:rPr>
        <w:t xml:space="preserve"> </w:t>
      </w:r>
      <w:r w:rsidRPr="00281688">
        <w:rPr>
          <w:rFonts w:hint="eastAsia"/>
          <w:sz w:val="24"/>
          <w:szCs w:val="28"/>
        </w:rPr>
        <w:tab/>
      </w:r>
      <w:r w:rsidRPr="00281688">
        <w:rPr>
          <w:rFonts w:hint="eastAsia"/>
          <w:sz w:val="24"/>
          <w:szCs w:val="28"/>
        </w:rPr>
        <w:tab/>
      </w:r>
      <w:r w:rsidRPr="00281688">
        <w:rPr>
          <w:sz w:val="24"/>
          <w:szCs w:val="28"/>
        </w:rPr>
        <w:t>3</w:t>
      </w:r>
      <w:r w:rsidRPr="00281688">
        <w:rPr>
          <w:sz w:val="24"/>
          <w:szCs w:val="28"/>
        </w:rPr>
        <w:t>：给锁对象赋值唯一对象值判断</w:t>
      </w:r>
    </w:p>
    <w:p w:rsidR="00853BB6" w:rsidRPr="00281688" w:rsidRDefault="00853BB6" w:rsidP="0086448A">
      <w:pPr>
        <w:pStyle w:val="a7"/>
        <w:numPr>
          <w:ilvl w:val="0"/>
          <w:numId w:val="14"/>
        </w:numPr>
        <w:ind w:firstLineChars="0"/>
        <w:outlineLvl w:val="2"/>
        <w:rPr>
          <w:color w:val="FF0000"/>
          <w:sz w:val="24"/>
          <w:szCs w:val="28"/>
        </w:rPr>
      </w:pPr>
      <w:r w:rsidRPr="00281688">
        <w:rPr>
          <w:rFonts w:hint="eastAsia"/>
          <w:b/>
          <w:color w:val="FF0000"/>
          <w:sz w:val="24"/>
          <w:szCs w:val="28"/>
        </w:rPr>
        <w:t>如何确保</w:t>
      </w:r>
      <w:r w:rsidRPr="00281688">
        <w:rPr>
          <w:rFonts w:hint="eastAsia"/>
          <w:b/>
          <w:color w:val="FF0000"/>
          <w:sz w:val="24"/>
          <w:szCs w:val="28"/>
        </w:rPr>
        <w:t>N</w:t>
      </w:r>
      <w:r w:rsidRPr="00281688">
        <w:rPr>
          <w:rFonts w:hint="eastAsia"/>
          <w:b/>
          <w:color w:val="FF0000"/>
          <w:sz w:val="24"/>
          <w:szCs w:val="28"/>
        </w:rPr>
        <w:t>个线程可以访问</w:t>
      </w:r>
      <w:r w:rsidRPr="00281688">
        <w:rPr>
          <w:rFonts w:hint="eastAsia"/>
          <w:b/>
          <w:color w:val="FF0000"/>
          <w:sz w:val="24"/>
          <w:szCs w:val="28"/>
        </w:rPr>
        <w:t xml:space="preserve"> N</w:t>
      </w:r>
      <w:r w:rsidRPr="00281688">
        <w:rPr>
          <w:rFonts w:hint="eastAsia"/>
          <w:b/>
          <w:color w:val="FF0000"/>
          <w:sz w:val="24"/>
          <w:szCs w:val="28"/>
        </w:rPr>
        <w:t>个资源同时又不导致死锁？</w:t>
      </w:r>
    </w:p>
    <w:p w:rsidR="00853BB6" w:rsidRPr="00281688" w:rsidRDefault="00853BB6" w:rsidP="00853BB6">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使用多线程的时候，一种非常简单的避免死锁的方式就是：指定获取锁的顺序，</w:t>
      </w:r>
      <w:r w:rsidRPr="00281688">
        <w:rPr>
          <w:rFonts w:hint="eastAsia"/>
          <w:sz w:val="24"/>
          <w:szCs w:val="28"/>
        </w:rPr>
        <w:tab/>
      </w:r>
      <w:r w:rsidRPr="00281688">
        <w:rPr>
          <w:rFonts w:hint="eastAsia"/>
          <w:sz w:val="24"/>
          <w:szCs w:val="28"/>
        </w:rPr>
        <w:tab/>
      </w:r>
      <w:r w:rsidRPr="00281688">
        <w:rPr>
          <w:rFonts w:hint="eastAsia"/>
          <w:sz w:val="24"/>
          <w:szCs w:val="28"/>
        </w:rPr>
        <w:t>并强制线程按照指定的顺序获取锁。因此，如果所有的线程都是以同样的顺序</w:t>
      </w:r>
      <w:r w:rsidRPr="00281688">
        <w:rPr>
          <w:rFonts w:hint="eastAsia"/>
          <w:sz w:val="24"/>
          <w:szCs w:val="28"/>
        </w:rPr>
        <w:tab/>
      </w:r>
      <w:r w:rsidRPr="00281688">
        <w:rPr>
          <w:rFonts w:hint="eastAsia"/>
          <w:sz w:val="24"/>
          <w:szCs w:val="28"/>
        </w:rPr>
        <w:tab/>
      </w:r>
      <w:r w:rsidRPr="00281688">
        <w:rPr>
          <w:rFonts w:hint="eastAsia"/>
          <w:sz w:val="24"/>
          <w:szCs w:val="28"/>
        </w:rPr>
        <w:t>加锁和释放锁，就不会出现死锁了</w:t>
      </w:r>
    </w:p>
    <w:p w:rsidR="00853BB6" w:rsidRPr="00281688" w:rsidRDefault="00853BB6" w:rsidP="0086448A">
      <w:pPr>
        <w:pStyle w:val="a7"/>
        <w:numPr>
          <w:ilvl w:val="0"/>
          <w:numId w:val="14"/>
        </w:numPr>
        <w:ind w:firstLineChars="0"/>
        <w:outlineLvl w:val="2"/>
        <w:rPr>
          <w:b/>
          <w:sz w:val="24"/>
          <w:szCs w:val="28"/>
        </w:rPr>
      </w:pPr>
      <w:r w:rsidRPr="00281688">
        <w:rPr>
          <w:rFonts w:hint="eastAsia"/>
          <w:b/>
          <w:color w:val="000000" w:themeColor="text1"/>
          <w:sz w:val="24"/>
          <w:szCs w:val="28"/>
        </w:rPr>
        <w:t>如何停止一个线程</w:t>
      </w:r>
    </w:p>
    <w:p w:rsidR="00853BB6" w:rsidRPr="00281688" w:rsidRDefault="00853BB6" w:rsidP="00853BB6">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sz w:val="24"/>
          <w:szCs w:val="28"/>
        </w:rPr>
        <w:t>停止一个线程意味着在任务处理完任务之前停掉正在做的操作，也就是放弃当</w:t>
      </w:r>
      <w:r w:rsidRPr="00281688">
        <w:rPr>
          <w:rFonts w:hint="eastAsia"/>
          <w:sz w:val="24"/>
          <w:szCs w:val="28"/>
        </w:rPr>
        <w:tab/>
      </w:r>
      <w:r w:rsidRPr="00281688">
        <w:rPr>
          <w:rFonts w:hint="eastAsia"/>
          <w:sz w:val="24"/>
          <w:szCs w:val="28"/>
        </w:rPr>
        <w:tab/>
      </w:r>
      <w:r w:rsidRPr="00281688">
        <w:rPr>
          <w:sz w:val="24"/>
          <w:szCs w:val="28"/>
        </w:rPr>
        <w:t>前的操作。停止一个线程可以用</w:t>
      </w:r>
      <w:proofErr w:type="spellStart"/>
      <w:r w:rsidRPr="00281688">
        <w:rPr>
          <w:sz w:val="24"/>
          <w:szCs w:val="28"/>
        </w:rPr>
        <w:t>Thread.stop</w:t>
      </w:r>
      <w:proofErr w:type="spellEnd"/>
      <w:r w:rsidRPr="00281688">
        <w:rPr>
          <w:sz w:val="24"/>
          <w:szCs w:val="28"/>
        </w:rPr>
        <w:t>()</w:t>
      </w:r>
      <w:r w:rsidRPr="00281688">
        <w:rPr>
          <w:sz w:val="24"/>
          <w:szCs w:val="28"/>
        </w:rPr>
        <w:t>方法，但最好不要用它。虽然它</w:t>
      </w:r>
      <w:r w:rsidRPr="00281688">
        <w:rPr>
          <w:rFonts w:hint="eastAsia"/>
          <w:sz w:val="24"/>
          <w:szCs w:val="28"/>
        </w:rPr>
        <w:tab/>
      </w:r>
      <w:r w:rsidRPr="00281688">
        <w:rPr>
          <w:rFonts w:hint="eastAsia"/>
          <w:sz w:val="24"/>
          <w:szCs w:val="28"/>
        </w:rPr>
        <w:tab/>
      </w:r>
      <w:r w:rsidRPr="00281688">
        <w:rPr>
          <w:sz w:val="24"/>
          <w:szCs w:val="28"/>
        </w:rPr>
        <w:t>确实可以停止一个正在运行的线程，但是这个方法是不安全的，而且是已被废</w:t>
      </w:r>
      <w:r w:rsidRPr="00281688">
        <w:rPr>
          <w:rFonts w:hint="eastAsia"/>
          <w:sz w:val="24"/>
          <w:szCs w:val="28"/>
        </w:rPr>
        <w:tab/>
      </w:r>
      <w:r w:rsidRPr="00281688">
        <w:rPr>
          <w:rFonts w:hint="eastAsia"/>
          <w:sz w:val="24"/>
          <w:szCs w:val="28"/>
        </w:rPr>
        <w:tab/>
      </w:r>
      <w:r w:rsidRPr="00281688">
        <w:rPr>
          <w:sz w:val="24"/>
          <w:szCs w:val="28"/>
        </w:rPr>
        <w:t>弃的方法。</w:t>
      </w:r>
      <w:r w:rsidRPr="00281688">
        <w:rPr>
          <w:sz w:val="24"/>
          <w:szCs w:val="28"/>
        </w:rPr>
        <w:br/>
      </w:r>
      <w:r w:rsidRPr="00281688">
        <w:rPr>
          <w:rFonts w:hint="eastAsia"/>
          <w:sz w:val="24"/>
          <w:szCs w:val="28"/>
        </w:rPr>
        <w:tab/>
      </w:r>
      <w:r w:rsidRPr="00281688">
        <w:rPr>
          <w:rFonts w:hint="eastAsia"/>
          <w:sz w:val="24"/>
          <w:szCs w:val="28"/>
        </w:rPr>
        <w:tab/>
      </w:r>
      <w:r w:rsidRPr="00281688">
        <w:rPr>
          <w:sz w:val="24"/>
          <w:szCs w:val="28"/>
        </w:rPr>
        <w:t>在</w:t>
      </w:r>
      <w:r w:rsidRPr="00281688">
        <w:rPr>
          <w:sz w:val="24"/>
          <w:szCs w:val="28"/>
        </w:rPr>
        <w:t>java</w:t>
      </w:r>
      <w:r w:rsidRPr="00281688">
        <w:rPr>
          <w:sz w:val="24"/>
          <w:szCs w:val="28"/>
        </w:rPr>
        <w:t>中有以下</w:t>
      </w:r>
      <w:r w:rsidRPr="00281688">
        <w:rPr>
          <w:sz w:val="24"/>
          <w:szCs w:val="28"/>
        </w:rPr>
        <w:t>3</w:t>
      </w:r>
      <w:r w:rsidRPr="00281688">
        <w:rPr>
          <w:sz w:val="24"/>
          <w:szCs w:val="28"/>
        </w:rPr>
        <w:t>种方法可以终止正在运行的线程：</w:t>
      </w:r>
    </w:p>
    <w:p w:rsidR="00853BB6" w:rsidRPr="00281688" w:rsidRDefault="00853BB6" w:rsidP="00853BB6">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sz w:val="24"/>
          <w:szCs w:val="28"/>
        </w:rPr>
        <w:t>使用退出标志，使线程正常退出，也就是当</w:t>
      </w:r>
      <w:r w:rsidRPr="00281688">
        <w:rPr>
          <w:sz w:val="24"/>
          <w:szCs w:val="28"/>
        </w:rPr>
        <w:t>run</w:t>
      </w:r>
      <w:r w:rsidRPr="00281688">
        <w:rPr>
          <w:sz w:val="24"/>
          <w:szCs w:val="28"/>
        </w:rPr>
        <w:t>方法完成后线程终止。</w:t>
      </w:r>
    </w:p>
    <w:p w:rsidR="00853BB6" w:rsidRPr="00281688" w:rsidRDefault="00853BB6" w:rsidP="00853BB6">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sz w:val="24"/>
          <w:szCs w:val="28"/>
        </w:rPr>
        <w:t>使用</w:t>
      </w:r>
      <w:r w:rsidRPr="00281688">
        <w:rPr>
          <w:sz w:val="24"/>
          <w:szCs w:val="28"/>
        </w:rPr>
        <w:t>stop</w:t>
      </w:r>
      <w:r w:rsidRPr="00281688">
        <w:rPr>
          <w:sz w:val="24"/>
          <w:szCs w:val="28"/>
        </w:rPr>
        <w:t>方法强行终止，但是不推荐这个方法，因为</w:t>
      </w:r>
      <w:r w:rsidRPr="00281688">
        <w:rPr>
          <w:sz w:val="24"/>
          <w:szCs w:val="28"/>
        </w:rPr>
        <w:t>stop</w:t>
      </w:r>
      <w:r w:rsidRPr="00281688">
        <w:rPr>
          <w:sz w:val="24"/>
          <w:szCs w:val="28"/>
        </w:rPr>
        <w:t>和</w:t>
      </w:r>
      <w:r w:rsidRPr="00281688">
        <w:rPr>
          <w:sz w:val="24"/>
          <w:szCs w:val="28"/>
        </w:rPr>
        <w:t>suspend</w:t>
      </w:r>
      <w:r w:rsidRPr="00281688">
        <w:rPr>
          <w:sz w:val="24"/>
          <w:szCs w:val="28"/>
        </w:rPr>
        <w:t>及</w:t>
      </w:r>
      <w:r w:rsidRPr="00281688">
        <w:rPr>
          <w:sz w:val="24"/>
          <w:szCs w:val="28"/>
        </w:rPr>
        <w:t>resume</w:t>
      </w:r>
      <w:r w:rsidRPr="00281688">
        <w:rPr>
          <w:rFonts w:hint="eastAsia"/>
          <w:sz w:val="24"/>
          <w:szCs w:val="28"/>
        </w:rPr>
        <w:tab/>
      </w:r>
      <w:r w:rsidRPr="00281688">
        <w:rPr>
          <w:rFonts w:hint="eastAsia"/>
          <w:sz w:val="24"/>
          <w:szCs w:val="28"/>
        </w:rPr>
        <w:tab/>
      </w:r>
      <w:r w:rsidRPr="00281688">
        <w:rPr>
          <w:sz w:val="24"/>
          <w:szCs w:val="28"/>
        </w:rPr>
        <w:t>一样都是过期作废的方法。</w:t>
      </w:r>
    </w:p>
    <w:p w:rsidR="00853BB6" w:rsidRPr="00281688" w:rsidRDefault="00853BB6" w:rsidP="00853BB6">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sz w:val="24"/>
          <w:szCs w:val="28"/>
        </w:rPr>
        <w:t>使用</w:t>
      </w:r>
      <w:r w:rsidRPr="00281688">
        <w:rPr>
          <w:sz w:val="24"/>
          <w:szCs w:val="28"/>
        </w:rPr>
        <w:t>interrupt</w:t>
      </w:r>
      <w:r w:rsidRPr="00281688">
        <w:rPr>
          <w:sz w:val="24"/>
          <w:szCs w:val="28"/>
        </w:rPr>
        <w:t>方法中断线程。</w:t>
      </w:r>
    </w:p>
    <w:p w:rsidR="00853BB6" w:rsidRPr="00281688" w:rsidRDefault="00853BB6" w:rsidP="00853BB6">
      <w:pPr>
        <w:pStyle w:val="a7"/>
        <w:ind w:left="1260" w:firstLineChars="0" w:firstLine="0"/>
        <w:rPr>
          <w:sz w:val="24"/>
          <w:szCs w:val="28"/>
        </w:rPr>
      </w:pPr>
      <w:r w:rsidRPr="00281688">
        <w:rPr>
          <w:rFonts w:ascii="Verdana" w:hAnsi="Verdana"/>
          <w:color w:val="000000"/>
          <w:sz w:val="22"/>
          <w:shd w:val="clear" w:color="auto" w:fill="FEFEF2"/>
        </w:rPr>
        <w:t>in</w:t>
      </w:r>
      <w:r w:rsidRPr="00281688">
        <w:rPr>
          <w:sz w:val="24"/>
          <w:szCs w:val="28"/>
        </w:rPr>
        <w:t>terrupt()</w:t>
      </w:r>
      <w:r w:rsidRPr="00281688">
        <w:rPr>
          <w:sz w:val="24"/>
          <w:szCs w:val="28"/>
        </w:rPr>
        <w:t>方法的使用效果并不像</w:t>
      </w:r>
      <w:proofErr w:type="spellStart"/>
      <w:r w:rsidRPr="00281688">
        <w:rPr>
          <w:sz w:val="24"/>
          <w:szCs w:val="28"/>
        </w:rPr>
        <w:t>for+break</w:t>
      </w:r>
      <w:proofErr w:type="spellEnd"/>
      <w:r w:rsidRPr="00281688">
        <w:rPr>
          <w:sz w:val="24"/>
          <w:szCs w:val="28"/>
        </w:rPr>
        <w:t>语句那样，马上就停止循环。调用</w:t>
      </w:r>
      <w:r w:rsidRPr="00281688">
        <w:rPr>
          <w:sz w:val="24"/>
          <w:szCs w:val="28"/>
        </w:rPr>
        <w:t>interrupt</w:t>
      </w:r>
      <w:r w:rsidRPr="00281688">
        <w:rPr>
          <w:sz w:val="24"/>
          <w:szCs w:val="28"/>
        </w:rPr>
        <w:t>方法是在当前线程中打了一个停止标志，并不是真的停止线程。</w:t>
      </w:r>
    </w:p>
    <w:p w:rsidR="003858FA" w:rsidRPr="00281688" w:rsidRDefault="003858FA" w:rsidP="0086448A">
      <w:pPr>
        <w:pStyle w:val="a7"/>
        <w:numPr>
          <w:ilvl w:val="0"/>
          <w:numId w:val="14"/>
        </w:numPr>
        <w:ind w:firstLineChars="0"/>
        <w:outlineLvl w:val="2"/>
        <w:rPr>
          <w:sz w:val="24"/>
          <w:szCs w:val="28"/>
        </w:rPr>
      </w:pPr>
      <w:r w:rsidRPr="00281688">
        <w:rPr>
          <w:rFonts w:hint="eastAsia"/>
          <w:b/>
          <w:color w:val="FF0000"/>
          <w:sz w:val="24"/>
          <w:szCs w:val="28"/>
        </w:rPr>
        <w:t>多线程间通讯</w:t>
      </w:r>
    </w:p>
    <w:p w:rsidR="003858FA" w:rsidRPr="00281688" w:rsidRDefault="003858FA" w:rsidP="003858FA">
      <w:pPr>
        <w:pStyle w:val="a7"/>
        <w:ind w:left="1152" w:firstLineChars="0" w:firstLine="0"/>
        <w:rPr>
          <w:sz w:val="24"/>
          <w:szCs w:val="28"/>
        </w:rPr>
      </w:pPr>
      <w:r w:rsidRPr="00281688">
        <w:rPr>
          <w:rFonts w:hint="eastAsia"/>
          <w:sz w:val="24"/>
          <w:szCs w:val="28"/>
        </w:rPr>
        <w:tab/>
      </w:r>
      <w:r w:rsidRPr="00281688">
        <w:rPr>
          <w:rFonts w:hint="eastAsia"/>
          <w:sz w:val="24"/>
          <w:szCs w:val="28"/>
        </w:rPr>
        <w:t>多线程间通讯就是多个线程在操作同一资源</w:t>
      </w:r>
      <w:r w:rsidRPr="00281688">
        <w:rPr>
          <w:rFonts w:hint="eastAsia"/>
          <w:sz w:val="24"/>
          <w:szCs w:val="28"/>
        </w:rPr>
        <w:t>,</w:t>
      </w:r>
      <w:r w:rsidRPr="00281688">
        <w:rPr>
          <w:rFonts w:hint="eastAsia"/>
          <w:sz w:val="24"/>
          <w:szCs w:val="28"/>
        </w:rPr>
        <w:t>但是操作的动作不同</w:t>
      </w:r>
      <w:r w:rsidRPr="00281688">
        <w:rPr>
          <w:rFonts w:hint="eastAsia"/>
          <w:sz w:val="24"/>
          <w:szCs w:val="28"/>
        </w:rPr>
        <w:t>.</w:t>
      </w:r>
    </w:p>
    <w:p w:rsidR="003858FA" w:rsidRPr="00281688" w:rsidRDefault="003858FA" w:rsidP="003858FA">
      <w:pPr>
        <w:pStyle w:val="a7"/>
        <w:ind w:left="1152" w:firstLineChars="0" w:firstLine="0"/>
        <w:rPr>
          <w:sz w:val="24"/>
          <w:szCs w:val="28"/>
        </w:rPr>
      </w:pPr>
      <w:r w:rsidRPr="00281688">
        <w:rPr>
          <w:rFonts w:hint="eastAsia"/>
          <w:sz w:val="24"/>
          <w:szCs w:val="28"/>
        </w:rPr>
        <w:t xml:space="preserve">     (1)</w:t>
      </w:r>
      <w:r w:rsidRPr="00281688">
        <w:rPr>
          <w:rFonts w:hint="eastAsia"/>
          <w:sz w:val="24"/>
          <w:szCs w:val="28"/>
        </w:rPr>
        <w:t>为什么要通信</w:t>
      </w:r>
    </w:p>
    <w:p w:rsidR="003858FA" w:rsidRPr="00281688" w:rsidRDefault="003858FA" w:rsidP="003858FA">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多线程并发执行的时候</w:t>
      </w:r>
      <w:r w:rsidRPr="00281688">
        <w:rPr>
          <w:rFonts w:hint="eastAsia"/>
          <w:sz w:val="24"/>
          <w:szCs w:val="28"/>
        </w:rPr>
        <w:t xml:space="preserve">, </w:t>
      </w:r>
      <w:r w:rsidRPr="00281688">
        <w:rPr>
          <w:rFonts w:hint="eastAsia"/>
          <w:sz w:val="24"/>
          <w:szCs w:val="28"/>
        </w:rPr>
        <w:t>如果需要指定线程等待或者唤醒指定线程</w:t>
      </w:r>
      <w:r w:rsidRPr="00281688">
        <w:rPr>
          <w:rFonts w:hint="eastAsia"/>
          <w:sz w:val="24"/>
          <w:szCs w:val="28"/>
        </w:rPr>
        <w:t xml:space="preserve">, </w:t>
      </w:r>
      <w:r w:rsidRPr="00281688">
        <w:rPr>
          <w:rFonts w:hint="eastAsia"/>
          <w:sz w:val="24"/>
          <w:szCs w:val="28"/>
        </w:rPr>
        <w:t>那么就需要通信</w:t>
      </w:r>
      <w:r w:rsidRPr="00281688">
        <w:rPr>
          <w:rFonts w:hint="eastAsia"/>
          <w:sz w:val="24"/>
          <w:szCs w:val="28"/>
        </w:rPr>
        <w:t>.</w:t>
      </w:r>
      <w:r w:rsidRPr="00281688">
        <w:rPr>
          <w:rFonts w:hint="eastAsia"/>
          <w:sz w:val="24"/>
          <w:szCs w:val="28"/>
        </w:rPr>
        <w:t>比如生产者消费者的问题，生产一个消费一个</w:t>
      </w:r>
      <w:r w:rsidRPr="00281688">
        <w:rPr>
          <w:rFonts w:hint="eastAsia"/>
          <w:sz w:val="24"/>
          <w:szCs w:val="28"/>
        </w:rPr>
        <w:t>,</w:t>
      </w:r>
      <w:r w:rsidRPr="00281688">
        <w:rPr>
          <w:rFonts w:hint="eastAsia"/>
          <w:sz w:val="24"/>
          <w:szCs w:val="28"/>
        </w:rPr>
        <w:t>生产的时候需要负责消费的进程等待</w:t>
      </w:r>
      <w:r w:rsidRPr="00281688">
        <w:rPr>
          <w:rFonts w:hint="eastAsia"/>
          <w:sz w:val="24"/>
          <w:szCs w:val="28"/>
        </w:rPr>
        <w:t>,</w:t>
      </w:r>
      <w:r w:rsidRPr="00281688">
        <w:rPr>
          <w:rFonts w:hint="eastAsia"/>
          <w:sz w:val="24"/>
          <w:szCs w:val="28"/>
        </w:rPr>
        <w:t>生产一个后完成后需要唤醒负责消费的线程</w:t>
      </w:r>
      <w:r w:rsidRPr="00281688">
        <w:rPr>
          <w:rFonts w:hint="eastAsia"/>
          <w:sz w:val="24"/>
          <w:szCs w:val="28"/>
        </w:rPr>
        <w:t>,</w:t>
      </w:r>
      <w:r w:rsidRPr="00281688">
        <w:rPr>
          <w:rFonts w:hint="eastAsia"/>
          <w:sz w:val="24"/>
          <w:szCs w:val="28"/>
        </w:rPr>
        <w:t>同时让自己处于等待，消费的时候负责消费的线程被唤醒，消费完生产的产品后又将等待的生产线程唤醒，然后使自己线程处于等待。这样来回通信，以达到生产一个消费一个的目的。</w:t>
      </w:r>
      <w:r w:rsidRPr="00281688">
        <w:rPr>
          <w:rFonts w:hint="eastAsia"/>
          <w:sz w:val="24"/>
          <w:szCs w:val="28"/>
        </w:rPr>
        <w:tab/>
      </w:r>
      <w:r w:rsidRPr="00281688">
        <w:rPr>
          <w:rFonts w:hint="eastAsia"/>
          <w:sz w:val="24"/>
          <w:szCs w:val="28"/>
        </w:rPr>
        <w:tab/>
      </w:r>
    </w:p>
    <w:p w:rsidR="003858FA" w:rsidRPr="00281688" w:rsidRDefault="003858FA" w:rsidP="003858FA">
      <w:pPr>
        <w:pStyle w:val="a7"/>
        <w:ind w:left="1152" w:firstLineChars="0" w:firstLine="0"/>
        <w:rPr>
          <w:sz w:val="24"/>
          <w:szCs w:val="28"/>
        </w:rPr>
      </w:pPr>
      <w:r w:rsidRPr="00281688">
        <w:rPr>
          <w:rFonts w:hint="eastAsia"/>
          <w:sz w:val="24"/>
          <w:szCs w:val="28"/>
        </w:rPr>
        <w:t xml:space="preserve">     (2)</w:t>
      </w:r>
      <w:r w:rsidRPr="00281688">
        <w:rPr>
          <w:rFonts w:hint="eastAsia"/>
          <w:sz w:val="24"/>
          <w:szCs w:val="28"/>
        </w:rPr>
        <w:t>怎么通信</w:t>
      </w:r>
    </w:p>
    <w:p w:rsidR="003858FA" w:rsidRPr="00281688" w:rsidRDefault="003858FA" w:rsidP="003858FA">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在同步代码块中</w:t>
      </w:r>
      <w:r w:rsidRPr="00281688">
        <w:rPr>
          <w:rFonts w:hint="eastAsia"/>
          <w:sz w:val="24"/>
          <w:szCs w:val="28"/>
        </w:rPr>
        <w:t xml:space="preserve">, </w:t>
      </w:r>
      <w:r w:rsidRPr="00281688">
        <w:rPr>
          <w:rFonts w:hint="eastAsia"/>
          <w:sz w:val="24"/>
          <w:szCs w:val="28"/>
        </w:rPr>
        <w:t>使用锁对象的</w:t>
      </w:r>
      <w:r w:rsidRPr="00281688">
        <w:rPr>
          <w:rFonts w:hint="eastAsia"/>
          <w:sz w:val="24"/>
          <w:szCs w:val="28"/>
        </w:rPr>
        <w:t>wait()</w:t>
      </w:r>
      <w:r w:rsidRPr="00281688">
        <w:rPr>
          <w:rFonts w:hint="eastAsia"/>
          <w:sz w:val="24"/>
          <w:szCs w:val="28"/>
        </w:rPr>
        <w:t>方法可以让当前线程等待</w:t>
      </w:r>
      <w:r w:rsidRPr="00281688">
        <w:rPr>
          <w:rFonts w:hint="eastAsia"/>
          <w:sz w:val="24"/>
          <w:szCs w:val="28"/>
        </w:rPr>
        <w:t xml:space="preserve">, </w:t>
      </w:r>
      <w:r w:rsidRPr="00281688">
        <w:rPr>
          <w:rFonts w:hint="eastAsia"/>
          <w:sz w:val="24"/>
          <w:szCs w:val="28"/>
        </w:rPr>
        <w:t>直到有其他线程唤醒为止</w:t>
      </w:r>
      <w:r w:rsidRPr="00281688">
        <w:rPr>
          <w:rFonts w:hint="eastAsia"/>
          <w:sz w:val="24"/>
          <w:szCs w:val="28"/>
        </w:rPr>
        <w:t>.</w:t>
      </w:r>
      <w:r w:rsidRPr="00281688">
        <w:rPr>
          <w:rFonts w:hint="eastAsia"/>
          <w:sz w:val="24"/>
          <w:szCs w:val="28"/>
        </w:rPr>
        <w:t>使用锁对象的</w:t>
      </w:r>
      <w:r w:rsidRPr="00281688">
        <w:rPr>
          <w:rFonts w:hint="eastAsia"/>
          <w:sz w:val="24"/>
          <w:szCs w:val="28"/>
        </w:rPr>
        <w:t>notify()</w:t>
      </w:r>
      <w:r w:rsidRPr="00281688">
        <w:rPr>
          <w:rFonts w:hint="eastAsia"/>
          <w:sz w:val="24"/>
          <w:szCs w:val="28"/>
        </w:rPr>
        <w:t>方法可以唤醒一个等待的线程，或者</w:t>
      </w:r>
      <w:proofErr w:type="spellStart"/>
      <w:r w:rsidRPr="00281688">
        <w:rPr>
          <w:rFonts w:hint="eastAsia"/>
          <w:sz w:val="24"/>
          <w:szCs w:val="28"/>
        </w:rPr>
        <w:t>notifyAll</w:t>
      </w:r>
      <w:proofErr w:type="spellEnd"/>
      <w:r w:rsidRPr="00281688">
        <w:rPr>
          <w:rFonts w:hint="eastAsia"/>
          <w:sz w:val="24"/>
          <w:szCs w:val="28"/>
        </w:rPr>
        <w:t>唤醒所有等待的线程</w:t>
      </w:r>
      <w:r w:rsidRPr="00281688">
        <w:rPr>
          <w:rFonts w:hint="eastAsia"/>
          <w:sz w:val="24"/>
          <w:szCs w:val="28"/>
        </w:rPr>
        <w:t>.</w:t>
      </w:r>
    </w:p>
    <w:p w:rsidR="003858FA" w:rsidRPr="00281688" w:rsidRDefault="003858FA" w:rsidP="003858FA">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多线程间通信用</w:t>
      </w:r>
      <w:r w:rsidRPr="00281688">
        <w:rPr>
          <w:rFonts w:hint="eastAsia"/>
          <w:sz w:val="24"/>
          <w:szCs w:val="28"/>
        </w:rPr>
        <w:t>sleep</w:t>
      </w:r>
      <w:r w:rsidRPr="00281688">
        <w:rPr>
          <w:rFonts w:hint="eastAsia"/>
          <w:sz w:val="24"/>
          <w:szCs w:val="28"/>
        </w:rPr>
        <w:t>很难实现，睡眠时间很难把握。</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3F7F5F"/>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3F7F5F"/>
          <w:sz w:val="24"/>
          <w:szCs w:val="24"/>
        </w:rPr>
        <w:t xml:space="preserve"> </w:t>
      </w:r>
      <w:r w:rsidRPr="00281688">
        <w:rPr>
          <w:rFonts w:ascii="宋体" w:eastAsia="宋体" w:hAnsi="宋体" w:cs="宋体" w:hint="eastAsia"/>
          <w:color w:val="3F7F5F"/>
          <w:sz w:val="24"/>
          <w:szCs w:val="24"/>
        </w:rPr>
        <w:t>线程通讯：</w:t>
      </w:r>
      <w:r w:rsidRPr="00281688">
        <w:rPr>
          <w:rFonts w:ascii="Consolas" w:eastAsia="Consolas" w:hAnsi="Consolas" w:hint="eastAsia"/>
          <w:color w:val="3F7F5F"/>
          <w:sz w:val="24"/>
          <w:szCs w:val="24"/>
        </w:rPr>
        <w:t xml:space="preserve"> </w:t>
      </w:r>
      <w:r w:rsidRPr="00281688">
        <w:rPr>
          <w:rFonts w:ascii="宋体" w:eastAsia="宋体" w:hAnsi="宋体" w:cs="宋体" w:hint="eastAsia"/>
          <w:color w:val="3F7F5F"/>
          <w:sz w:val="24"/>
          <w:szCs w:val="24"/>
        </w:rPr>
        <w:t>一个线程完成了自己的任务时，要通知另外一个线程去完成另外一个任务</w:t>
      </w:r>
      <w:r w:rsidRPr="00281688">
        <w:rPr>
          <w:rFonts w:ascii="Consolas" w:eastAsia="Consolas" w:hAnsi="Consolas" w:hint="eastAsia"/>
          <w:color w:val="3F7F5F"/>
          <w:sz w:val="24"/>
          <w:szCs w:val="24"/>
        </w:rPr>
        <w:t>.</w:t>
      </w:r>
    </w:p>
    <w:p w:rsidR="003858FA" w:rsidRPr="00281688" w:rsidRDefault="003858FA" w:rsidP="003858FA">
      <w:pPr>
        <w:autoSpaceDE w:val="0"/>
        <w:autoSpaceDN w:val="0"/>
        <w:rPr>
          <w:rFonts w:ascii="Consolas" w:hAnsi="Consolas"/>
          <w:sz w:val="24"/>
          <w:szCs w:val="24"/>
        </w:rPr>
      </w:pPr>
      <w:r w:rsidRPr="00281688">
        <w:rPr>
          <w:rFonts w:ascii="Consolas" w:eastAsia="Consolas" w:hAnsi="Consolas" w:hint="eastAsia"/>
          <w:color w:val="3F7F5F"/>
          <w:sz w:val="24"/>
          <w:szCs w:val="24"/>
        </w:rPr>
        <w:t xml:space="preserve"> </w:t>
      </w:r>
      <w:r w:rsidRPr="00281688">
        <w:rPr>
          <w:rFonts w:ascii="宋体" w:eastAsia="宋体" w:hAnsi="宋体" w:cs="宋体" w:hint="eastAsia"/>
          <w:color w:val="3F7F5F"/>
          <w:sz w:val="24"/>
          <w:szCs w:val="24"/>
        </w:rPr>
        <w:t>生产者与消费者</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3F7F5F"/>
          <w:sz w:val="24"/>
          <w:szCs w:val="24"/>
        </w:rPr>
        <w:t xml:space="preserve">wait():  </w:t>
      </w:r>
      <w:r w:rsidRPr="00281688">
        <w:rPr>
          <w:rFonts w:ascii="宋体" w:eastAsia="宋体" w:hAnsi="宋体" w:cs="宋体" w:hint="eastAsia"/>
          <w:color w:val="3F7F5F"/>
          <w:sz w:val="24"/>
          <w:szCs w:val="24"/>
        </w:rPr>
        <w:t>等待</w:t>
      </w:r>
      <w:r w:rsidRPr="00281688">
        <w:rPr>
          <w:rFonts w:ascii="Consolas" w:eastAsia="Consolas" w:hAnsi="Consolas" w:hint="eastAsia"/>
          <w:color w:val="3F7F5F"/>
          <w:sz w:val="24"/>
          <w:szCs w:val="24"/>
        </w:rPr>
        <w:t xml:space="preserve">   </w:t>
      </w:r>
      <w:r w:rsidRPr="00281688">
        <w:rPr>
          <w:rFonts w:ascii="宋体" w:eastAsia="宋体" w:hAnsi="宋体" w:cs="宋体" w:hint="eastAsia"/>
          <w:color w:val="3F7F5F"/>
          <w:sz w:val="24"/>
          <w:szCs w:val="24"/>
        </w:rPr>
        <w:t>如果线程执行了</w:t>
      </w:r>
      <w:r w:rsidRPr="00281688">
        <w:rPr>
          <w:rFonts w:ascii="Consolas" w:eastAsia="Consolas" w:hAnsi="Consolas" w:hint="eastAsia"/>
          <w:color w:val="3F7F5F"/>
          <w:sz w:val="24"/>
          <w:szCs w:val="24"/>
        </w:rPr>
        <w:t>wait</w:t>
      </w:r>
      <w:r w:rsidRPr="00281688">
        <w:rPr>
          <w:rFonts w:ascii="宋体" w:eastAsia="宋体" w:hAnsi="宋体" w:cs="宋体" w:hint="eastAsia"/>
          <w:color w:val="3F7F5F"/>
          <w:sz w:val="24"/>
          <w:szCs w:val="24"/>
        </w:rPr>
        <w:t>方法，那么该线程会进入等待的状态，等待状态下的线程必须要被其他线程调用</w:t>
      </w:r>
      <w:r w:rsidRPr="00281688">
        <w:rPr>
          <w:rFonts w:ascii="Consolas" w:eastAsia="Consolas" w:hAnsi="Consolas" w:hint="eastAsia"/>
          <w:color w:val="3F7F5F"/>
          <w:sz w:val="24"/>
          <w:szCs w:val="24"/>
        </w:rPr>
        <w:t>notify</w:t>
      </w:r>
      <w:r w:rsidRPr="00281688">
        <w:rPr>
          <w:rFonts w:ascii="宋体" w:eastAsia="宋体" w:hAnsi="宋体" w:cs="宋体" w:hint="eastAsia"/>
          <w:color w:val="3F7F5F"/>
          <w:sz w:val="24"/>
          <w:szCs w:val="24"/>
        </w:rPr>
        <w:t>方法才能唤醒。</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3F7F5F"/>
          <w:sz w:val="24"/>
          <w:szCs w:val="24"/>
        </w:rPr>
        <w:lastRenderedPageBreak/>
        <w:t>notify()</w:t>
      </w:r>
      <w:r w:rsidRPr="00281688">
        <w:rPr>
          <w:rFonts w:ascii="宋体" w:eastAsia="宋体" w:hAnsi="宋体" w:cs="宋体" w:hint="eastAsia"/>
          <w:color w:val="3F7F5F"/>
          <w:sz w:val="24"/>
          <w:szCs w:val="24"/>
        </w:rPr>
        <w:t>：</w:t>
      </w:r>
      <w:r w:rsidRPr="00281688">
        <w:rPr>
          <w:rFonts w:ascii="Consolas" w:eastAsia="Consolas" w:hAnsi="Consolas" w:hint="eastAsia"/>
          <w:color w:val="3F7F5F"/>
          <w:sz w:val="24"/>
          <w:szCs w:val="24"/>
        </w:rPr>
        <w:t xml:space="preserve"> </w:t>
      </w:r>
      <w:r w:rsidRPr="00281688">
        <w:rPr>
          <w:rFonts w:ascii="宋体" w:eastAsia="宋体" w:hAnsi="宋体" w:cs="宋体" w:hint="eastAsia"/>
          <w:color w:val="3F7F5F"/>
          <w:sz w:val="24"/>
          <w:szCs w:val="24"/>
        </w:rPr>
        <w:t>唤醒</w:t>
      </w:r>
      <w:r w:rsidRPr="00281688">
        <w:rPr>
          <w:rFonts w:ascii="Consolas" w:eastAsia="Consolas" w:hAnsi="Consolas" w:hint="eastAsia"/>
          <w:color w:val="3F7F5F"/>
          <w:sz w:val="24"/>
          <w:szCs w:val="24"/>
        </w:rPr>
        <w:t xml:space="preserve">    </w:t>
      </w:r>
      <w:r w:rsidRPr="00281688">
        <w:rPr>
          <w:rFonts w:ascii="宋体" w:eastAsia="宋体" w:hAnsi="宋体" w:cs="宋体" w:hint="eastAsia"/>
          <w:color w:val="3F7F5F"/>
          <w:sz w:val="24"/>
          <w:szCs w:val="24"/>
        </w:rPr>
        <w:t>唤醒线程池等待线程其中的一个。</w:t>
      </w:r>
    </w:p>
    <w:p w:rsidR="003858FA" w:rsidRPr="00281688" w:rsidRDefault="003858FA" w:rsidP="003858FA">
      <w:pPr>
        <w:autoSpaceDE w:val="0"/>
        <w:autoSpaceDN w:val="0"/>
        <w:rPr>
          <w:rFonts w:ascii="Consolas" w:eastAsia="Consolas" w:hAnsi="Consolas"/>
          <w:sz w:val="24"/>
          <w:szCs w:val="24"/>
        </w:rPr>
      </w:pPr>
      <w:proofErr w:type="spellStart"/>
      <w:r w:rsidRPr="00281688">
        <w:rPr>
          <w:rFonts w:ascii="Consolas" w:eastAsia="Consolas" w:hAnsi="Consolas" w:hint="eastAsia"/>
          <w:color w:val="3F7F5F"/>
          <w:sz w:val="24"/>
          <w:szCs w:val="24"/>
        </w:rPr>
        <w:t>notifyAll</w:t>
      </w:r>
      <w:proofErr w:type="spellEnd"/>
      <w:r w:rsidRPr="00281688">
        <w:rPr>
          <w:rFonts w:ascii="Consolas" w:eastAsia="Consolas" w:hAnsi="Consolas" w:hint="eastAsia"/>
          <w:color w:val="3F7F5F"/>
          <w:sz w:val="24"/>
          <w:szCs w:val="24"/>
        </w:rPr>
        <w:t xml:space="preserve">() : </w:t>
      </w:r>
      <w:r w:rsidRPr="00281688">
        <w:rPr>
          <w:rFonts w:ascii="宋体" w:eastAsia="宋体" w:hAnsi="宋体" w:cs="宋体" w:hint="eastAsia"/>
          <w:color w:val="3F7F5F"/>
          <w:sz w:val="24"/>
          <w:szCs w:val="24"/>
        </w:rPr>
        <w:t>唤醒线程池所有等待</w:t>
      </w:r>
      <w:r w:rsidRPr="00281688">
        <w:rPr>
          <w:rFonts w:ascii="Consolas" w:eastAsia="Consolas" w:hAnsi="Consolas" w:hint="eastAsia"/>
          <w:color w:val="3F7F5F"/>
          <w:sz w:val="24"/>
          <w:szCs w:val="24"/>
        </w:rPr>
        <w:t xml:space="preserve"> </w:t>
      </w:r>
      <w:r w:rsidRPr="00281688">
        <w:rPr>
          <w:rFonts w:ascii="宋体" w:eastAsia="宋体" w:hAnsi="宋体" w:cs="宋体" w:hint="eastAsia"/>
          <w:color w:val="3F7F5F"/>
          <w:sz w:val="24"/>
          <w:szCs w:val="24"/>
        </w:rPr>
        <w:t>线程。</w:t>
      </w:r>
    </w:p>
    <w:p w:rsidR="003858FA" w:rsidRPr="00281688" w:rsidRDefault="003858FA" w:rsidP="003858FA">
      <w:pPr>
        <w:autoSpaceDE w:val="0"/>
        <w:autoSpaceDN w:val="0"/>
        <w:rPr>
          <w:rFonts w:ascii="Consolas" w:hAnsi="Consolas"/>
          <w:sz w:val="24"/>
          <w:szCs w:val="24"/>
        </w:rPr>
      </w:pP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3F7F5F"/>
          <w:sz w:val="24"/>
          <w:szCs w:val="24"/>
        </w:rPr>
        <w:t>wait</w:t>
      </w:r>
      <w:r w:rsidRPr="00281688">
        <w:rPr>
          <w:rFonts w:ascii="宋体" w:eastAsia="宋体" w:hAnsi="宋体" w:cs="宋体" w:hint="eastAsia"/>
          <w:color w:val="3F7F5F"/>
          <w:sz w:val="24"/>
          <w:szCs w:val="24"/>
        </w:rPr>
        <w:t>与</w:t>
      </w:r>
      <w:r w:rsidRPr="00281688">
        <w:rPr>
          <w:rFonts w:ascii="Consolas" w:eastAsia="Consolas" w:hAnsi="Consolas" w:hint="eastAsia"/>
          <w:color w:val="3F7F5F"/>
          <w:sz w:val="24"/>
          <w:szCs w:val="24"/>
        </w:rPr>
        <w:t>notify</w:t>
      </w:r>
      <w:r w:rsidRPr="00281688">
        <w:rPr>
          <w:rFonts w:ascii="宋体" w:eastAsia="宋体" w:hAnsi="宋体" w:cs="宋体" w:hint="eastAsia"/>
          <w:color w:val="3F7F5F"/>
          <w:sz w:val="24"/>
          <w:szCs w:val="24"/>
        </w:rPr>
        <w:t>方法要注意的事项：</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3F7F5F"/>
          <w:sz w:val="24"/>
          <w:szCs w:val="24"/>
        </w:rPr>
        <w:tab/>
        <w:t>1. wait</w:t>
      </w:r>
      <w:r w:rsidRPr="00281688">
        <w:rPr>
          <w:rFonts w:ascii="宋体" w:eastAsia="宋体" w:hAnsi="宋体" w:cs="宋体" w:hint="eastAsia"/>
          <w:color w:val="3F7F5F"/>
          <w:sz w:val="24"/>
          <w:szCs w:val="24"/>
        </w:rPr>
        <w:t>方法与</w:t>
      </w:r>
      <w:r w:rsidRPr="00281688">
        <w:rPr>
          <w:rFonts w:ascii="Consolas" w:eastAsia="Consolas" w:hAnsi="Consolas" w:hint="eastAsia"/>
          <w:color w:val="3F7F5F"/>
          <w:sz w:val="24"/>
          <w:szCs w:val="24"/>
        </w:rPr>
        <w:t>notify</w:t>
      </w:r>
      <w:r w:rsidRPr="00281688">
        <w:rPr>
          <w:rFonts w:ascii="宋体" w:eastAsia="宋体" w:hAnsi="宋体" w:cs="宋体" w:hint="eastAsia"/>
          <w:color w:val="3F7F5F"/>
          <w:sz w:val="24"/>
          <w:szCs w:val="24"/>
        </w:rPr>
        <w:t>方法是属于</w:t>
      </w:r>
      <w:r w:rsidRPr="00281688">
        <w:rPr>
          <w:rFonts w:ascii="Consolas" w:eastAsia="Consolas" w:hAnsi="Consolas" w:hint="eastAsia"/>
          <w:color w:val="3F7F5F"/>
          <w:sz w:val="24"/>
          <w:szCs w:val="24"/>
        </w:rPr>
        <w:t>Object</w:t>
      </w:r>
      <w:r w:rsidRPr="00281688">
        <w:rPr>
          <w:rFonts w:ascii="宋体" w:eastAsia="宋体" w:hAnsi="宋体" w:cs="宋体" w:hint="eastAsia"/>
          <w:color w:val="3F7F5F"/>
          <w:sz w:val="24"/>
          <w:szCs w:val="24"/>
        </w:rPr>
        <w:t>对象</w:t>
      </w:r>
      <w:r w:rsidRPr="00281688">
        <w:rPr>
          <w:rFonts w:ascii="Consolas" w:eastAsia="Consolas" w:hAnsi="Consolas" w:hint="eastAsia"/>
          <w:color w:val="3F7F5F"/>
          <w:sz w:val="24"/>
          <w:szCs w:val="24"/>
        </w:rPr>
        <w:t xml:space="preserve"> </w:t>
      </w:r>
      <w:r w:rsidRPr="00281688">
        <w:rPr>
          <w:rFonts w:ascii="宋体" w:eastAsia="宋体" w:hAnsi="宋体" w:cs="宋体" w:hint="eastAsia"/>
          <w:color w:val="3F7F5F"/>
          <w:sz w:val="24"/>
          <w:szCs w:val="24"/>
        </w:rPr>
        <w:t>的。</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3F7F5F"/>
          <w:sz w:val="24"/>
          <w:szCs w:val="24"/>
        </w:rPr>
        <w:tab/>
        <w:t>2. wait</w:t>
      </w:r>
      <w:r w:rsidRPr="00281688">
        <w:rPr>
          <w:rFonts w:ascii="宋体" w:eastAsia="宋体" w:hAnsi="宋体" w:cs="宋体" w:hint="eastAsia"/>
          <w:color w:val="3F7F5F"/>
          <w:sz w:val="24"/>
          <w:szCs w:val="24"/>
        </w:rPr>
        <w:t>方法与</w:t>
      </w:r>
      <w:r w:rsidRPr="00281688">
        <w:rPr>
          <w:rFonts w:ascii="Consolas" w:eastAsia="Consolas" w:hAnsi="Consolas" w:hint="eastAsia"/>
          <w:color w:val="3F7F5F"/>
          <w:sz w:val="24"/>
          <w:szCs w:val="24"/>
        </w:rPr>
        <w:t>notify</w:t>
      </w:r>
      <w:r w:rsidRPr="00281688">
        <w:rPr>
          <w:rFonts w:ascii="宋体" w:eastAsia="宋体" w:hAnsi="宋体" w:cs="宋体" w:hint="eastAsia"/>
          <w:color w:val="3F7F5F"/>
          <w:sz w:val="24"/>
          <w:szCs w:val="24"/>
        </w:rPr>
        <w:t>方法必须要在同步代码块或者是同步函数中才能</w:t>
      </w:r>
      <w:r w:rsidRPr="00281688">
        <w:rPr>
          <w:rFonts w:ascii="Consolas" w:eastAsia="Consolas" w:hAnsi="Consolas" w:hint="eastAsia"/>
          <w:color w:val="3F7F5F"/>
          <w:sz w:val="24"/>
          <w:szCs w:val="24"/>
        </w:rPr>
        <w:t xml:space="preserve"> </w:t>
      </w:r>
      <w:r w:rsidRPr="00281688">
        <w:rPr>
          <w:rFonts w:ascii="宋体" w:eastAsia="宋体" w:hAnsi="宋体" w:cs="宋体" w:hint="eastAsia"/>
          <w:color w:val="3F7F5F"/>
          <w:sz w:val="24"/>
          <w:szCs w:val="24"/>
        </w:rPr>
        <w:t>使用。</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3F7F5F"/>
          <w:sz w:val="24"/>
          <w:szCs w:val="24"/>
        </w:rPr>
        <w:tab/>
        <w:t>3. wait</w:t>
      </w:r>
      <w:r w:rsidRPr="00281688">
        <w:rPr>
          <w:rFonts w:ascii="宋体" w:eastAsia="宋体" w:hAnsi="宋体" w:cs="宋体" w:hint="eastAsia"/>
          <w:color w:val="3F7F5F"/>
          <w:sz w:val="24"/>
          <w:szCs w:val="24"/>
        </w:rPr>
        <w:t>方法与</w:t>
      </w:r>
      <w:r w:rsidRPr="00281688">
        <w:rPr>
          <w:rFonts w:ascii="Consolas" w:eastAsia="Consolas" w:hAnsi="Consolas" w:hint="eastAsia"/>
          <w:color w:val="3F7F5F"/>
          <w:sz w:val="24"/>
          <w:szCs w:val="24"/>
        </w:rPr>
        <w:t>notify</w:t>
      </w:r>
      <w:r w:rsidRPr="00281688">
        <w:rPr>
          <w:rFonts w:ascii="宋体" w:eastAsia="宋体" w:hAnsi="宋体" w:cs="宋体" w:hint="eastAsia"/>
          <w:color w:val="3F7F5F"/>
          <w:sz w:val="24"/>
          <w:szCs w:val="24"/>
        </w:rPr>
        <w:t>方法必需要由锁对象调用。</w:t>
      </w:r>
    </w:p>
    <w:p w:rsidR="003858FA" w:rsidRPr="00281688" w:rsidRDefault="003858FA" w:rsidP="003858FA">
      <w:pPr>
        <w:autoSpaceDE w:val="0"/>
        <w:autoSpaceDN w:val="0"/>
        <w:rPr>
          <w:rFonts w:ascii="Consolas" w:eastAsia="Consolas" w:hAnsi="Consolas"/>
          <w:sz w:val="24"/>
          <w:szCs w:val="24"/>
        </w:rPr>
      </w:pPr>
      <w:r w:rsidRPr="00281688">
        <w:rPr>
          <w:rFonts w:ascii="宋体" w:eastAsia="宋体" w:hAnsi="宋体" w:cs="宋体" w:hint="eastAsia"/>
          <w:color w:val="3F7F5F"/>
          <w:sz w:val="24"/>
          <w:szCs w:val="24"/>
        </w:rPr>
        <w:t>问题一：出现了线程安全问题。</w:t>
      </w:r>
      <w:r w:rsidRPr="00281688">
        <w:rPr>
          <w:rFonts w:ascii="Consolas" w:eastAsia="Consolas" w:hAnsi="Consolas" w:hint="eastAsia"/>
          <w:color w:val="3F7F5F"/>
          <w:sz w:val="24"/>
          <w:szCs w:val="24"/>
        </w:rPr>
        <w:t xml:space="preserve"> </w:t>
      </w:r>
      <w:r w:rsidRPr="00281688">
        <w:rPr>
          <w:rFonts w:ascii="宋体" w:eastAsia="宋体" w:hAnsi="宋体" w:cs="宋体" w:hint="eastAsia"/>
          <w:color w:val="3F7F5F"/>
          <w:sz w:val="24"/>
          <w:szCs w:val="24"/>
        </w:rPr>
        <w:t>价格错乱了</w:t>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苹果价格为</w:t>
      </w:r>
      <w:r w:rsidRPr="00281688">
        <w:rPr>
          <w:rFonts w:ascii="Consolas" w:eastAsia="Consolas" w:hAnsi="Consolas" w:hint="eastAsia"/>
          <w:color w:val="3F7F5F"/>
          <w:sz w:val="24"/>
          <w:szCs w:val="24"/>
        </w:rPr>
        <w:t xml:space="preserve">2.0 </w:t>
      </w:r>
    </w:p>
    <w:p w:rsidR="003858FA" w:rsidRPr="00281688" w:rsidRDefault="003858FA" w:rsidP="003858FA">
      <w:pPr>
        <w:autoSpaceDE w:val="0"/>
        <w:autoSpaceDN w:val="0"/>
        <w:rPr>
          <w:rFonts w:ascii="Consolas" w:eastAsia="Consolas" w:hAnsi="Consolas"/>
          <w:sz w:val="24"/>
          <w:szCs w:val="24"/>
        </w:rPr>
      </w:pPr>
      <w:r w:rsidRPr="00281688">
        <w:rPr>
          <w:rFonts w:ascii="宋体" w:eastAsia="宋体" w:hAnsi="宋体" w:cs="宋体" w:hint="eastAsia"/>
          <w:color w:val="3F7F5F"/>
          <w:sz w:val="24"/>
          <w:szCs w:val="24"/>
        </w:rPr>
        <w:t>生产者获得</w:t>
      </w:r>
      <w:proofErr w:type="spellStart"/>
      <w:r w:rsidRPr="00281688">
        <w:rPr>
          <w:rFonts w:ascii="Consolas" w:eastAsia="Consolas" w:hAnsi="Consolas" w:hint="eastAsia"/>
          <w:color w:val="3F7F5F"/>
          <w:sz w:val="24"/>
          <w:szCs w:val="24"/>
          <w:u w:val="single"/>
        </w:rPr>
        <w:t>cpu</w:t>
      </w:r>
      <w:proofErr w:type="spellEnd"/>
      <w:r w:rsidRPr="00281688">
        <w:rPr>
          <w:rFonts w:ascii="宋体" w:eastAsia="宋体" w:hAnsi="宋体" w:cs="宋体" w:hint="eastAsia"/>
          <w:color w:val="3F7F5F"/>
          <w:sz w:val="24"/>
          <w:szCs w:val="24"/>
        </w:rPr>
        <w:t>，</w:t>
      </w:r>
      <w:proofErr w:type="spellStart"/>
      <w:r w:rsidRPr="00281688">
        <w:rPr>
          <w:rFonts w:ascii="Consolas" w:eastAsia="Consolas" w:hAnsi="Consolas" w:hint="eastAsia"/>
          <w:color w:val="3F7F5F"/>
          <w:sz w:val="24"/>
          <w:szCs w:val="24"/>
        </w:rPr>
        <w:t>i</w:t>
      </w:r>
      <w:proofErr w:type="spellEnd"/>
      <w:r w:rsidRPr="00281688">
        <w:rPr>
          <w:rFonts w:ascii="Consolas" w:eastAsia="Consolas" w:hAnsi="Consolas" w:hint="eastAsia"/>
          <w:color w:val="3F7F5F"/>
          <w:sz w:val="24"/>
          <w:szCs w:val="24"/>
        </w:rPr>
        <w:t>=0</w:t>
      </w:r>
      <w:r w:rsidRPr="00281688">
        <w:rPr>
          <w:rFonts w:ascii="宋体" w:eastAsia="宋体" w:hAnsi="宋体" w:cs="宋体" w:hint="eastAsia"/>
          <w:color w:val="3F7F5F"/>
          <w:sz w:val="24"/>
          <w:szCs w:val="24"/>
        </w:rPr>
        <w:t>生产苹果，价格</w:t>
      </w:r>
      <w:r w:rsidRPr="00281688">
        <w:rPr>
          <w:rFonts w:ascii="Consolas" w:eastAsia="Consolas" w:hAnsi="Consolas" w:hint="eastAsia"/>
          <w:color w:val="3F7F5F"/>
          <w:sz w:val="24"/>
          <w:szCs w:val="24"/>
        </w:rPr>
        <w:t>6.5</w:t>
      </w:r>
      <w:r w:rsidRPr="00281688">
        <w:rPr>
          <w:rFonts w:ascii="宋体" w:eastAsia="宋体" w:hAnsi="宋体" w:cs="宋体" w:hint="eastAsia"/>
          <w:color w:val="3F7F5F"/>
          <w:sz w:val="24"/>
          <w:szCs w:val="24"/>
        </w:rPr>
        <w:t>，当生产者继续获得</w:t>
      </w:r>
      <w:proofErr w:type="spellStart"/>
      <w:r w:rsidRPr="00281688">
        <w:rPr>
          <w:rFonts w:ascii="Consolas" w:eastAsia="Consolas" w:hAnsi="Consolas" w:hint="eastAsia"/>
          <w:color w:val="3F7F5F"/>
          <w:sz w:val="24"/>
          <w:szCs w:val="24"/>
          <w:u w:val="single"/>
        </w:rPr>
        <w:t>cpu</w:t>
      </w:r>
      <w:r w:rsidRPr="00281688">
        <w:rPr>
          <w:rFonts w:ascii="Consolas" w:eastAsia="Consolas" w:hAnsi="Consolas" w:hint="eastAsia"/>
          <w:color w:val="3F7F5F"/>
          <w:sz w:val="24"/>
          <w:szCs w:val="24"/>
        </w:rPr>
        <w:t>,i</w:t>
      </w:r>
      <w:proofErr w:type="spellEnd"/>
      <w:r w:rsidRPr="00281688">
        <w:rPr>
          <w:rFonts w:ascii="Consolas" w:eastAsia="Consolas" w:hAnsi="Consolas" w:hint="eastAsia"/>
          <w:color w:val="3F7F5F"/>
          <w:sz w:val="24"/>
          <w:szCs w:val="24"/>
        </w:rPr>
        <w:t>=1</w:t>
      </w:r>
      <w:r w:rsidRPr="00281688">
        <w:rPr>
          <w:rFonts w:ascii="宋体" w:eastAsia="宋体" w:hAnsi="宋体" w:cs="宋体" w:hint="eastAsia"/>
          <w:color w:val="3F7F5F"/>
          <w:sz w:val="24"/>
          <w:szCs w:val="24"/>
        </w:rPr>
        <w:t>生产香蕉，价格为</w:t>
      </w:r>
      <w:r w:rsidRPr="00281688">
        <w:rPr>
          <w:rFonts w:ascii="Consolas" w:eastAsia="Consolas" w:hAnsi="Consolas" w:hint="eastAsia"/>
          <w:color w:val="3F7F5F"/>
          <w:sz w:val="24"/>
          <w:szCs w:val="24"/>
        </w:rPr>
        <w:t xml:space="preserve">2.0, </w:t>
      </w:r>
      <w:r w:rsidRPr="00281688">
        <w:rPr>
          <w:rFonts w:ascii="宋体" w:eastAsia="宋体" w:hAnsi="宋体" w:cs="宋体" w:hint="eastAsia"/>
          <w:color w:val="3F7F5F"/>
          <w:sz w:val="24"/>
          <w:szCs w:val="24"/>
        </w:rPr>
        <w:t>此时</w:t>
      </w:r>
      <w:r w:rsidRPr="00281688">
        <w:rPr>
          <w:rFonts w:ascii="Consolas" w:eastAsia="Consolas" w:hAnsi="Consolas" w:hint="eastAsia"/>
          <w:color w:val="3F7F5F"/>
          <w:sz w:val="24"/>
          <w:szCs w:val="24"/>
        </w:rPr>
        <w:t>P</w:t>
      </w:r>
      <w:r w:rsidRPr="00281688">
        <w:rPr>
          <w:rFonts w:ascii="宋体" w:eastAsia="宋体" w:hAnsi="宋体" w:cs="宋体" w:hint="eastAsia"/>
          <w:color w:val="3F7F5F"/>
          <w:sz w:val="24"/>
          <w:szCs w:val="24"/>
        </w:rPr>
        <w:t>对象的名字是香蕉，价格是</w:t>
      </w:r>
      <w:r w:rsidRPr="00281688">
        <w:rPr>
          <w:rFonts w:ascii="Consolas" w:eastAsia="Consolas" w:hAnsi="Consolas" w:hint="eastAsia"/>
          <w:color w:val="3F7F5F"/>
          <w:sz w:val="24"/>
          <w:szCs w:val="24"/>
        </w:rPr>
        <w:t>2.0,</w:t>
      </w:r>
    </w:p>
    <w:p w:rsidR="003858FA" w:rsidRPr="00281688" w:rsidRDefault="003858FA" w:rsidP="003858FA">
      <w:pPr>
        <w:autoSpaceDE w:val="0"/>
        <w:autoSpaceDN w:val="0"/>
        <w:rPr>
          <w:rFonts w:ascii="Consolas" w:eastAsia="Consolas" w:hAnsi="Consolas"/>
          <w:sz w:val="24"/>
          <w:szCs w:val="24"/>
        </w:rPr>
      </w:pPr>
      <w:r w:rsidRPr="00281688">
        <w:rPr>
          <w:rFonts w:ascii="宋体" w:eastAsia="宋体" w:hAnsi="宋体" w:cs="宋体" w:hint="eastAsia"/>
          <w:color w:val="3F7F5F"/>
          <w:sz w:val="24"/>
          <w:szCs w:val="24"/>
        </w:rPr>
        <w:t>当生产者继续获得</w:t>
      </w:r>
      <w:proofErr w:type="spellStart"/>
      <w:r w:rsidRPr="00281688">
        <w:rPr>
          <w:rFonts w:ascii="Consolas" w:eastAsia="Consolas" w:hAnsi="Consolas" w:hint="eastAsia"/>
          <w:color w:val="3F7F5F"/>
          <w:sz w:val="24"/>
          <w:szCs w:val="24"/>
          <w:u w:val="single"/>
        </w:rPr>
        <w:t>cpu</w:t>
      </w:r>
      <w:r w:rsidRPr="00281688">
        <w:rPr>
          <w:rFonts w:ascii="Consolas" w:eastAsia="Consolas" w:hAnsi="Consolas" w:hint="eastAsia"/>
          <w:color w:val="3F7F5F"/>
          <w:sz w:val="24"/>
          <w:szCs w:val="24"/>
        </w:rPr>
        <w:t>,i</w:t>
      </w:r>
      <w:proofErr w:type="spellEnd"/>
      <w:r w:rsidRPr="00281688">
        <w:rPr>
          <w:rFonts w:ascii="Consolas" w:eastAsia="Consolas" w:hAnsi="Consolas" w:hint="eastAsia"/>
          <w:color w:val="3F7F5F"/>
          <w:sz w:val="24"/>
          <w:szCs w:val="24"/>
        </w:rPr>
        <w:t>=3</w:t>
      </w:r>
      <w:r w:rsidRPr="00281688">
        <w:rPr>
          <w:rFonts w:ascii="宋体" w:eastAsia="宋体" w:hAnsi="宋体" w:cs="宋体" w:hint="eastAsia"/>
          <w:color w:val="3F7F5F"/>
          <w:sz w:val="24"/>
          <w:szCs w:val="24"/>
        </w:rPr>
        <w:t>生产苹果，当刚执行完</w:t>
      </w:r>
      <w:r w:rsidRPr="00281688">
        <w:rPr>
          <w:rFonts w:ascii="Consolas" w:eastAsia="Consolas" w:hAnsi="Consolas" w:hint="eastAsia"/>
          <w:color w:val="3F7F5F"/>
          <w:sz w:val="24"/>
          <w:szCs w:val="24"/>
        </w:rPr>
        <w:t>p.name="</w:t>
      </w:r>
      <w:r w:rsidRPr="00281688">
        <w:rPr>
          <w:rFonts w:ascii="宋体" w:eastAsia="宋体" w:hAnsi="宋体" w:cs="宋体" w:hint="eastAsia"/>
          <w:color w:val="3F7F5F"/>
          <w:sz w:val="24"/>
          <w:szCs w:val="24"/>
        </w:rPr>
        <w:t>苹果</w:t>
      </w:r>
      <w:r w:rsidRPr="00281688">
        <w:rPr>
          <w:rFonts w:ascii="Consolas" w:eastAsia="Consolas" w:hAnsi="Consolas" w:hint="eastAsia"/>
          <w:color w:val="3F7F5F"/>
          <w:sz w:val="24"/>
          <w:szCs w:val="24"/>
        </w:rPr>
        <w:t xml:space="preserve">", </w:t>
      </w:r>
      <w:r w:rsidRPr="00281688">
        <w:rPr>
          <w:rFonts w:ascii="宋体" w:eastAsia="宋体" w:hAnsi="宋体" w:cs="宋体" w:hint="eastAsia"/>
          <w:color w:val="3F7F5F"/>
          <w:sz w:val="24"/>
          <w:szCs w:val="24"/>
        </w:rPr>
        <w:t>还没有来的及执行</w:t>
      </w:r>
      <w:proofErr w:type="spellStart"/>
      <w:r w:rsidRPr="00281688">
        <w:rPr>
          <w:rFonts w:ascii="Consolas" w:eastAsia="Consolas" w:hAnsi="Consolas" w:hint="eastAsia"/>
          <w:color w:val="3F7F5F"/>
          <w:sz w:val="24"/>
          <w:szCs w:val="24"/>
        </w:rPr>
        <w:t>p.price</w:t>
      </w:r>
      <w:proofErr w:type="spellEnd"/>
      <w:r w:rsidRPr="00281688">
        <w:rPr>
          <w:rFonts w:ascii="Consolas" w:eastAsia="Consolas" w:hAnsi="Consolas" w:hint="eastAsia"/>
          <w:color w:val="3F7F5F"/>
          <w:sz w:val="24"/>
          <w:szCs w:val="24"/>
        </w:rPr>
        <w:t>=6.5</w:t>
      </w:r>
      <w:r w:rsidRPr="00281688">
        <w:rPr>
          <w:rFonts w:ascii="宋体" w:eastAsia="宋体" w:hAnsi="宋体" w:cs="宋体" w:hint="eastAsia"/>
          <w:color w:val="3F7F5F"/>
          <w:sz w:val="24"/>
          <w:szCs w:val="24"/>
        </w:rPr>
        <w:t>时，消费者获得</w:t>
      </w:r>
      <w:proofErr w:type="spellStart"/>
      <w:r w:rsidRPr="00281688">
        <w:rPr>
          <w:rFonts w:ascii="Consolas" w:eastAsia="Consolas" w:hAnsi="Consolas" w:hint="eastAsia"/>
          <w:color w:val="3F7F5F"/>
          <w:sz w:val="24"/>
          <w:szCs w:val="24"/>
          <w:u w:val="single"/>
        </w:rPr>
        <w:t>cpu</w:t>
      </w:r>
      <w:proofErr w:type="spellEnd"/>
      <w:r w:rsidRPr="00281688">
        <w:rPr>
          <w:rFonts w:ascii="宋体" w:eastAsia="宋体" w:hAnsi="宋体" w:cs="宋体" w:hint="eastAsia"/>
          <w:color w:val="3F7F5F"/>
          <w:sz w:val="24"/>
          <w:szCs w:val="24"/>
        </w:rPr>
        <w:t>运行，导致此时</w:t>
      </w:r>
      <w:r w:rsidRPr="00281688">
        <w:rPr>
          <w:rFonts w:ascii="Consolas" w:eastAsia="Consolas" w:hAnsi="Consolas" w:hint="eastAsia"/>
          <w:color w:val="3F7F5F"/>
          <w:sz w:val="24"/>
          <w:szCs w:val="24"/>
        </w:rPr>
        <w:t>p</w:t>
      </w:r>
      <w:r w:rsidRPr="00281688">
        <w:rPr>
          <w:rFonts w:ascii="宋体" w:eastAsia="宋体" w:hAnsi="宋体" w:cs="宋体" w:hint="eastAsia"/>
          <w:color w:val="3F7F5F"/>
          <w:sz w:val="24"/>
          <w:szCs w:val="24"/>
        </w:rPr>
        <w:t>的</w:t>
      </w:r>
      <w:r w:rsidRPr="00281688">
        <w:rPr>
          <w:rFonts w:ascii="Consolas" w:eastAsia="Consolas" w:hAnsi="Consolas" w:hint="eastAsia"/>
          <w:color w:val="3F7F5F"/>
          <w:sz w:val="24"/>
          <w:szCs w:val="24"/>
        </w:rPr>
        <w:t>name="</w:t>
      </w:r>
      <w:r w:rsidRPr="00281688">
        <w:rPr>
          <w:rFonts w:ascii="宋体" w:eastAsia="宋体" w:hAnsi="宋体" w:cs="宋体" w:hint="eastAsia"/>
          <w:color w:val="3F7F5F"/>
          <w:sz w:val="24"/>
          <w:szCs w:val="24"/>
        </w:rPr>
        <w:t>苹果</w:t>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但价格还是</w:t>
      </w:r>
      <w:r w:rsidRPr="00281688">
        <w:rPr>
          <w:rFonts w:ascii="Consolas" w:eastAsia="Consolas" w:hAnsi="Consolas" w:hint="eastAsia"/>
          <w:color w:val="3F7F5F"/>
          <w:sz w:val="24"/>
          <w:szCs w:val="24"/>
        </w:rPr>
        <w:t>2.0</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3F7F5F"/>
          <w:sz w:val="24"/>
          <w:szCs w:val="24"/>
        </w:rPr>
        <w:t xml:space="preserve"> */</w:t>
      </w:r>
    </w:p>
    <w:p w:rsidR="003858FA" w:rsidRPr="00281688" w:rsidRDefault="003858FA" w:rsidP="003858FA">
      <w:pPr>
        <w:autoSpaceDE w:val="0"/>
        <w:autoSpaceDN w:val="0"/>
        <w:rPr>
          <w:rFonts w:ascii="Consolas" w:hAnsi="Consolas"/>
          <w:sz w:val="24"/>
          <w:szCs w:val="24"/>
        </w:rPr>
      </w:pPr>
      <w:r w:rsidRPr="00281688">
        <w:rPr>
          <w:rFonts w:ascii="Consolas" w:eastAsia="Consolas" w:hAnsi="Consolas" w:hint="eastAsia"/>
          <w:b/>
          <w:color w:val="7F0055"/>
          <w:sz w:val="24"/>
          <w:szCs w:val="24"/>
        </w:rPr>
        <w:t>class</w:t>
      </w:r>
      <w:r w:rsidRPr="00281688">
        <w:rPr>
          <w:rFonts w:ascii="Consolas" w:eastAsia="Consolas" w:hAnsi="Consolas" w:hint="eastAsia"/>
          <w:color w:val="000000"/>
          <w:sz w:val="24"/>
          <w:szCs w:val="24"/>
        </w:rPr>
        <w:t xml:space="preserve"> Product{</w:t>
      </w:r>
    </w:p>
    <w:p w:rsidR="003858FA" w:rsidRPr="00281688" w:rsidRDefault="003858FA" w:rsidP="003858FA">
      <w:pPr>
        <w:autoSpaceDE w:val="0"/>
        <w:autoSpaceDN w:val="0"/>
        <w:rPr>
          <w:rFonts w:ascii="Consolas" w:hAnsi="Consolas"/>
          <w:sz w:val="24"/>
          <w:szCs w:val="24"/>
        </w:rPr>
      </w:pPr>
      <w:r w:rsidRPr="00281688">
        <w:rPr>
          <w:rFonts w:ascii="Consolas" w:eastAsia="Consolas" w:hAnsi="Consolas" w:hint="eastAsia"/>
          <w:color w:val="000000"/>
          <w:sz w:val="24"/>
          <w:szCs w:val="24"/>
        </w:rPr>
        <w:tab/>
        <w:t xml:space="preserve">String </w:t>
      </w:r>
      <w:r w:rsidRPr="00281688">
        <w:rPr>
          <w:rFonts w:ascii="Consolas" w:eastAsia="Consolas" w:hAnsi="Consolas" w:hint="eastAsia"/>
          <w:color w:val="0000C0"/>
          <w:sz w:val="24"/>
          <w:szCs w:val="24"/>
        </w:rPr>
        <w:t>name</w:t>
      </w:r>
      <w:r w:rsidRPr="00281688">
        <w:rPr>
          <w:rFonts w:ascii="Consolas" w:eastAsia="Consolas" w:hAnsi="Consolas" w:hint="eastAsia"/>
          <w:color w:val="000000"/>
          <w:sz w:val="24"/>
          <w:szCs w:val="24"/>
        </w:rPr>
        <w:t xml:space="preserve">;  </w:t>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名字</w:t>
      </w:r>
    </w:p>
    <w:p w:rsidR="003858FA" w:rsidRPr="00281688" w:rsidRDefault="003858FA" w:rsidP="003858FA">
      <w:pPr>
        <w:autoSpaceDE w:val="0"/>
        <w:autoSpaceDN w:val="0"/>
        <w:rPr>
          <w:rFonts w:ascii="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b/>
          <w:color w:val="7F0055"/>
          <w:sz w:val="24"/>
          <w:szCs w:val="24"/>
        </w:rPr>
        <w:t>double</w:t>
      </w:r>
      <w:r w:rsidRPr="00281688">
        <w:rPr>
          <w:rFonts w:ascii="Consolas" w:eastAsia="Consolas" w:hAnsi="Consolas" w:hint="eastAsia"/>
          <w:color w:val="000000"/>
          <w:sz w:val="24"/>
          <w:szCs w:val="24"/>
        </w:rPr>
        <w:t xml:space="preserve"> </w:t>
      </w:r>
      <w:r w:rsidRPr="00281688">
        <w:rPr>
          <w:rFonts w:ascii="Consolas" w:eastAsia="Consolas" w:hAnsi="Consolas" w:hint="eastAsia"/>
          <w:color w:val="0000C0"/>
          <w:sz w:val="24"/>
          <w:szCs w:val="24"/>
        </w:rPr>
        <w:t>price</w:t>
      </w:r>
      <w:r w:rsidRPr="00281688">
        <w:rPr>
          <w:rFonts w:ascii="Consolas" w:eastAsia="Consolas" w:hAnsi="Consolas" w:hint="eastAsia"/>
          <w:color w:val="000000"/>
          <w:sz w:val="24"/>
          <w:szCs w:val="24"/>
        </w:rPr>
        <w:t xml:space="preserve">;  </w:t>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价格</w:t>
      </w:r>
    </w:p>
    <w:p w:rsidR="003858FA" w:rsidRPr="00281688" w:rsidRDefault="003858FA" w:rsidP="003858FA">
      <w:pPr>
        <w:autoSpaceDE w:val="0"/>
        <w:autoSpaceDN w:val="0"/>
        <w:rPr>
          <w:rFonts w:ascii="Consolas" w:hAnsi="Consolas"/>
          <w:sz w:val="24"/>
          <w:szCs w:val="24"/>
        </w:rPr>
      </w:pPr>
      <w:r w:rsidRPr="00281688">
        <w:rPr>
          <w:rFonts w:ascii="Consolas" w:eastAsia="Consolas" w:hAnsi="Consolas" w:hint="eastAsia"/>
          <w:color w:val="000000"/>
          <w:sz w:val="24"/>
          <w:szCs w:val="24"/>
        </w:rPr>
        <w:tab/>
      </w:r>
      <w:proofErr w:type="spellStart"/>
      <w:r w:rsidRPr="00281688">
        <w:rPr>
          <w:rFonts w:ascii="Consolas" w:eastAsia="Consolas" w:hAnsi="Consolas" w:hint="eastAsia"/>
          <w:b/>
          <w:color w:val="7F0055"/>
          <w:sz w:val="24"/>
          <w:szCs w:val="24"/>
        </w:rPr>
        <w:t>boolean</w:t>
      </w:r>
      <w:proofErr w:type="spellEnd"/>
      <w:r w:rsidRPr="00281688">
        <w:rPr>
          <w:rFonts w:ascii="Consolas" w:eastAsia="Consolas" w:hAnsi="Consolas" w:hint="eastAsia"/>
          <w:color w:val="000000"/>
          <w:sz w:val="24"/>
          <w:szCs w:val="24"/>
        </w:rPr>
        <w:t xml:space="preserve"> </w:t>
      </w:r>
      <w:r w:rsidRPr="00281688">
        <w:rPr>
          <w:rFonts w:ascii="Consolas" w:eastAsia="Consolas" w:hAnsi="Consolas" w:hint="eastAsia"/>
          <w:color w:val="0000C0"/>
          <w:sz w:val="24"/>
          <w:szCs w:val="24"/>
        </w:rPr>
        <w:t>flag</w:t>
      </w:r>
      <w:r w:rsidRPr="00281688">
        <w:rPr>
          <w:rFonts w:ascii="Consolas" w:eastAsia="Consolas" w:hAnsi="Consolas" w:hint="eastAsia"/>
          <w:color w:val="000000"/>
          <w:sz w:val="24"/>
          <w:szCs w:val="24"/>
        </w:rPr>
        <w:t xml:space="preserve"> = </w:t>
      </w:r>
      <w:r w:rsidRPr="00281688">
        <w:rPr>
          <w:rFonts w:ascii="Consolas" w:eastAsia="Consolas" w:hAnsi="Consolas" w:hint="eastAsia"/>
          <w:b/>
          <w:color w:val="7F0055"/>
          <w:sz w:val="24"/>
          <w:szCs w:val="24"/>
        </w:rPr>
        <w:t>false</w:t>
      </w:r>
      <w:r w:rsidRPr="00281688">
        <w:rPr>
          <w:rFonts w:ascii="Consolas" w:eastAsia="Consolas" w:hAnsi="Consolas" w:hint="eastAsia"/>
          <w:color w:val="000000"/>
          <w:sz w:val="24"/>
          <w:szCs w:val="24"/>
        </w:rPr>
        <w:t xml:space="preserve">; </w:t>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产品是否生产完毕的标识，默认情况是没有生产完成。</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因为生产者和消费者共享一个产品，所以他们是线程类。</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生产者类</w:t>
      </w:r>
    </w:p>
    <w:p w:rsidR="003858FA" w:rsidRPr="00281688" w:rsidRDefault="003858FA" w:rsidP="003858FA">
      <w:pPr>
        <w:autoSpaceDE w:val="0"/>
        <w:autoSpaceDN w:val="0"/>
        <w:rPr>
          <w:rFonts w:ascii="Consolas" w:hAnsi="Consolas"/>
          <w:sz w:val="24"/>
          <w:szCs w:val="24"/>
        </w:rPr>
      </w:pPr>
      <w:r w:rsidRPr="00281688">
        <w:rPr>
          <w:rFonts w:ascii="Consolas" w:eastAsia="Consolas" w:hAnsi="Consolas" w:hint="eastAsia"/>
          <w:b/>
          <w:color w:val="7F0055"/>
          <w:sz w:val="24"/>
          <w:szCs w:val="24"/>
        </w:rPr>
        <w:t>class</w:t>
      </w:r>
      <w:r w:rsidRPr="00281688">
        <w:rPr>
          <w:rFonts w:ascii="Consolas" w:eastAsia="Consolas" w:hAnsi="Consolas" w:hint="eastAsia"/>
          <w:color w:val="000000"/>
          <w:sz w:val="24"/>
          <w:szCs w:val="24"/>
        </w:rPr>
        <w:t xml:space="preserve"> Producer </w:t>
      </w:r>
      <w:r w:rsidRPr="00281688">
        <w:rPr>
          <w:rFonts w:ascii="Consolas" w:eastAsia="Consolas" w:hAnsi="Consolas" w:hint="eastAsia"/>
          <w:b/>
          <w:color w:val="7F0055"/>
          <w:sz w:val="24"/>
          <w:szCs w:val="24"/>
        </w:rPr>
        <w:t>extends</w:t>
      </w:r>
      <w:r w:rsidRPr="00281688">
        <w:rPr>
          <w:rFonts w:ascii="Consolas" w:eastAsia="Consolas" w:hAnsi="Consolas" w:hint="eastAsia"/>
          <w:color w:val="000000"/>
          <w:sz w:val="24"/>
          <w:szCs w:val="24"/>
        </w:rPr>
        <w:t xml:space="preserve"> Thread{</w:t>
      </w:r>
    </w:p>
    <w:p w:rsidR="003858FA" w:rsidRPr="00281688" w:rsidRDefault="003858FA" w:rsidP="003858FA">
      <w:pPr>
        <w:autoSpaceDE w:val="0"/>
        <w:autoSpaceDN w:val="0"/>
        <w:rPr>
          <w:rFonts w:ascii="Consolas" w:hAnsi="Consolas"/>
          <w:sz w:val="24"/>
          <w:szCs w:val="24"/>
        </w:rPr>
      </w:pPr>
      <w:r w:rsidRPr="00281688">
        <w:rPr>
          <w:rFonts w:ascii="Consolas" w:eastAsia="Consolas" w:hAnsi="Consolas" w:hint="eastAsia"/>
          <w:color w:val="000000"/>
          <w:sz w:val="24"/>
          <w:szCs w:val="24"/>
        </w:rPr>
        <w:tab/>
        <w:t xml:space="preserve">Product  </w:t>
      </w:r>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 xml:space="preserve"> ;  </w:t>
      </w:r>
      <w:r w:rsidRPr="00281688">
        <w:rPr>
          <w:rFonts w:ascii="Consolas" w:eastAsia="Consolas" w:hAnsi="Consolas" w:hint="eastAsia"/>
          <w:color w:val="000000"/>
          <w:sz w:val="24"/>
          <w:szCs w:val="24"/>
        </w:rPr>
        <w:tab/>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产品</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b/>
          <w:color w:val="7F0055"/>
          <w:sz w:val="24"/>
          <w:szCs w:val="24"/>
        </w:rPr>
        <w:t>public</w:t>
      </w:r>
      <w:r w:rsidRPr="00281688">
        <w:rPr>
          <w:rFonts w:ascii="Consolas" w:eastAsia="Consolas" w:hAnsi="Consolas" w:hint="eastAsia"/>
          <w:color w:val="000000"/>
          <w:sz w:val="24"/>
          <w:szCs w:val="24"/>
        </w:rPr>
        <w:t xml:space="preserve"> Producer(Product </w:t>
      </w:r>
      <w:r w:rsidRPr="00281688">
        <w:rPr>
          <w:rFonts w:ascii="Consolas" w:eastAsia="Consolas" w:hAnsi="Consolas" w:hint="eastAsia"/>
          <w:color w:val="6A3E3E"/>
          <w:sz w:val="24"/>
          <w:szCs w:val="24"/>
        </w:rPr>
        <w:t>p</w:t>
      </w:r>
      <w:r w:rsidRPr="00281688">
        <w:rPr>
          <w:rFonts w:ascii="Consolas" w:eastAsia="Consolas" w:hAnsi="Consolas" w:hint="eastAsia"/>
          <w:color w:val="000000"/>
          <w:sz w:val="24"/>
          <w:szCs w:val="24"/>
        </w:rPr>
        <w:t>) {</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proofErr w:type="spellStart"/>
      <w:r w:rsidRPr="00281688">
        <w:rPr>
          <w:rFonts w:ascii="Consolas" w:eastAsia="Consolas" w:hAnsi="Consolas" w:hint="eastAsia"/>
          <w:b/>
          <w:color w:val="7F0055"/>
          <w:sz w:val="24"/>
          <w:szCs w:val="24"/>
        </w:rPr>
        <w:t>this</w:t>
      </w:r>
      <w:r w:rsidRPr="00281688">
        <w:rPr>
          <w:rFonts w:ascii="Consolas" w:eastAsia="Consolas" w:hAnsi="Consolas" w:hint="eastAsia"/>
          <w:color w:val="000000"/>
          <w:sz w:val="24"/>
          <w:szCs w:val="24"/>
        </w:rPr>
        <w:t>.</w:t>
      </w:r>
      <w:r w:rsidRPr="00281688">
        <w:rPr>
          <w:rFonts w:ascii="Consolas" w:eastAsia="Consolas" w:hAnsi="Consolas" w:hint="eastAsia"/>
          <w:color w:val="0000C0"/>
          <w:sz w:val="24"/>
          <w:szCs w:val="24"/>
        </w:rPr>
        <w:t>p</w:t>
      </w:r>
      <w:proofErr w:type="spellEnd"/>
      <w:r w:rsidRPr="00281688">
        <w:rPr>
          <w:rFonts w:ascii="Consolas" w:eastAsia="Consolas" w:hAnsi="Consolas" w:hint="eastAsia"/>
          <w:color w:val="000000"/>
          <w:sz w:val="24"/>
          <w:szCs w:val="24"/>
        </w:rPr>
        <w:t xml:space="preserve">  = </w:t>
      </w:r>
      <w:r w:rsidRPr="00281688">
        <w:rPr>
          <w:rFonts w:ascii="Consolas" w:eastAsia="Consolas" w:hAnsi="Consolas" w:hint="eastAsia"/>
          <w:color w:val="6A3E3E"/>
          <w:sz w:val="24"/>
          <w:szCs w:val="24"/>
        </w:rPr>
        <w:t>p</w:t>
      </w:r>
      <w:r w:rsidRPr="00281688">
        <w:rPr>
          <w:rFonts w:ascii="Consolas" w:eastAsia="Consolas" w:hAnsi="Consolas" w:hint="eastAsia"/>
          <w:color w:val="000000"/>
          <w:sz w:val="24"/>
          <w:szCs w:val="24"/>
        </w:rPr>
        <w:t xml:space="preserve"> ;</w:t>
      </w:r>
    </w:p>
    <w:p w:rsidR="003858FA" w:rsidRPr="00281688" w:rsidRDefault="003858FA" w:rsidP="003858FA">
      <w:pPr>
        <w:autoSpaceDE w:val="0"/>
        <w:autoSpaceDN w:val="0"/>
        <w:rPr>
          <w:rFonts w:ascii="Consolas" w:hAnsi="Consolas"/>
          <w:sz w:val="24"/>
          <w:szCs w:val="24"/>
        </w:rPr>
      </w:pPr>
      <w:r w:rsidRPr="00281688">
        <w:rPr>
          <w:rFonts w:ascii="Consolas" w:eastAsia="Consolas" w:hAnsi="Consolas" w:hint="eastAsia"/>
          <w:color w:val="000000"/>
          <w:sz w:val="24"/>
          <w:szCs w:val="24"/>
        </w:rPr>
        <w:tab/>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646464"/>
          <w:sz w:val="24"/>
          <w:szCs w:val="24"/>
        </w:rPr>
        <w:t>@Override</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b/>
          <w:color w:val="7F0055"/>
          <w:sz w:val="24"/>
          <w:szCs w:val="24"/>
        </w:rPr>
        <w:t>public</w:t>
      </w:r>
      <w:r w:rsidRPr="00281688">
        <w:rPr>
          <w:rFonts w:ascii="Consolas" w:eastAsia="Consolas" w:hAnsi="Consolas" w:hint="eastAsia"/>
          <w:color w:val="000000"/>
          <w:sz w:val="24"/>
          <w:szCs w:val="24"/>
        </w:rPr>
        <w:t xml:space="preserve"> </w:t>
      </w:r>
      <w:r w:rsidRPr="00281688">
        <w:rPr>
          <w:rFonts w:ascii="Consolas" w:eastAsia="Consolas" w:hAnsi="Consolas" w:hint="eastAsia"/>
          <w:b/>
          <w:color w:val="7F0055"/>
          <w:sz w:val="24"/>
          <w:szCs w:val="24"/>
        </w:rPr>
        <w:t>void</w:t>
      </w:r>
      <w:r w:rsidRPr="00281688">
        <w:rPr>
          <w:rFonts w:ascii="Consolas" w:eastAsia="Consolas" w:hAnsi="Consolas" w:hint="eastAsia"/>
          <w:color w:val="000000"/>
          <w:sz w:val="24"/>
          <w:szCs w:val="24"/>
        </w:rPr>
        <w:t xml:space="preserve"> run() {</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b/>
          <w:color w:val="7F0055"/>
          <w:sz w:val="24"/>
          <w:szCs w:val="24"/>
        </w:rPr>
        <w:t>int</w:t>
      </w:r>
      <w:r w:rsidRPr="00281688">
        <w:rPr>
          <w:rFonts w:ascii="Consolas" w:eastAsia="Consolas" w:hAnsi="Consolas" w:hint="eastAsia"/>
          <w:color w:val="000000"/>
          <w:sz w:val="24"/>
          <w:szCs w:val="24"/>
        </w:rPr>
        <w:t xml:space="preserve"> </w:t>
      </w:r>
      <w:proofErr w:type="spellStart"/>
      <w:r w:rsidRPr="00281688">
        <w:rPr>
          <w:rFonts w:ascii="Consolas" w:eastAsia="Consolas" w:hAnsi="Consolas" w:hint="eastAsia"/>
          <w:color w:val="6A3E3E"/>
          <w:sz w:val="24"/>
          <w:szCs w:val="24"/>
        </w:rPr>
        <w:t>i</w:t>
      </w:r>
      <w:proofErr w:type="spellEnd"/>
      <w:r w:rsidRPr="00281688">
        <w:rPr>
          <w:rFonts w:ascii="Consolas" w:eastAsia="Consolas" w:hAnsi="Consolas" w:hint="eastAsia"/>
          <w:color w:val="000000"/>
          <w:sz w:val="24"/>
          <w:szCs w:val="24"/>
        </w:rPr>
        <w:t xml:space="preserve"> = 0 ; </w:t>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为产生不同的产品</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b/>
          <w:color w:val="7F0055"/>
          <w:sz w:val="24"/>
          <w:szCs w:val="24"/>
        </w:rPr>
        <w:t>while</w:t>
      </w:r>
      <w:r w:rsidRPr="00281688">
        <w:rPr>
          <w:rFonts w:ascii="Consolas" w:eastAsia="Consolas" w:hAnsi="Consolas" w:hint="eastAsia"/>
          <w:color w:val="000000"/>
          <w:sz w:val="24"/>
          <w:szCs w:val="24"/>
        </w:rPr>
        <w:t>(</w:t>
      </w:r>
      <w:r w:rsidRPr="00281688">
        <w:rPr>
          <w:rFonts w:ascii="Consolas" w:eastAsia="Consolas" w:hAnsi="Consolas" w:hint="eastAsia"/>
          <w:b/>
          <w:color w:val="7F0055"/>
          <w:sz w:val="24"/>
          <w:szCs w:val="24"/>
        </w:rPr>
        <w:t>true</w:t>
      </w:r>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 </w:t>
      </w:r>
      <w:r w:rsidRPr="00281688">
        <w:rPr>
          <w:rFonts w:ascii="Consolas" w:eastAsia="Consolas" w:hAnsi="Consolas" w:hint="eastAsia"/>
          <w:b/>
          <w:color w:val="7F0055"/>
          <w:sz w:val="24"/>
          <w:szCs w:val="24"/>
        </w:rPr>
        <w:t>synchronized</w:t>
      </w:r>
      <w:r w:rsidRPr="00281688">
        <w:rPr>
          <w:rFonts w:ascii="Consolas" w:eastAsia="Consolas" w:hAnsi="Consolas" w:hint="eastAsia"/>
          <w:color w:val="000000"/>
          <w:sz w:val="24"/>
          <w:szCs w:val="24"/>
        </w:rPr>
        <w:t xml:space="preserve"> (</w:t>
      </w:r>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 xml:space="preserve">) { </w:t>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让生产者与消费者是同一个对象</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b/>
          <w:color w:val="7F0055"/>
          <w:sz w:val="24"/>
          <w:szCs w:val="24"/>
        </w:rPr>
        <w:t>if</w:t>
      </w:r>
      <w:r w:rsidRPr="00281688">
        <w:rPr>
          <w:rFonts w:ascii="Consolas" w:eastAsia="Consolas" w:hAnsi="Consolas" w:hint="eastAsia"/>
          <w:color w:val="000000"/>
          <w:sz w:val="24"/>
          <w:szCs w:val="24"/>
        </w:rPr>
        <w:t>(</w:t>
      </w:r>
      <w:proofErr w:type="spellStart"/>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w:t>
      </w:r>
      <w:r w:rsidRPr="00281688">
        <w:rPr>
          <w:rFonts w:ascii="Consolas" w:eastAsia="Consolas" w:hAnsi="Consolas" w:hint="eastAsia"/>
          <w:color w:val="0000C0"/>
          <w:sz w:val="24"/>
          <w:szCs w:val="24"/>
        </w:rPr>
        <w:t>flag</w:t>
      </w:r>
      <w:proofErr w:type="spellEnd"/>
      <w:r w:rsidRPr="00281688">
        <w:rPr>
          <w:rFonts w:ascii="Consolas" w:eastAsia="Consolas" w:hAnsi="Consolas" w:hint="eastAsia"/>
          <w:color w:val="000000"/>
          <w:sz w:val="24"/>
          <w:szCs w:val="24"/>
        </w:rPr>
        <w:t>==</w:t>
      </w:r>
      <w:r w:rsidRPr="00281688">
        <w:rPr>
          <w:rFonts w:ascii="Consolas" w:eastAsia="Consolas" w:hAnsi="Consolas" w:hint="eastAsia"/>
          <w:b/>
          <w:color w:val="7F0055"/>
          <w:sz w:val="24"/>
          <w:szCs w:val="24"/>
        </w:rPr>
        <w:t>false</w:t>
      </w:r>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 </w:t>
      </w:r>
      <w:r w:rsidRPr="00281688">
        <w:rPr>
          <w:rFonts w:ascii="Consolas" w:eastAsia="Consolas" w:hAnsi="Consolas" w:hint="eastAsia"/>
          <w:b/>
          <w:color w:val="7F0055"/>
          <w:sz w:val="24"/>
          <w:szCs w:val="24"/>
        </w:rPr>
        <w:t>if</w:t>
      </w:r>
      <w:r w:rsidRPr="00281688">
        <w:rPr>
          <w:rFonts w:ascii="Consolas" w:eastAsia="Consolas" w:hAnsi="Consolas" w:hint="eastAsia"/>
          <w:color w:val="000000"/>
          <w:sz w:val="24"/>
          <w:szCs w:val="24"/>
        </w:rPr>
        <w:t>(</w:t>
      </w:r>
      <w:r w:rsidRPr="00281688">
        <w:rPr>
          <w:rFonts w:ascii="Consolas" w:eastAsia="Consolas" w:hAnsi="Consolas" w:hint="eastAsia"/>
          <w:color w:val="6A3E3E"/>
          <w:sz w:val="24"/>
          <w:szCs w:val="24"/>
        </w:rPr>
        <w:t>i</w:t>
      </w:r>
      <w:r w:rsidRPr="00281688">
        <w:rPr>
          <w:rFonts w:ascii="Consolas" w:eastAsia="Consolas" w:hAnsi="Consolas" w:hint="eastAsia"/>
          <w:color w:val="000000"/>
          <w:sz w:val="24"/>
          <w:szCs w:val="24"/>
        </w:rPr>
        <w:t>%2==0){</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 </w:t>
      </w:r>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w:t>
      </w:r>
      <w:r w:rsidRPr="00281688">
        <w:rPr>
          <w:rFonts w:ascii="Consolas" w:eastAsia="Consolas" w:hAnsi="Consolas" w:hint="eastAsia"/>
          <w:color w:val="0000C0"/>
          <w:sz w:val="24"/>
          <w:szCs w:val="24"/>
        </w:rPr>
        <w:t>name</w:t>
      </w:r>
      <w:r w:rsidRPr="00281688">
        <w:rPr>
          <w:rFonts w:ascii="Consolas" w:eastAsia="Consolas" w:hAnsi="Consolas" w:hint="eastAsia"/>
          <w:color w:val="000000"/>
          <w:sz w:val="24"/>
          <w:szCs w:val="24"/>
        </w:rPr>
        <w:t xml:space="preserve"> = </w:t>
      </w:r>
      <w:r w:rsidRPr="00281688">
        <w:rPr>
          <w:rFonts w:ascii="Consolas" w:eastAsia="Consolas" w:hAnsi="Consolas" w:hint="eastAsia"/>
          <w:color w:val="2A00FF"/>
          <w:sz w:val="24"/>
          <w:szCs w:val="24"/>
        </w:rPr>
        <w:t>"</w:t>
      </w:r>
      <w:r w:rsidRPr="00281688">
        <w:rPr>
          <w:rFonts w:ascii="宋体" w:eastAsia="宋体" w:hAnsi="宋体" w:cs="宋体" w:hint="eastAsia"/>
          <w:color w:val="2A00FF"/>
          <w:sz w:val="24"/>
          <w:szCs w:val="24"/>
        </w:rPr>
        <w:t>苹果</w:t>
      </w:r>
      <w:r w:rsidRPr="00281688">
        <w:rPr>
          <w:rFonts w:ascii="Consolas" w:eastAsia="Consolas" w:hAnsi="Consolas" w:hint="eastAsia"/>
          <w:color w:val="2A00FF"/>
          <w:sz w:val="24"/>
          <w:szCs w:val="24"/>
        </w:rPr>
        <w:t>"</w:t>
      </w:r>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 </w:t>
      </w:r>
      <w:proofErr w:type="spellStart"/>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w:t>
      </w:r>
      <w:r w:rsidRPr="00281688">
        <w:rPr>
          <w:rFonts w:ascii="Consolas" w:eastAsia="Consolas" w:hAnsi="Consolas" w:hint="eastAsia"/>
          <w:color w:val="0000C0"/>
          <w:sz w:val="24"/>
          <w:szCs w:val="24"/>
        </w:rPr>
        <w:t>price</w:t>
      </w:r>
      <w:proofErr w:type="spellEnd"/>
      <w:r w:rsidRPr="00281688">
        <w:rPr>
          <w:rFonts w:ascii="Consolas" w:eastAsia="Consolas" w:hAnsi="Consolas" w:hint="eastAsia"/>
          <w:color w:val="000000"/>
          <w:sz w:val="24"/>
          <w:szCs w:val="24"/>
        </w:rPr>
        <w:t xml:space="preserve"> = 6.5;</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 }</w:t>
      </w:r>
      <w:r w:rsidRPr="00281688">
        <w:rPr>
          <w:rFonts w:ascii="Consolas" w:eastAsia="Consolas" w:hAnsi="Consolas" w:hint="eastAsia"/>
          <w:b/>
          <w:color w:val="7F0055"/>
          <w:sz w:val="24"/>
          <w:szCs w:val="24"/>
        </w:rPr>
        <w:t>else</w:t>
      </w:r>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 </w:t>
      </w:r>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w:t>
      </w:r>
      <w:r w:rsidRPr="00281688">
        <w:rPr>
          <w:rFonts w:ascii="Consolas" w:eastAsia="Consolas" w:hAnsi="Consolas" w:hint="eastAsia"/>
          <w:color w:val="0000C0"/>
          <w:sz w:val="24"/>
          <w:szCs w:val="24"/>
        </w:rPr>
        <w:t>name</w:t>
      </w:r>
      <w:r w:rsidRPr="00281688">
        <w:rPr>
          <w:rFonts w:ascii="Consolas" w:eastAsia="Consolas" w:hAnsi="Consolas" w:hint="eastAsia"/>
          <w:color w:val="000000"/>
          <w:sz w:val="24"/>
          <w:szCs w:val="24"/>
        </w:rPr>
        <w:t>=</w:t>
      </w:r>
      <w:r w:rsidRPr="00281688">
        <w:rPr>
          <w:rFonts w:ascii="Consolas" w:eastAsia="Consolas" w:hAnsi="Consolas" w:hint="eastAsia"/>
          <w:color w:val="2A00FF"/>
          <w:sz w:val="24"/>
          <w:szCs w:val="24"/>
        </w:rPr>
        <w:t>"</w:t>
      </w:r>
      <w:r w:rsidRPr="00281688">
        <w:rPr>
          <w:rFonts w:ascii="宋体" w:eastAsia="宋体" w:hAnsi="宋体" w:cs="宋体" w:hint="eastAsia"/>
          <w:color w:val="2A00FF"/>
          <w:sz w:val="24"/>
          <w:szCs w:val="24"/>
        </w:rPr>
        <w:t>香蕉</w:t>
      </w:r>
      <w:r w:rsidRPr="00281688">
        <w:rPr>
          <w:rFonts w:ascii="Consolas" w:eastAsia="Consolas" w:hAnsi="Consolas" w:hint="eastAsia"/>
          <w:color w:val="2A00FF"/>
          <w:sz w:val="24"/>
          <w:szCs w:val="24"/>
        </w:rPr>
        <w:t>"</w:t>
      </w:r>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 </w:t>
      </w:r>
      <w:proofErr w:type="spellStart"/>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w:t>
      </w:r>
      <w:r w:rsidRPr="00281688">
        <w:rPr>
          <w:rFonts w:ascii="Consolas" w:eastAsia="Consolas" w:hAnsi="Consolas" w:hint="eastAsia"/>
          <w:color w:val="0000C0"/>
          <w:sz w:val="24"/>
          <w:szCs w:val="24"/>
        </w:rPr>
        <w:t>price</w:t>
      </w:r>
      <w:proofErr w:type="spellEnd"/>
      <w:r w:rsidRPr="00281688">
        <w:rPr>
          <w:rFonts w:ascii="Consolas" w:eastAsia="Consolas" w:hAnsi="Consolas" w:hint="eastAsia"/>
          <w:color w:val="000000"/>
          <w:sz w:val="24"/>
          <w:szCs w:val="24"/>
        </w:rPr>
        <w:t xml:space="preserve"> = 2.0;</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 }</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proofErr w:type="spellStart"/>
      <w:r w:rsidRPr="00281688">
        <w:rPr>
          <w:rFonts w:ascii="Consolas" w:eastAsia="Consolas" w:hAnsi="Consolas" w:hint="eastAsia"/>
          <w:color w:val="000000"/>
          <w:sz w:val="24"/>
          <w:szCs w:val="24"/>
        </w:rPr>
        <w:t>System.</w:t>
      </w:r>
      <w:r w:rsidRPr="00281688">
        <w:rPr>
          <w:rFonts w:ascii="Consolas" w:eastAsia="Consolas" w:hAnsi="Consolas" w:hint="eastAsia"/>
          <w:b/>
          <w:i/>
          <w:color w:val="0000C0"/>
          <w:sz w:val="24"/>
          <w:szCs w:val="24"/>
        </w:rPr>
        <w:t>out</w:t>
      </w:r>
      <w:r w:rsidRPr="00281688">
        <w:rPr>
          <w:rFonts w:ascii="Consolas" w:eastAsia="Consolas" w:hAnsi="Consolas" w:hint="eastAsia"/>
          <w:color w:val="000000"/>
          <w:sz w:val="24"/>
          <w:szCs w:val="24"/>
        </w:rPr>
        <w:t>.println</w:t>
      </w:r>
      <w:proofErr w:type="spellEnd"/>
      <w:r w:rsidRPr="00281688">
        <w:rPr>
          <w:rFonts w:ascii="Consolas" w:eastAsia="Consolas" w:hAnsi="Consolas" w:hint="eastAsia"/>
          <w:color w:val="000000"/>
          <w:sz w:val="24"/>
          <w:szCs w:val="24"/>
        </w:rPr>
        <w:t>(</w:t>
      </w:r>
      <w:r w:rsidRPr="00281688">
        <w:rPr>
          <w:rFonts w:ascii="Consolas" w:eastAsia="Consolas" w:hAnsi="Consolas" w:hint="eastAsia"/>
          <w:color w:val="2A00FF"/>
          <w:sz w:val="24"/>
          <w:szCs w:val="24"/>
        </w:rPr>
        <w:t>"</w:t>
      </w:r>
      <w:r w:rsidRPr="00281688">
        <w:rPr>
          <w:rFonts w:ascii="宋体" w:eastAsia="宋体" w:hAnsi="宋体" w:cs="宋体" w:hint="eastAsia"/>
          <w:color w:val="2A00FF"/>
          <w:sz w:val="24"/>
          <w:szCs w:val="24"/>
        </w:rPr>
        <w:t>生产者生产出了：</w:t>
      </w:r>
      <w:r w:rsidRPr="00281688">
        <w:rPr>
          <w:rFonts w:ascii="Consolas" w:eastAsia="Consolas" w:hAnsi="Consolas" w:hint="eastAsia"/>
          <w:color w:val="2A00FF"/>
          <w:sz w:val="24"/>
          <w:szCs w:val="24"/>
        </w:rPr>
        <w:t>"</w:t>
      </w:r>
      <w:r w:rsidRPr="00281688">
        <w:rPr>
          <w:rFonts w:ascii="Consolas" w:eastAsia="Consolas" w:hAnsi="Consolas" w:hint="eastAsia"/>
          <w:color w:val="000000"/>
          <w:sz w:val="24"/>
          <w:szCs w:val="24"/>
        </w:rPr>
        <w:t xml:space="preserve">+ </w:t>
      </w:r>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w:t>
      </w:r>
      <w:r w:rsidRPr="00281688">
        <w:rPr>
          <w:rFonts w:ascii="Consolas" w:eastAsia="Consolas" w:hAnsi="Consolas" w:hint="eastAsia"/>
          <w:color w:val="0000C0"/>
          <w:sz w:val="24"/>
          <w:szCs w:val="24"/>
        </w:rPr>
        <w:t>name</w:t>
      </w:r>
      <w:r w:rsidRPr="00281688">
        <w:rPr>
          <w:rFonts w:ascii="Consolas" w:eastAsia="Consolas" w:hAnsi="Consolas" w:hint="eastAsia"/>
          <w:color w:val="000000"/>
          <w:sz w:val="24"/>
          <w:szCs w:val="24"/>
        </w:rPr>
        <w:t>+</w:t>
      </w:r>
      <w:r w:rsidRPr="00281688">
        <w:rPr>
          <w:rFonts w:ascii="Consolas" w:eastAsia="Consolas" w:hAnsi="Consolas" w:hint="eastAsia"/>
          <w:color w:val="2A00FF"/>
          <w:sz w:val="24"/>
          <w:szCs w:val="24"/>
        </w:rPr>
        <w:t xml:space="preserve">" </w:t>
      </w:r>
      <w:r w:rsidRPr="00281688">
        <w:rPr>
          <w:rFonts w:ascii="宋体" w:eastAsia="宋体" w:hAnsi="宋体" w:cs="宋体" w:hint="eastAsia"/>
          <w:color w:val="2A00FF"/>
          <w:sz w:val="24"/>
          <w:szCs w:val="24"/>
        </w:rPr>
        <w:t>价格是：</w:t>
      </w:r>
      <w:r w:rsidRPr="00281688">
        <w:rPr>
          <w:rFonts w:ascii="Consolas" w:eastAsia="Consolas" w:hAnsi="Consolas" w:hint="eastAsia"/>
          <w:color w:val="2A00FF"/>
          <w:sz w:val="24"/>
          <w:szCs w:val="24"/>
        </w:rPr>
        <w:t>"</w:t>
      </w:r>
      <w:r w:rsidRPr="00281688">
        <w:rPr>
          <w:rFonts w:ascii="Consolas" w:eastAsia="Consolas" w:hAnsi="Consolas" w:hint="eastAsia"/>
          <w:color w:val="000000"/>
          <w:sz w:val="24"/>
          <w:szCs w:val="24"/>
        </w:rPr>
        <w:t xml:space="preserve">+ </w:t>
      </w:r>
      <w:proofErr w:type="spellStart"/>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w:t>
      </w:r>
      <w:r w:rsidRPr="00281688">
        <w:rPr>
          <w:rFonts w:ascii="Consolas" w:eastAsia="Consolas" w:hAnsi="Consolas" w:hint="eastAsia"/>
          <w:color w:val="0000C0"/>
          <w:sz w:val="24"/>
          <w:szCs w:val="24"/>
        </w:rPr>
        <w:t>price</w:t>
      </w:r>
      <w:proofErr w:type="spellEnd"/>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 </w:t>
      </w:r>
      <w:proofErr w:type="spellStart"/>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w:t>
      </w:r>
      <w:r w:rsidRPr="00281688">
        <w:rPr>
          <w:rFonts w:ascii="Consolas" w:eastAsia="Consolas" w:hAnsi="Consolas" w:hint="eastAsia"/>
          <w:color w:val="0000C0"/>
          <w:sz w:val="24"/>
          <w:szCs w:val="24"/>
        </w:rPr>
        <w:t>flag</w:t>
      </w:r>
      <w:proofErr w:type="spellEnd"/>
      <w:r w:rsidRPr="00281688">
        <w:rPr>
          <w:rFonts w:ascii="Consolas" w:eastAsia="Consolas" w:hAnsi="Consolas" w:hint="eastAsia"/>
          <w:color w:val="000000"/>
          <w:sz w:val="24"/>
          <w:szCs w:val="24"/>
        </w:rPr>
        <w:t xml:space="preserve"> = </w:t>
      </w:r>
      <w:r w:rsidRPr="00281688">
        <w:rPr>
          <w:rFonts w:ascii="Consolas" w:eastAsia="Consolas" w:hAnsi="Consolas" w:hint="eastAsia"/>
          <w:b/>
          <w:color w:val="7F0055"/>
          <w:sz w:val="24"/>
          <w:szCs w:val="24"/>
        </w:rPr>
        <w:t>true</w:t>
      </w:r>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lastRenderedPageBreak/>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 </w:t>
      </w:r>
      <w:proofErr w:type="spellStart"/>
      <w:r w:rsidRPr="00281688">
        <w:rPr>
          <w:rFonts w:ascii="Consolas" w:eastAsia="Consolas" w:hAnsi="Consolas" w:hint="eastAsia"/>
          <w:color w:val="6A3E3E"/>
          <w:sz w:val="24"/>
          <w:szCs w:val="24"/>
        </w:rPr>
        <w:t>i</w:t>
      </w:r>
      <w:proofErr w:type="spellEnd"/>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 </w:t>
      </w:r>
      <w:proofErr w:type="spellStart"/>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.notifyAll</w:t>
      </w:r>
      <w:proofErr w:type="spellEnd"/>
      <w:r w:rsidRPr="00281688">
        <w:rPr>
          <w:rFonts w:ascii="Consolas" w:eastAsia="Consolas" w:hAnsi="Consolas" w:hint="eastAsia"/>
          <w:color w:val="000000"/>
          <w:sz w:val="24"/>
          <w:szCs w:val="24"/>
        </w:rPr>
        <w:t xml:space="preserve">(); </w:t>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唤醒消费者去消费</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w:t>
      </w:r>
      <w:r w:rsidRPr="00281688">
        <w:rPr>
          <w:rFonts w:ascii="Consolas" w:eastAsia="Consolas" w:hAnsi="Consolas" w:hint="eastAsia"/>
          <w:b/>
          <w:color w:val="7F0055"/>
          <w:sz w:val="24"/>
          <w:szCs w:val="24"/>
        </w:rPr>
        <w:t>else</w:t>
      </w:r>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已经生产</w:t>
      </w:r>
      <w:r w:rsidRPr="00281688">
        <w:rPr>
          <w:rFonts w:ascii="Consolas" w:eastAsia="Consolas" w:hAnsi="Consolas" w:hint="eastAsia"/>
          <w:color w:val="3F7F5F"/>
          <w:sz w:val="24"/>
          <w:szCs w:val="24"/>
        </w:rPr>
        <w:t xml:space="preserve"> </w:t>
      </w:r>
      <w:r w:rsidRPr="00281688">
        <w:rPr>
          <w:rFonts w:ascii="宋体" w:eastAsia="宋体" w:hAnsi="宋体" w:cs="宋体" w:hint="eastAsia"/>
          <w:color w:val="3F7F5F"/>
          <w:sz w:val="24"/>
          <w:szCs w:val="24"/>
        </w:rPr>
        <w:t>完毕，等待消费者先去消费</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b/>
          <w:color w:val="7F0055"/>
          <w:sz w:val="24"/>
          <w:szCs w:val="24"/>
        </w:rPr>
        <w:t>try</w:t>
      </w:r>
      <w:r w:rsidRPr="00281688">
        <w:rPr>
          <w:rFonts w:ascii="Consolas" w:eastAsia="Consolas" w:hAnsi="Consolas" w:hint="eastAsia"/>
          <w:color w:val="000000"/>
          <w:sz w:val="24"/>
          <w:szCs w:val="24"/>
        </w:rPr>
        <w:t xml:space="preserve"> {</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proofErr w:type="spellStart"/>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.wait</w:t>
      </w:r>
      <w:proofErr w:type="spellEnd"/>
      <w:r w:rsidRPr="00281688">
        <w:rPr>
          <w:rFonts w:ascii="Consolas" w:eastAsia="Consolas" w:hAnsi="Consolas" w:hint="eastAsia"/>
          <w:color w:val="000000"/>
          <w:sz w:val="24"/>
          <w:szCs w:val="24"/>
        </w:rPr>
        <w:t xml:space="preserve">();   </w:t>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生产者等待</w:t>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并释放锁对象</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 </w:t>
      </w:r>
      <w:r w:rsidRPr="00281688">
        <w:rPr>
          <w:rFonts w:ascii="Consolas" w:eastAsia="Consolas" w:hAnsi="Consolas" w:hint="eastAsia"/>
          <w:b/>
          <w:color w:val="7F0055"/>
          <w:sz w:val="24"/>
          <w:szCs w:val="24"/>
        </w:rPr>
        <w:t>catch</w:t>
      </w:r>
      <w:r w:rsidRPr="00281688">
        <w:rPr>
          <w:rFonts w:ascii="Consolas" w:eastAsia="Consolas" w:hAnsi="Consolas" w:hint="eastAsia"/>
          <w:color w:val="000000"/>
          <w:sz w:val="24"/>
          <w:szCs w:val="24"/>
        </w:rPr>
        <w:t xml:space="preserve"> (</w:t>
      </w:r>
      <w:proofErr w:type="spellStart"/>
      <w:r w:rsidRPr="00281688">
        <w:rPr>
          <w:rFonts w:ascii="Consolas" w:eastAsia="Consolas" w:hAnsi="Consolas" w:hint="eastAsia"/>
          <w:color w:val="000000"/>
          <w:sz w:val="24"/>
          <w:szCs w:val="24"/>
        </w:rPr>
        <w:t>InterruptedException</w:t>
      </w:r>
      <w:proofErr w:type="spellEnd"/>
      <w:r w:rsidRPr="00281688">
        <w:rPr>
          <w:rFonts w:ascii="Consolas" w:eastAsia="Consolas" w:hAnsi="Consolas" w:hint="eastAsia"/>
          <w:color w:val="000000"/>
          <w:sz w:val="24"/>
          <w:szCs w:val="24"/>
        </w:rPr>
        <w:t xml:space="preserve"> </w:t>
      </w:r>
      <w:r w:rsidRPr="00281688">
        <w:rPr>
          <w:rFonts w:ascii="Consolas" w:eastAsia="Consolas" w:hAnsi="Consolas" w:hint="eastAsia"/>
          <w:color w:val="6A3E3E"/>
          <w:sz w:val="24"/>
          <w:szCs w:val="24"/>
        </w:rPr>
        <w:t>e</w:t>
      </w:r>
      <w:r w:rsidRPr="00281688">
        <w:rPr>
          <w:rFonts w:ascii="Consolas" w:eastAsia="Consolas" w:hAnsi="Consolas" w:hint="eastAsia"/>
          <w:color w:val="000000"/>
          <w:sz w:val="24"/>
          <w:szCs w:val="24"/>
        </w:rPr>
        <w:t>) {</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proofErr w:type="spellStart"/>
      <w:r w:rsidRPr="00281688">
        <w:rPr>
          <w:rFonts w:ascii="Consolas" w:eastAsia="Consolas" w:hAnsi="Consolas" w:hint="eastAsia"/>
          <w:color w:val="6A3E3E"/>
          <w:sz w:val="24"/>
          <w:szCs w:val="24"/>
        </w:rPr>
        <w:t>e</w:t>
      </w:r>
      <w:r w:rsidRPr="00281688">
        <w:rPr>
          <w:rFonts w:ascii="Consolas" w:eastAsia="Consolas" w:hAnsi="Consolas" w:hint="eastAsia"/>
          <w:color w:val="000000"/>
          <w:sz w:val="24"/>
          <w:szCs w:val="24"/>
        </w:rPr>
        <w:t>.printStackTrace</w:t>
      </w:r>
      <w:proofErr w:type="spellEnd"/>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 </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w:t>
      </w:r>
      <w:r w:rsidRPr="00281688">
        <w:rPr>
          <w:rFonts w:ascii="Consolas" w:eastAsia="Consolas" w:hAnsi="Consolas" w:hint="eastAsia"/>
          <w:color w:val="000000"/>
          <w:sz w:val="24"/>
          <w:szCs w:val="24"/>
        </w:rPr>
        <w:tab/>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t xml:space="preserve">  }</w:t>
      </w:r>
      <w:r w:rsidRPr="00281688">
        <w:rPr>
          <w:rFonts w:ascii="Consolas" w:eastAsia="Consolas" w:hAnsi="Consolas" w:hint="eastAsia"/>
          <w:color w:val="000000"/>
          <w:sz w:val="24"/>
          <w:szCs w:val="24"/>
        </w:rPr>
        <w:tab/>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t>}</w:t>
      </w:r>
    </w:p>
    <w:p w:rsidR="003858FA" w:rsidRPr="00281688" w:rsidRDefault="003858FA" w:rsidP="003858FA">
      <w:pPr>
        <w:autoSpaceDE w:val="0"/>
        <w:autoSpaceDN w:val="0"/>
        <w:rPr>
          <w:rFonts w:ascii="Consolas" w:hAnsi="Consolas"/>
          <w:sz w:val="24"/>
          <w:szCs w:val="24"/>
        </w:rPr>
      </w:pPr>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消费者</w:t>
      </w:r>
    </w:p>
    <w:p w:rsidR="003858FA" w:rsidRPr="00281688" w:rsidRDefault="003858FA" w:rsidP="003858FA">
      <w:pPr>
        <w:autoSpaceDE w:val="0"/>
        <w:autoSpaceDN w:val="0"/>
        <w:rPr>
          <w:rFonts w:ascii="Consolas" w:hAnsi="Consolas"/>
          <w:sz w:val="24"/>
          <w:szCs w:val="24"/>
        </w:rPr>
      </w:pPr>
      <w:r w:rsidRPr="00281688">
        <w:rPr>
          <w:rFonts w:ascii="Consolas" w:eastAsia="Consolas" w:hAnsi="Consolas" w:hint="eastAsia"/>
          <w:b/>
          <w:color w:val="7F0055"/>
          <w:sz w:val="24"/>
          <w:szCs w:val="24"/>
        </w:rPr>
        <w:t>class</w:t>
      </w:r>
      <w:r w:rsidRPr="00281688">
        <w:rPr>
          <w:rFonts w:ascii="Consolas" w:eastAsia="Consolas" w:hAnsi="Consolas" w:hint="eastAsia"/>
          <w:color w:val="000000"/>
          <w:sz w:val="24"/>
          <w:szCs w:val="24"/>
        </w:rPr>
        <w:t xml:space="preserve"> Customer </w:t>
      </w:r>
      <w:r w:rsidRPr="00281688">
        <w:rPr>
          <w:rFonts w:ascii="Consolas" w:eastAsia="Consolas" w:hAnsi="Consolas" w:hint="eastAsia"/>
          <w:b/>
          <w:color w:val="7F0055"/>
          <w:sz w:val="24"/>
          <w:szCs w:val="24"/>
        </w:rPr>
        <w:t>extends</w:t>
      </w:r>
      <w:r w:rsidRPr="00281688">
        <w:rPr>
          <w:rFonts w:ascii="Consolas" w:eastAsia="Consolas" w:hAnsi="Consolas" w:hint="eastAsia"/>
          <w:color w:val="000000"/>
          <w:sz w:val="24"/>
          <w:szCs w:val="24"/>
        </w:rPr>
        <w:t xml:space="preserve"> Thread{</w:t>
      </w:r>
    </w:p>
    <w:p w:rsidR="003858FA" w:rsidRPr="00281688" w:rsidRDefault="003858FA" w:rsidP="003858FA">
      <w:pPr>
        <w:autoSpaceDE w:val="0"/>
        <w:autoSpaceDN w:val="0"/>
        <w:rPr>
          <w:rFonts w:ascii="Consolas" w:hAnsi="Consolas"/>
          <w:sz w:val="24"/>
          <w:szCs w:val="24"/>
        </w:rPr>
      </w:pPr>
      <w:r w:rsidRPr="00281688">
        <w:rPr>
          <w:rFonts w:ascii="Consolas" w:eastAsia="Consolas" w:hAnsi="Consolas" w:hint="eastAsia"/>
          <w:color w:val="000000"/>
          <w:sz w:val="24"/>
          <w:szCs w:val="24"/>
        </w:rPr>
        <w:tab/>
        <w:t xml:space="preserve">Product </w:t>
      </w:r>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 xml:space="preserve">; </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b/>
          <w:color w:val="7F0055"/>
          <w:sz w:val="24"/>
          <w:szCs w:val="24"/>
        </w:rPr>
        <w:t>public</w:t>
      </w:r>
      <w:r w:rsidRPr="00281688">
        <w:rPr>
          <w:rFonts w:ascii="Consolas" w:eastAsia="Consolas" w:hAnsi="Consolas" w:hint="eastAsia"/>
          <w:color w:val="000000"/>
          <w:sz w:val="24"/>
          <w:szCs w:val="24"/>
        </w:rPr>
        <w:t xml:space="preserve">  Customer(Product </w:t>
      </w:r>
      <w:r w:rsidRPr="00281688">
        <w:rPr>
          <w:rFonts w:ascii="Consolas" w:eastAsia="Consolas" w:hAnsi="Consolas" w:hint="eastAsia"/>
          <w:color w:val="6A3E3E"/>
          <w:sz w:val="24"/>
          <w:szCs w:val="24"/>
        </w:rPr>
        <w:t>p</w:t>
      </w:r>
      <w:r w:rsidRPr="00281688">
        <w:rPr>
          <w:rFonts w:ascii="Consolas" w:eastAsia="Consolas" w:hAnsi="Consolas" w:hint="eastAsia"/>
          <w:color w:val="000000"/>
          <w:sz w:val="24"/>
          <w:szCs w:val="24"/>
        </w:rPr>
        <w:t>) {</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proofErr w:type="spellStart"/>
      <w:r w:rsidRPr="00281688">
        <w:rPr>
          <w:rFonts w:ascii="Consolas" w:eastAsia="Consolas" w:hAnsi="Consolas" w:hint="eastAsia"/>
          <w:b/>
          <w:color w:val="7F0055"/>
          <w:sz w:val="24"/>
          <w:szCs w:val="24"/>
        </w:rPr>
        <w:t>this</w:t>
      </w:r>
      <w:r w:rsidRPr="00281688">
        <w:rPr>
          <w:rFonts w:ascii="Consolas" w:eastAsia="Consolas" w:hAnsi="Consolas" w:hint="eastAsia"/>
          <w:color w:val="000000"/>
          <w:sz w:val="24"/>
          <w:szCs w:val="24"/>
        </w:rPr>
        <w:t>.</w:t>
      </w:r>
      <w:r w:rsidRPr="00281688">
        <w:rPr>
          <w:rFonts w:ascii="Consolas" w:eastAsia="Consolas" w:hAnsi="Consolas" w:hint="eastAsia"/>
          <w:color w:val="0000C0"/>
          <w:sz w:val="24"/>
          <w:szCs w:val="24"/>
        </w:rPr>
        <w:t>p</w:t>
      </w:r>
      <w:proofErr w:type="spellEnd"/>
      <w:r w:rsidRPr="00281688">
        <w:rPr>
          <w:rFonts w:ascii="Consolas" w:eastAsia="Consolas" w:hAnsi="Consolas" w:hint="eastAsia"/>
          <w:color w:val="000000"/>
          <w:sz w:val="24"/>
          <w:szCs w:val="24"/>
        </w:rPr>
        <w:t xml:space="preserve"> = </w:t>
      </w:r>
      <w:r w:rsidRPr="00281688">
        <w:rPr>
          <w:rFonts w:ascii="Consolas" w:eastAsia="Consolas" w:hAnsi="Consolas" w:hint="eastAsia"/>
          <w:color w:val="6A3E3E"/>
          <w:sz w:val="24"/>
          <w:szCs w:val="24"/>
        </w:rPr>
        <w:t>p</w:t>
      </w:r>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hAnsi="Consolas"/>
          <w:sz w:val="24"/>
          <w:szCs w:val="24"/>
        </w:rPr>
      </w:pPr>
      <w:r w:rsidRPr="00281688">
        <w:rPr>
          <w:rFonts w:ascii="Consolas" w:eastAsia="Consolas" w:hAnsi="Consolas" w:hint="eastAsia"/>
          <w:color w:val="000000"/>
          <w:sz w:val="24"/>
          <w:szCs w:val="24"/>
        </w:rPr>
        <w:tab/>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646464"/>
          <w:sz w:val="24"/>
          <w:szCs w:val="24"/>
        </w:rPr>
        <w:t>@Override</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b/>
          <w:color w:val="7F0055"/>
          <w:sz w:val="24"/>
          <w:szCs w:val="24"/>
        </w:rPr>
        <w:t>public</w:t>
      </w:r>
      <w:r w:rsidRPr="00281688">
        <w:rPr>
          <w:rFonts w:ascii="Consolas" w:eastAsia="Consolas" w:hAnsi="Consolas" w:hint="eastAsia"/>
          <w:color w:val="000000"/>
          <w:sz w:val="24"/>
          <w:szCs w:val="24"/>
        </w:rPr>
        <w:t xml:space="preserve"> </w:t>
      </w:r>
      <w:r w:rsidRPr="00281688">
        <w:rPr>
          <w:rFonts w:ascii="Consolas" w:eastAsia="Consolas" w:hAnsi="Consolas" w:hint="eastAsia"/>
          <w:b/>
          <w:color w:val="7F0055"/>
          <w:sz w:val="24"/>
          <w:szCs w:val="24"/>
        </w:rPr>
        <w:t>void</w:t>
      </w:r>
      <w:r w:rsidRPr="00281688">
        <w:rPr>
          <w:rFonts w:ascii="Consolas" w:eastAsia="Consolas" w:hAnsi="Consolas" w:hint="eastAsia"/>
          <w:color w:val="000000"/>
          <w:sz w:val="24"/>
          <w:szCs w:val="24"/>
        </w:rPr>
        <w:t xml:space="preserve"> run() {</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b/>
          <w:color w:val="7F0055"/>
          <w:sz w:val="24"/>
          <w:szCs w:val="24"/>
        </w:rPr>
        <w:t>while</w:t>
      </w:r>
      <w:r w:rsidRPr="00281688">
        <w:rPr>
          <w:rFonts w:ascii="Consolas" w:eastAsia="Consolas" w:hAnsi="Consolas" w:hint="eastAsia"/>
          <w:color w:val="000000"/>
          <w:sz w:val="24"/>
          <w:szCs w:val="24"/>
        </w:rPr>
        <w:t>(</w:t>
      </w:r>
      <w:r w:rsidRPr="00281688">
        <w:rPr>
          <w:rFonts w:ascii="Consolas" w:eastAsia="Consolas" w:hAnsi="Consolas" w:hint="eastAsia"/>
          <w:b/>
          <w:color w:val="7F0055"/>
          <w:sz w:val="24"/>
          <w:szCs w:val="24"/>
        </w:rPr>
        <w:t>true</w:t>
      </w:r>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b/>
          <w:color w:val="7F0055"/>
          <w:sz w:val="24"/>
          <w:szCs w:val="24"/>
        </w:rPr>
        <w:t>synchronized</w:t>
      </w:r>
      <w:r w:rsidRPr="00281688">
        <w:rPr>
          <w:rFonts w:ascii="Consolas" w:eastAsia="Consolas" w:hAnsi="Consolas" w:hint="eastAsia"/>
          <w:color w:val="000000"/>
          <w:sz w:val="24"/>
          <w:szCs w:val="24"/>
        </w:rPr>
        <w:t xml:space="preserve"> (</w:t>
      </w:r>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 {</w:t>
      </w:r>
      <w:r w:rsidRPr="00281688">
        <w:rPr>
          <w:rFonts w:ascii="Consolas" w:eastAsia="Consolas" w:hAnsi="Consolas" w:hint="eastAsia"/>
          <w:color w:val="000000"/>
          <w:sz w:val="24"/>
          <w:szCs w:val="24"/>
        </w:rPr>
        <w:tab/>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利用</w:t>
      </w:r>
      <w:r w:rsidRPr="00281688">
        <w:rPr>
          <w:rFonts w:ascii="Consolas" w:eastAsia="Consolas" w:hAnsi="Consolas" w:hint="eastAsia"/>
          <w:color w:val="3F7F5F"/>
          <w:sz w:val="24"/>
          <w:szCs w:val="24"/>
        </w:rPr>
        <w:t>p</w:t>
      </w:r>
      <w:r w:rsidRPr="00281688">
        <w:rPr>
          <w:rFonts w:ascii="宋体" w:eastAsia="宋体" w:hAnsi="宋体" w:cs="宋体" w:hint="eastAsia"/>
          <w:color w:val="3F7F5F"/>
          <w:sz w:val="24"/>
          <w:szCs w:val="24"/>
        </w:rPr>
        <w:t>对象做为锁对象，</w:t>
      </w:r>
      <w:r w:rsidRPr="00281688">
        <w:rPr>
          <w:rFonts w:ascii="Consolas" w:eastAsia="Consolas" w:hAnsi="Consolas" w:hint="eastAsia"/>
          <w:color w:val="3F7F5F"/>
          <w:sz w:val="24"/>
          <w:szCs w:val="24"/>
        </w:rPr>
        <w:t>p</w:t>
      </w:r>
      <w:r w:rsidRPr="00281688">
        <w:rPr>
          <w:rFonts w:ascii="宋体" w:eastAsia="宋体" w:hAnsi="宋体" w:cs="宋体" w:hint="eastAsia"/>
          <w:color w:val="3F7F5F"/>
          <w:sz w:val="24"/>
          <w:szCs w:val="24"/>
        </w:rPr>
        <w:t>是相同的</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b/>
          <w:color w:val="7F0055"/>
          <w:sz w:val="24"/>
          <w:szCs w:val="24"/>
        </w:rPr>
        <w:t>if</w:t>
      </w:r>
      <w:r w:rsidRPr="00281688">
        <w:rPr>
          <w:rFonts w:ascii="Consolas" w:eastAsia="Consolas" w:hAnsi="Consolas" w:hint="eastAsia"/>
          <w:color w:val="000000"/>
          <w:sz w:val="24"/>
          <w:szCs w:val="24"/>
        </w:rPr>
        <w:t>(</w:t>
      </w:r>
      <w:proofErr w:type="spellStart"/>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w:t>
      </w:r>
      <w:r w:rsidRPr="00281688">
        <w:rPr>
          <w:rFonts w:ascii="Consolas" w:eastAsia="Consolas" w:hAnsi="Consolas" w:hint="eastAsia"/>
          <w:color w:val="0000C0"/>
          <w:sz w:val="24"/>
          <w:szCs w:val="24"/>
        </w:rPr>
        <w:t>flag</w:t>
      </w:r>
      <w:proofErr w:type="spellEnd"/>
      <w:r w:rsidRPr="00281688">
        <w:rPr>
          <w:rFonts w:ascii="Consolas" w:eastAsia="Consolas" w:hAnsi="Consolas" w:hint="eastAsia"/>
          <w:color w:val="000000"/>
          <w:sz w:val="24"/>
          <w:szCs w:val="24"/>
        </w:rPr>
        <w:t>==</w:t>
      </w:r>
      <w:r w:rsidRPr="00281688">
        <w:rPr>
          <w:rFonts w:ascii="Consolas" w:eastAsia="Consolas" w:hAnsi="Consolas" w:hint="eastAsia"/>
          <w:b/>
          <w:color w:val="7F0055"/>
          <w:sz w:val="24"/>
          <w:szCs w:val="24"/>
        </w:rPr>
        <w:t>true</w:t>
      </w:r>
      <w:r w:rsidRPr="00281688">
        <w:rPr>
          <w:rFonts w:ascii="Consolas" w:eastAsia="Consolas" w:hAnsi="Consolas" w:hint="eastAsia"/>
          <w:color w:val="000000"/>
          <w:sz w:val="24"/>
          <w:szCs w:val="24"/>
        </w:rPr>
        <w:t xml:space="preserve">){  </w:t>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产品已经生产完毕</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proofErr w:type="spellStart"/>
      <w:r w:rsidRPr="00281688">
        <w:rPr>
          <w:rFonts w:ascii="Consolas" w:eastAsia="Consolas" w:hAnsi="Consolas" w:hint="eastAsia"/>
          <w:color w:val="000000"/>
          <w:sz w:val="24"/>
          <w:szCs w:val="24"/>
        </w:rPr>
        <w:t>System.</w:t>
      </w:r>
      <w:r w:rsidRPr="00281688">
        <w:rPr>
          <w:rFonts w:ascii="Consolas" w:eastAsia="Consolas" w:hAnsi="Consolas" w:hint="eastAsia"/>
          <w:b/>
          <w:i/>
          <w:color w:val="0000C0"/>
          <w:sz w:val="24"/>
          <w:szCs w:val="24"/>
        </w:rPr>
        <w:t>out</w:t>
      </w:r>
      <w:r w:rsidRPr="00281688">
        <w:rPr>
          <w:rFonts w:ascii="Consolas" w:eastAsia="Consolas" w:hAnsi="Consolas" w:hint="eastAsia"/>
          <w:color w:val="000000"/>
          <w:sz w:val="24"/>
          <w:szCs w:val="24"/>
        </w:rPr>
        <w:t>.println</w:t>
      </w:r>
      <w:proofErr w:type="spellEnd"/>
      <w:r w:rsidRPr="00281688">
        <w:rPr>
          <w:rFonts w:ascii="Consolas" w:eastAsia="Consolas" w:hAnsi="Consolas" w:hint="eastAsia"/>
          <w:color w:val="000000"/>
          <w:sz w:val="24"/>
          <w:szCs w:val="24"/>
        </w:rPr>
        <w:t>(</w:t>
      </w:r>
      <w:r w:rsidRPr="00281688">
        <w:rPr>
          <w:rFonts w:ascii="Consolas" w:eastAsia="Consolas" w:hAnsi="Consolas" w:hint="eastAsia"/>
          <w:color w:val="2A00FF"/>
          <w:sz w:val="24"/>
          <w:szCs w:val="24"/>
        </w:rPr>
        <w:t>"</w:t>
      </w:r>
      <w:r w:rsidRPr="00281688">
        <w:rPr>
          <w:rFonts w:ascii="宋体" w:eastAsia="宋体" w:hAnsi="宋体" w:cs="宋体" w:hint="eastAsia"/>
          <w:color w:val="2A00FF"/>
          <w:sz w:val="24"/>
          <w:szCs w:val="24"/>
        </w:rPr>
        <w:t>消费者消费了</w:t>
      </w:r>
      <w:r w:rsidRPr="00281688">
        <w:rPr>
          <w:rFonts w:ascii="Consolas" w:eastAsia="Consolas" w:hAnsi="Consolas" w:hint="eastAsia"/>
          <w:color w:val="2A00FF"/>
          <w:sz w:val="24"/>
          <w:szCs w:val="24"/>
        </w:rPr>
        <w:t>"</w:t>
      </w:r>
      <w:r w:rsidRPr="00281688">
        <w:rPr>
          <w:rFonts w:ascii="Consolas" w:eastAsia="Consolas" w:hAnsi="Consolas" w:hint="eastAsia"/>
          <w:color w:val="000000"/>
          <w:sz w:val="24"/>
          <w:szCs w:val="24"/>
        </w:rPr>
        <w:t>+</w:t>
      </w:r>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w:t>
      </w:r>
      <w:r w:rsidRPr="00281688">
        <w:rPr>
          <w:rFonts w:ascii="Consolas" w:eastAsia="Consolas" w:hAnsi="Consolas" w:hint="eastAsia"/>
          <w:color w:val="0000C0"/>
          <w:sz w:val="24"/>
          <w:szCs w:val="24"/>
        </w:rPr>
        <w:t>name</w:t>
      </w:r>
      <w:r w:rsidRPr="00281688">
        <w:rPr>
          <w:rFonts w:ascii="Consolas" w:eastAsia="Consolas" w:hAnsi="Consolas" w:hint="eastAsia"/>
          <w:color w:val="000000"/>
          <w:sz w:val="24"/>
          <w:szCs w:val="24"/>
        </w:rPr>
        <w:t>+</w:t>
      </w:r>
      <w:r w:rsidRPr="00281688">
        <w:rPr>
          <w:rFonts w:ascii="Consolas" w:eastAsia="Consolas" w:hAnsi="Consolas" w:hint="eastAsia"/>
          <w:color w:val="2A00FF"/>
          <w:sz w:val="24"/>
          <w:szCs w:val="24"/>
        </w:rPr>
        <w:t xml:space="preserve">" </w:t>
      </w:r>
      <w:r w:rsidRPr="00281688">
        <w:rPr>
          <w:rFonts w:ascii="宋体" w:eastAsia="宋体" w:hAnsi="宋体" w:cs="宋体" w:hint="eastAsia"/>
          <w:color w:val="2A00FF"/>
          <w:sz w:val="24"/>
          <w:szCs w:val="24"/>
        </w:rPr>
        <w:t>价格：</w:t>
      </w:r>
      <w:r w:rsidRPr="00281688">
        <w:rPr>
          <w:rFonts w:ascii="Consolas" w:eastAsia="Consolas" w:hAnsi="Consolas" w:hint="eastAsia"/>
          <w:color w:val="2A00FF"/>
          <w:sz w:val="24"/>
          <w:szCs w:val="24"/>
        </w:rPr>
        <w:t>"</w:t>
      </w:r>
      <w:r w:rsidRPr="00281688">
        <w:rPr>
          <w:rFonts w:ascii="Consolas" w:eastAsia="Consolas" w:hAnsi="Consolas" w:hint="eastAsia"/>
          <w:color w:val="000000"/>
          <w:sz w:val="24"/>
          <w:szCs w:val="24"/>
        </w:rPr>
        <w:t xml:space="preserve">+ </w:t>
      </w:r>
      <w:proofErr w:type="spellStart"/>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w:t>
      </w:r>
      <w:r w:rsidRPr="00281688">
        <w:rPr>
          <w:rFonts w:ascii="Consolas" w:eastAsia="Consolas" w:hAnsi="Consolas" w:hint="eastAsia"/>
          <w:color w:val="0000C0"/>
          <w:sz w:val="24"/>
          <w:szCs w:val="24"/>
        </w:rPr>
        <w:t>price</w:t>
      </w:r>
      <w:proofErr w:type="spellEnd"/>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proofErr w:type="spellStart"/>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w:t>
      </w:r>
      <w:r w:rsidRPr="00281688">
        <w:rPr>
          <w:rFonts w:ascii="Consolas" w:eastAsia="Consolas" w:hAnsi="Consolas" w:hint="eastAsia"/>
          <w:color w:val="0000C0"/>
          <w:sz w:val="24"/>
          <w:szCs w:val="24"/>
        </w:rPr>
        <w:t>flag</w:t>
      </w:r>
      <w:proofErr w:type="spellEnd"/>
      <w:r w:rsidRPr="00281688">
        <w:rPr>
          <w:rFonts w:ascii="Consolas" w:eastAsia="Consolas" w:hAnsi="Consolas" w:hint="eastAsia"/>
          <w:color w:val="000000"/>
          <w:sz w:val="24"/>
          <w:szCs w:val="24"/>
        </w:rPr>
        <w:t xml:space="preserve"> = </w:t>
      </w:r>
      <w:r w:rsidRPr="00281688">
        <w:rPr>
          <w:rFonts w:ascii="Consolas" w:eastAsia="Consolas" w:hAnsi="Consolas" w:hint="eastAsia"/>
          <w:b/>
          <w:color w:val="7F0055"/>
          <w:sz w:val="24"/>
          <w:szCs w:val="24"/>
        </w:rPr>
        <w:t>false</w:t>
      </w:r>
      <w:r w:rsidRPr="00281688">
        <w:rPr>
          <w:rFonts w:ascii="Consolas" w:eastAsia="Consolas" w:hAnsi="Consolas" w:hint="eastAsia"/>
          <w:color w:val="000000"/>
          <w:sz w:val="24"/>
          <w:szCs w:val="24"/>
        </w:rPr>
        <w:t xml:space="preserve">; </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proofErr w:type="spellStart"/>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.notifyAll</w:t>
      </w:r>
      <w:proofErr w:type="spellEnd"/>
      <w:r w:rsidRPr="00281688">
        <w:rPr>
          <w:rFonts w:ascii="Consolas" w:eastAsia="Consolas" w:hAnsi="Consolas" w:hint="eastAsia"/>
          <w:color w:val="000000"/>
          <w:sz w:val="24"/>
          <w:szCs w:val="24"/>
        </w:rPr>
        <w:t xml:space="preserve">(); </w:t>
      </w:r>
      <w:r w:rsidRPr="00281688">
        <w:rPr>
          <w:rFonts w:ascii="Consolas" w:eastAsia="Consolas" w:hAnsi="Consolas" w:hint="eastAsia"/>
          <w:color w:val="3F7F5F"/>
          <w:sz w:val="24"/>
          <w:szCs w:val="24"/>
        </w:rPr>
        <w:t xml:space="preserve">// </w:t>
      </w:r>
      <w:r w:rsidRPr="00281688">
        <w:rPr>
          <w:rFonts w:ascii="宋体" w:eastAsia="宋体" w:hAnsi="宋体" w:cs="宋体" w:hint="eastAsia"/>
          <w:color w:val="3F7F5F"/>
          <w:sz w:val="24"/>
          <w:szCs w:val="24"/>
        </w:rPr>
        <w:t>唤醒生产者去生产</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w:t>
      </w:r>
      <w:r w:rsidRPr="00281688">
        <w:rPr>
          <w:rFonts w:ascii="Consolas" w:eastAsia="Consolas" w:hAnsi="Consolas" w:hint="eastAsia"/>
          <w:b/>
          <w:color w:val="7F0055"/>
          <w:sz w:val="24"/>
          <w:szCs w:val="24"/>
        </w:rPr>
        <w:t>else</w:t>
      </w:r>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产品还没有生产</w:t>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应该</w:t>
      </w:r>
      <w:r w:rsidRPr="00281688">
        <w:rPr>
          <w:rFonts w:ascii="Consolas" w:eastAsia="Consolas" w:hAnsi="Consolas" w:hint="eastAsia"/>
          <w:color w:val="3F7F5F"/>
          <w:sz w:val="24"/>
          <w:szCs w:val="24"/>
        </w:rPr>
        <w:t xml:space="preserve"> </w:t>
      </w:r>
      <w:r w:rsidRPr="00281688">
        <w:rPr>
          <w:rFonts w:ascii="宋体" w:eastAsia="宋体" w:hAnsi="宋体" w:cs="宋体" w:hint="eastAsia"/>
          <w:color w:val="3F7F5F"/>
          <w:sz w:val="24"/>
          <w:szCs w:val="24"/>
        </w:rPr>
        <w:t>等待生产者先生产。</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b/>
          <w:color w:val="7F0055"/>
          <w:sz w:val="24"/>
          <w:szCs w:val="24"/>
        </w:rPr>
        <w:t>try</w:t>
      </w:r>
      <w:r w:rsidRPr="00281688">
        <w:rPr>
          <w:rFonts w:ascii="Consolas" w:eastAsia="Consolas" w:hAnsi="Consolas" w:hint="eastAsia"/>
          <w:color w:val="000000"/>
          <w:sz w:val="24"/>
          <w:szCs w:val="24"/>
        </w:rPr>
        <w:t xml:space="preserve"> {</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proofErr w:type="spellStart"/>
      <w:r w:rsidRPr="00281688">
        <w:rPr>
          <w:rFonts w:ascii="Consolas" w:eastAsia="Consolas" w:hAnsi="Consolas" w:hint="eastAsia"/>
          <w:color w:val="0000C0"/>
          <w:sz w:val="24"/>
          <w:szCs w:val="24"/>
        </w:rPr>
        <w:t>p</w:t>
      </w:r>
      <w:r w:rsidRPr="00281688">
        <w:rPr>
          <w:rFonts w:ascii="Consolas" w:eastAsia="Consolas" w:hAnsi="Consolas" w:hint="eastAsia"/>
          <w:color w:val="000000"/>
          <w:sz w:val="24"/>
          <w:szCs w:val="24"/>
        </w:rPr>
        <w:t>.wait</w:t>
      </w:r>
      <w:proofErr w:type="spellEnd"/>
      <w:r w:rsidRPr="00281688">
        <w:rPr>
          <w:rFonts w:ascii="Consolas" w:eastAsia="Consolas" w:hAnsi="Consolas" w:hint="eastAsia"/>
          <w:color w:val="000000"/>
          <w:sz w:val="24"/>
          <w:szCs w:val="24"/>
        </w:rPr>
        <w:t xml:space="preserve">(); </w:t>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消费者也等待了</w:t>
      </w:r>
      <w:r w:rsidRPr="00281688">
        <w:rPr>
          <w:rFonts w:ascii="Consolas" w:eastAsia="Consolas" w:hAnsi="Consolas" w:hint="eastAsia"/>
          <w:color w:val="3F7F5F"/>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 </w:t>
      </w:r>
      <w:r w:rsidRPr="00281688">
        <w:rPr>
          <w:rFonts w:ascii="Consolas" w:eastAsia="Consolas" w:hAnsi="Consolas" w:hint="eastAsia"/>
          <w:b/>
          <w:color w:val="7F0055"/>
          <w:sz w:val="24"/>
          <w:szCs w:val="24"/>
        </w:rPr>
        <w:t>catch</w:t>
      </w:r>
      <w:r w:rsidRPr="00281688">
        <w:rPr>
          <w:rFonts w:ascii="Consolas" w:eastAsia="Consolas" w:hAnsi="Consolas" w:hint="eastAsia"/>
          <w:color w:val="000000"/>
          <w:sz w:val="24"/>
          <w:szCs w:val="24"/>
        </w:rPr>
        <w:t xml:space="preserve"> (</w:t>
      </w:r>
      <w:proofErr w:type="spellStart"/>
      <w:r w:rsidRPr="00281688">
        <w:rPr>
          <w:rFonts w:ascii="Consolas" w:eastAsia="Consolas" w:hAnsi="Consolas" w:hint="eastAsia"/>
          <w:color w:val="000000"/>
          <w:sz w:val="24"/>
          <w:szCs w:val="24"/>
        </w:rPr>
        <w:t>InterruptedException</w:t>
      </w:r>
      <w:proofErr w:type="spellEnd"/>
      <w:r w:rsidRPr="00281688">
        <w:rPr>
          <w:rFonts w:ascii="Consolas" w:eastAsia="Consolas" w:hAnsi="Consolas" w:hint="eastAsia"/>
          <w:color w:val="000000"/>
          <w:sz w:val="24"/>
          <w:szCs w:val="24"/>
        </w:rPr>
        <w:t xml:space="preserve"> </w:t>
      </w:r>
      <w:r w:rsidRPr="00281688">
        <w:rPr>
          <w:rFonts w:ascii="Consolas" w:eastAsia="Consolas" w:hAnsi="Consolas" w:hint="eastAsia"/>
          <w:color w:val="6A3E3E"/>
          <w:sz w:val="24"/>
          <w:szCs w:val="24"/>
        </w:rPr>
        <w:t>e</w:t>
      </w:r>
      <w:r w:rsidRPr="00281688">
        <w:rPr>
          <w:rFonts w:ascii="Consolas" w:eastAsia="Consolas" w:hAnsi="Consolas" w:hint="eastAsia"/>
          <w:color w:val="000000"/>
          <w:sz w:val="24"/>
          <w:szCs w:val="24"/>
        </w:rPr>
        <w:t>) {</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proofErr w:type="spellStart"/>
      <w:r w:rsidRPr="00281688">
        <w:rPr>
          <w:rFonts w:ascii="Consolas" w:eastAsia="Consolas" w:hAnsi="Consolas" w:hint="eastAsia"/>
          <w:color w:val="6A3E3E"/>
          <w:sz w:val="24"/>
          <w:szCs w:val="24"/>
        </w:rPr>
        <w:t>e</w:t>
      </w:r>
      <w:r w:rsidRPr="00281688">
        <w:rPr>
          <w:rFonts w:ascii="Consolas" w:eastAsia="Consolas" w:hAnsi="Consolas" w:hint="eastAsia"/>
          <w:color w:val="000000"/>
          <w:sz w:val="24"/>
          <w:szCs w:val="24"/>
        </w:rPr>
        <w:t>.printStackTrace</w:t>
      </w:r>
      <w:proofErr w:type="spellEnd"/>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w:t>
      </w:r>
      <w:r w:rsidRPr="00281688">
        <w:rPr>
          <w:rFonts w:ascii="Consolas" w:eastAsia="Consolas" w:hAnsi="Consolas" w:hint="eastAsia"/>
          <w:color w:val="000000"/>
          <w:sz w:val="24"/>
          <w:szCs w:val="24"/>
        </w:rPr>
        <w:tab/>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p>
    <w:p w:rsidR="003858FA" w:rsidRPr="00281688" w:rsidRDefault="003858FA" w:rsidP="003858FA">
      <w:pPr>
        <w:autoSpaceDE w:val="0"/>
        <w:autoSpaceDN w:val="0"/>
        <w:rPr>
          <w:rFonts w:ascii="Consolas" w:hAnsi="Consolas"/>
          <w:sz w:val="24"/>
          <w:szCs w:val="24"/>
        </w:rPr>
      </w:pPr>
      <w:r w:rsidRPr="00281688">
        <w:rPr>
          <w:rFonts w:ascii="Consolas" w:eastAsia="Consolas" w:hAnsi="Consolas" w:hint="eastAsia"/>
          <w:b/>
          <w:color w:val="7F0055"/>
          <w:sz w:val="24"/>
          <w:szCs w:val="24"/>
        </w:rPr>
        <w:lastRenderedPageBreak/>
        <w:t>public</w:t>
      </w:r>
      <w:r w:rsidRPr="00281688">
        <w:rPr>
          <w:rFonts w:ascii="Consolas" w:eastAsia="Consolas" w:hAnsi="Consolas" w:hint="eastAsia"/>
          <w:color w:val="000000"/>
          <w:sz w:val="24"/>
          <w:szCs w:val="24"/>
        </w:rPr>
        <w:t xml:space="preserve"> </w:t>
      </w:r>
      <w:r w:rsidRPr="00281688">
        <w:rPr>
          <w:rFonts w:ascii="Consolas" w:eastAsia="Consolas" w:hAnsi="Consolas" w:hint="eastAsia"/>
          <w:b/>
          <w:color w:val="7F0055"/>
          <w:sz w:val="24"/>
          <w:szCs w:val="24"/>
        </w:rPr>
        <w:t>class</w:t>
      </w:r>
      <w:r w:rsidRPr="00281688">
        <w:rPr>
          <w:rFonts w:ascii="Consolas" w:eastAsia="Consolas" w:hAnsi="Consolas" w:hint="eastAsia"/>
          <w:color w:val="000000"/>
          <w:sz w:val="24"/>
          <w:szCs w:val="24"/>
        </w:rPr>
        <w:t xml:space="preserve"> Demo9 {</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b/>
          <w:color w:val="7F0055"/>
          <w:sz w:val="24"/>
          <w:szCs w:val="24"/>
        </w:rPr>
        <w:t>public</w:t>
      </w:r>
      <w:r w:rsidRPr="00281688">
        <w:rPr>
          <w:rFonts w:ascii="Consolas" w:eastAsia="Consolas" w:hAnsi="Consolas" w:hint="eastAsia"/>
          <w:color w:val="000000"/>
          <w:sz w:val="24"/>
          <w:szCs w:val="24"/>
        </w:rPr>
        <w:t xml:space="preserve"> </w:t>
      </w:r>
      <w:r w:rsidRPr="00281688">
        <w:rPr>
          <w:rFonts w:ascii="Consolas" w:eastAsia="Consolas" w:hAnsi="Consolas" w:hint="eastAsia"/>
          <w:b/>
          <w:color w:val="7F0055"/>
          <w:sz w:val="24"/>
          <w:szCs w:val="24"/>
        </w:rPr>
        <w:t>static</w:t>
      </w:r>
      <w:r w:rsidRPr="00281688">
        <w:rPr>
          <w:rFonts w:ascii="Consolas" w:eastAsia="Consolas" w:hAnsi="Consolas" w:hint="eastAsia"/>
          <w:color w:val="000000"/>
          <w:sz w:val="24"/>
          <w:szCs w:val="24"/>
        </w:rPr>
        <w:t xml:space="preserve"> </w:t>
      </w:r>
      <w:r w:rsidRPr="00281688">
        <w:rPr>
          <w:rFonts w:ascii="Consolas" w:eastAsia="Consolas" w:hAnsi="Consolas" w:hint="eastAsia"/>
          <w:b/>
          <w:color w:val="7F0055"/>
          <w:sz w:val="24"/>
          <w:szCs w:val="24"/>
        </w:rPr>
        <w:t>void</w:t>
      </w:r>
      <w:r w:rsidRPr="00281688">
        <w:rPr>
          <w:rFonts w:ascii="Consolas" w:eastAsia="Consolas" w:hAnsi="Consolas" w:hint="eastAsia"/>
          <w:color w:val="000000"/>
          <w:sz w:val="24"/>
          <w:szCs w:val="24"/>
        </w:rPr>
        <w:t xml:space="preserve"> main(String[] </w:t>
      </w:r>
      <w:proofErr w:type="spellStart"/>
      <w:r w:rsidRPr="00281688">
        <w:rPr>
          <w:rFonts w:ascii="Consolas" w:eastAsia="Consolas" w:hAnsi="Consolas" w:hint="eastAsia"/>
          <w:color w:val="6A3E3E"/>
          <w:sz w:val="24"/>
          <w:szCs w:val="24"/>
        </w:rPr>
        <w:t>args</w:t>
      </w:r>
      <w:proofErr w:type="spellEnd"/>
      <w:r w:rsidRPr="00281688">
        <w:rPr>
          <w:rFonts w:ascii="Consolas" w:eastAsia="Consolas" w:hAnsi="Consolas" w:hint="eastAsia"/>
          <w:color w:val="000000"/>
          <w:sz w:val="24"/>
          <w:szCs w:val="24"/>
        </w:rPr>
        <w:t>) {</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Product </w:t>
      </w:r>
      <w:r w:rsidRPr="00281688">
        <w:rPr>
          <w:rFonts w:ascii="Consolas" w:eastAsia="Consolas" w:hAnsi="Consolas" w:hint="eastAsia"/>
          <w:color w:val="6A3E3E"/>
          <w:sz w:val="24"/>
          <w:szCs w:val="24"/>
        </w:rPr>
        <w:t>p</w:t>
      </w:r>
      <w:r w:rsidRPr="00281688">
        <w:rPr>
          <w:rFonts w:ascii="Consolas" w:eastAsia="Consolas" w:hAnsi="Consolas" w:hint="eastAsia"/>
          <w:color w:val="000000"/>
          <w:sz w:val="24"/>
          <w:szCs w:val="24"/>
        </w:rPr>
        <w:t xml:space="preserve"> = </w:t>
      </w:r>
      <w:r w:rsidRPr="00281688">
        <w:rPr>
          <w:rFonts w:ascii="Consolas" w:eastAsia="Consolas" w:hAnsi="Consolas" w:hint="eastAsia"/>
          <w:b/>
          <w:color w:val="7F0055"/>
          <w:sz w:val="24"/>
          <w:szCs w:val="24"/>
        </w:rPr>
        <w:t>new</w:t>
      </w:r>
      <w:r w:rsidRPr="00281688">
        <w:rPr>
          <w:rFonts w:ascii="Consolas" w:eastAsia="Consolas" w:hAnsi="Consolas" w:hint="eastAsia"/>
          <w:color w:val="000000"/>
          <w:sz w:val="24"/>
          <w:szCs w:val="24"/>
        </w:rPr>
        <w:t xml:space="preserve"> Product();  </w:t>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产品</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创建生产对象</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Producer </w:t>
      </w:r>
      <w:proofErr w:type="spellStart"/>
      <w:r w:rsidRPr="00281688">
        <w:rPr>
          <w:rFonts w:ascii="Consolas" w:eastAsia="Consolas" w:hAnsi="Consolas" w:hint="eastAsia"/>
          <w:color w:val="6A3E3E"/>
          <w:sz w:val="24"/>
          <w:szCs w:val="24"/>
        </w:rPr>
        <w:t>producer</w:t>
      </w:r>
      <w:proofErr w:type="spellEnd"/>
      <w:r w:rsidRPr="00281688">
        <w:rPr>
          <w:rFonts w:ascii="Consolas" w:eastAsia="Consolas" w:hAnsi="Consolas" w:hint="eastAsia"/>
          <w:color w:val="000000"/>
          <w:sz w:val="24"/>
          <w:szCs w:val="24"/>
        </w:rPr>
        <w:t xml:space="preserve"> = </w:t>
      </w:r>
      <w:r w:rsidRPr="00281688">
        <w:rPr>
          <w:rFonts w:ascii="Consolas" w:eastAsia="Consolas" w:hAnsi="Consolas" w:hint="eastAsia"/>
          <w:b/>
          <w:color w:val="7F0055"/>
          <w:sz w:val="24"/>
          <w:szCs w:val="24"/>
        </w:rPr>
        <w:t>new</w:t>
      </w:r>
      <w:r w:rsidRPr="00281688">
        <w:rPr>
          <w:rFonts w:ascii="Consolas" w:eastAsia="Consolas" w:hAnsi="Consolas" w:hint="eastAsia"/>
          <w:color w:val="000000"/>
          <w:sz w:val="24"/>
          <w:szCs w:val="24"/>
        </w:rPr>
        <w:t xml:space="preserve"> Producer(</w:t>
      </w:r>
      <w:r w:rsidRPr="00281688">
        <w:rPr>
          <w:rFonts w:ascii="Consolas" w:eastAsia="Consolas" w:hAnsi="Consolas" w:hint="eastAsia"/>
          <w:color w:val="6A3E3E"/>
          <w:sz w:val="24"/>
          <w:szCs w:val="24"/>
        </w:rPr>
        <w:t>p</w:t>
      </w:r>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创建消费者</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t xml:space="preserve">Customer </w:t>
      </w:r>
      <w:proofErr w:type="spellStart"/>
      <w:r w:rsidRPr="00281688">
        <w:rPr>
          <w:rFonts w:ascii="Consolas" w:eastAsia="Consolas" w:hAnsi="Consolas" w:hint="eastAsia"/>
          <w:color w:val="6A3E3E"/>
          <w:sz w:val="24"/>
          <w:szCs w:val="24"/>
        </w:rPr>
        <w:t>customer</w:t>
      </w:r>
      <w:proofErr w:type="spellEnd"/>
      <w:r w:rsidRPr="00281688">
        <w:rPr>
          <w:rFonts w:ascii="Consolas" w:eastAsia="Consolas" w:hAnsi="Consolas" w:hint="eastAsia"/>
          <w:color w:val="000000"/>
          <w:sz w:val="24"/>
          <w:szCs w:val="24"/>
        </w:rPr>
        <w:t xml:space="preserve"> = </w:t>
      </w:r>
      <w:r w:rsidRPr="00281688">
        <w:rPr>
          <w:rFonts w:ascii="Consolas" w:eastAsia="Consolas" w:hAnsi="Consolas" w:hint="eastAsia"/>
          <w:b/>
          <w:color w:val="7F0055"/>
          <w:sz w:val="24"/>
          <w:szCs w:val="24"/>
        </w:rPr>
        <w:t>new</w:t>
      </w:r>
      <w:r w:rsidRPr="00281688">
        <w:rPr>
          <w:rFonts w:ascii="Consolas" w:eastAsia="Consolas" w:hAnsi="Consolas" w:hint="eastAsia"/>
          <w:color w:val="000000"/>
          <w:sz w:val="24"/>
          <w:szCs w:val="24"/>
        </w:rPr>
        <w:t xml:space="preserve"> Customer(</w:t>
      </w:r>
      <w:r w:rsidRPr="00281688">
        <w:rPr>
          <w:rFonts w:ascii="Consolas" w:eastAsia="Consolas" w:hAnsi="Consolas" w:hint="eastAsia"/>
          <w:color w:val="6A3E3E"/>
          <w:sz w:val="24"/>
          <w:szCs w:val="24"/>
        </w:rPr>
        <w:t>p</w:t>
      </w:r>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r w:rsidRPr="00281688">
        <w:rPr>
          <w:rFonts w:ascii="Consolas" w:eastAsia="Consolas" w:hAnsi="Consolas" w:hint="eastAsia"/>
          <w:color w:val="3F7F5F"/>
          <w:sz w:val="24"/>
          <w:szCs w:val="24"/>
        </w:rPr>
        <w:t>//</w:t>
      </w:r>
      <w:r w:rsidRPr="00281688">
        <w:rPr>
          <w:rFonts w:ascii="宋体" w:eastAsia="宋体" w:hAnsi="宋体" w:cs="宋体" w:hint="eastAsia"/>
          <w:color w:val="3F7F5F"/>
          <w:sz w:val="24"/>
          <w:szCs w:val="24"/>
        </w:rPr>
        <w:t>调用</w:t>
      </w:r>
      <w:r w:rsidRPr="00281688">
        <w:rPr>
          <w:rFonts w:ascii="Consolas" w:eastAsia="Consolas" w:hAnsi="Consolas" w:hint="eastAsia"/>
          <w:color w:val="3F7F5F"/>
          <w:sz w:val="24"/>
          <w:szCs w:val="24"/>
        </w:rPr>
        <w:t>start</w:t>
      </w:r>
      <w:r w:rsidRPr="00281688">
        <w:rPr>
          <w:rFonts w:ascii="宋体" w:eastAsia="宋体" w:hAnsi="宋体" w:cs="宋体" w:hint="eastAsia"/>
          <w:color w:val="3F7F5F"/>
          <w:sz w:val="24"/>
          <w:szCs w:val="24"/>
        </w:rPr>
        <w:t>方法开启线程</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proofErr w:type="spellStart"/>
      <w:r w:rsidRPr="00281688">
        <w:rPr>
          <w:rFonts w:ascii="Consolas" w:eastAsia="Consolas" w:hAnsi="Consolas" w:hint="eastAsia"/>
          <w:color w:val="6A3E3E"/>
          <w:sz w:val="24"/>
          <w:szCs w:val="24"/>
        </w:rPr>
        <w:t>producer</w:t>
      </w:r>
      <w:r w:rsidRPr="00281688">
        <w:rPr>
          <w:rFonts w:ascii="Consolas" w:eastAsia="Consolas" w:hAnsi="Consolas" w:hint="eastAsia"/>
          <w:color w:val="000000"/>
          <w:sz w:val="24"/>
          <w:szCs w:val="24"/>
        </w:rPr>
        <w:t>.start</w:t>
      </w:r>
      <w:proofErr w:type="spellEnd"/>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r>
      <w:r w:rsidRPr="00281688">
        <w:rPr>
          <w:rFonts w:ascii="Consolas" w:eastAsia="Consolas" w:hAnsi="Consolas" w:hint="eastAsia"/>
          <w:color w:val="000000"/>
          <w:sz w:val="24"/>
          <w:szCs w:val="24"/>
        </w:rPr>
        <w:tab/>
      </w:r>
      <w:proofErr w:type="spellStart"/>
      <w:r w:rsidRPr="00281688">
        <w:rPr>
          <w:rFonts w:ascii="Consolas" w:eastAsia="Consolas" w:hAnsi="Consolas" w:hint="eastAsia"/>
          <w:color w:val="6A3E3E"/>
          <w:sz w:val="24"/>
          <w:szCs w:val="24"/>
        </w:rPr>
        <w:t>customer</w:t>
      </w:r>
      <w:r w:rsidRPr="00281688">
        <w:rPr>
          <w:rFonts w:ascii="Consolas" w:eastAsia="Consolas" w:hAnsi="Consolas" w:hint="eastAsia"/>
          <w:color w:val="000000"/>
          <w:sz w:val="24"/>
          <w:szCs w:val="24"/>
        </w:rPr>
        <w:t>.start</w:t>
      </w:r>
      <w:proofErr w:type="spellEnd"/>
      <w:r w:rsidRPr="00281688">
        <w:rPr>
          <w:rFonts w:ascii="Consolas" w:eastAsia="Consolas" w:hAnsi="Consolas" w:hint="eastAsia"/>
          <w:color w:val="000000"/>
          <w:sz w:val="24"/>
          <w:szCs w:val="24"/>
        </w:rPr>
        <w:t>();</w:t>
      </w:r>
    </w:p>
    <w:p w:rsidR="003858FA" w:rsidRPr="00281688" w:rsidRDefault="003858FA" w:rsidP="003858FA">
      <w:pPr>
        <w:autoSpaceDE w:val="0"/>
        <w:autoSpaceDN w:val="0"/>
        <w:rPr>
          <w:rFonts w:ascii="Consolas" w:eastAsia="Consolas" w:hAnsi="Consolas"/>
          <w:sz w:val="24"/>
          <w:szCs w:val="24"/>
        </w:rPr>
      </w:pPr>
      <w:r w:rsidRPr="00281688">
        <w:rPr>
          <w:rFonts w:ascii="Consolas" w:eastAsia="Consolas" w:hAnsi="Consolas" w:hint="eastAsia"/>
          <w:color w:val="000000"/>
          <w:sz w:val="24"/>
          <w:szCs w:val="24"/>
        </w:rPr>
        <w:tab/>
        <w:t>}</w:t>
      </w:r>
    </w:p>
    <w:p w:rsidR="003858FA" w:rsidRPr="00281688" w:rsidRDefault="003858FA" w:rsidP="003858FA">
      <w:pPr>
        <w:pStyle w:val="a7"/>
        <w:ind w:left="1152" w:firstLineChars="0" w:firstLine="0"/>
        <w:rPr>
          <w:sz w:val="24"/>
          <w:szCs w:val="28"/>
        </w:rPr>
      </w:pPr>
      <w:r w:rsidRPr="00281688">
        <w:rPr>
          <w:rFonts w:ascii="Consolas" w:eastAsia="Consolas" w:hAnsi="Consolas" w:hint="eastAsia"/>
          <w:color w:val="000000"/>
          <w:sz w:val="24"/>
          <w:szCs w:val="24"/>
        </w:rPr>
        <w:t>}</w:t>
      </w:r>
    </w:p>
    <w:p w:rsidR="0082221B" w:rsidRPr="00281688" w:rsidRDefault="0082221B" w:rsidP="0086448A">
      <w:pPr>
        <w:pStyle w:val="a7"/>
        <w:numPr>
          <w:ilvl w:val="0"/>
          <w:numId w:val="14"/>
        </w:numPr>
        <w:ind w:firstLineChars="0"/>
        <w:outlineLvl w:val="2"/>
        <w:rPr>
          <w:sz w:val="24"/>
          <w:szCs w:val="28"/>
        </w:rPr>
      </w:pPr>
      <w:r w:rsidRPr="00281688">
        <w:rPr>
          <w:rFonts w:hint="eastAsia"/>
          <w:b/>
          <w:color w:val="FF0000"/>
          <w:sz w:val="24"/>
          <w:szCs w:val="28"/>
        </w:rPr>
        <w:t>多线程安全问题</w:t>
      </w:r>
    </w:p>
    <w:p w:rsidR="0082221B" w:rsidRPr="00281688" w:rsidRDefault="0082221B" w:rsidP="0082221B">
      <w:pPr>
        <w:pStyle w:val="a7"/>
        <w:ind w:left="1152" w:firstLineChars="0" w:firstLine="0"/>
        <w:rPr>
          <w:sz w:val="24"/>
          <w:szCs w:val="28"/>
        </w:rPr>
      </w:pPr>
      <w:r w:rsidRPr="00281688">
        <w:rPr>
          <w:rFonts w:hint="eastAsia"/>
          <w:sz w:val="24"/>
          <w:szCs w:val="28"/>
        </w:rPr>
        <w:t>原因</w:t>
      </w:r>
      <w:r w:rsidRPr="00281688">
        <w:rPr>
          <w:rFonts w:hint="eastAsia"/>
          <w:sz w:val="24"/>
          <w:szCs w:val="28"/>
        </w:rPr>
        <w:t>:</w:t>
      </w:r>
      <w:r w:rsidRPr="00281688">
        <w:rPr>
          <w:rFonts w:hint="eastAsia"/>
          <w:sz w:val="24"/>
          <w:szCs w:val="28"/>
        </w:rPr>
        <w:t>当程序的多条语句在操作线程共享数据时</w:t>
      </w:r>
      <w:r w:rsidRPr="00281688">
        <w:rPr>
          <w:rFonts w:hint="eastAsia"/>
          <w:sz w:val="24"/>
          <w:szCs w:val="28"/>
        </w:rPr>
        <w:t>(</w:t>
      </w:r>
      <w:r w:rsidRPr="00281688">
        <w:rPr>
          <w:rFonts w:hint="eastAsia"/>
          <w:sz w:val="24"/>
          <w:szCs w:val="28"/>
        </w:rPr>
        <w:t>如买票例子中的票就是共享资源</w:t>
      </w:r>
      <w:r w:rsidRPr="00281688">
        <w:rPr>
          <w:rFonts w:hint="eastAsia"/>
          <w:sz w:val="24"/>
          <w:szCs w:val="28"/>
        </w:rPr>
        <w:t>)</w:t>
      </w:r>
      <w:r w:rsidRPr="00281688">
        <w:rPr>
          <w:rFonts w:hint="eastAsia"/>
          <w:sz w:val="24"/>
          <w:szCs w:val="28"/>
        </w:rPr>
        <w:t>，由于线程的随机性导致一个线程对多条语句，执行了一部分还没执行完，另一个线程抢夺到</w:t>
      </w:r>
      <w:proofErr w:type="spellStart"/>
      <w:r w:rsidRPr="00281688">
        <w:rPr>
          <w:rFonts w:hint="eastAsia"/>
          <w:sz w:val="24"/>
          <w:szCs w:val="28"/>
        </w:rPr>
        <w:t>cpu</w:t>
      </w:r>
      <w:proofErr w:type="spellEnd"/>
      <w:r w:rsidRPr="00281688">
        <w:rPr>
          <w:rFonts w:hint="eastAsia"/>
          <w:sz w:val="24"/>
          <w:szCs w:val="28"/>
        </w:rPr>
        <w:t>执行权参与进来执行，此时就导致共享数据发生错误。比如买票例子中打印重票和错票的情况。</w:t>
      </w:r>
    </w:p>
    <w:p w:rsidR="0082221B" w:rsidRPr="00281688" w:rsidRDefault="0082221B" w:rsidP="0082221B">
      <w:pPr>
        <w:pStyle w:val="a7"/>
        <w:ind w:left="1152" w:firstLineChars="0" w:firstLine="0"/>
        <w:rPr>
          <w:sz w:val="24"/>
          <w:szCs w:val="28"/>
        </w:rPr>
      </w:pPr>
      <w:r w:rsidRPr="00281688">
        <w:rPr>
          <w:rFonts w:hint="eastAsia"/>
          <w:sz w:val="24"/>
          <w:szCs w:val="28"/>
        </w:rPr>
        <w:t>解决方法</w:t>
      </w:r>
      <w:r w:rsidRPr="00281688">
        <w:rPr>
          <w:rFonts w:hint="eastAsia"/>
          <w:sz w:val="24"/>
          <w:szCs w:val="28"/>
        </w:rPr>
        <w:t>:</w:t>
      </w:r>
      <w:r w:rsidRPr="00281688">
        <w:rPr>
          <w:sz w:val="24"/>
          <w:szCs w:val="28"/>
        </w:rPr>
        <w:t xml:space="preserve"> </w:t>
      </w:r>
    </w:p>
    <w:p w:rsidR="0082221B" w:rsidRPr="00281688" w:rsidRDefault="0082221B" w:rsidP="0082221B">
      <w:pPr>
        <w:pStyle w:val="a7"/>
        <w:ind w:left="1152" w:firstLineChars="0" w:firstLine="0"/>
        <w:rPr>
          <w:sz w:val="24"/>
          <w:szCs w:val="28"/>
        </w:rPr>
      </w:pPr>
      <w:r w:rsidRPr="00281688">
        <w:rPr>
          <w:rFonts w:hint="eastAsia"/>
          <w:sz w:val="24"/>
          <w:szCs w:val="28"/>
        </w:rPr>
        <w:t>同步是用来解决多线程的安全问题的，在多线程中，同步能控制对共享数据的访问。如果没有同步，当一个线程在修改一个共享数据时，而另外一个线程正在使用或者更新同一个共享数据，这样容易导致程序出现错误的结果。</w:t>
      </w:r>
    </w:p>
    <w:p w:rsidR="00436F97" w:rsidRPr="00281688" w:rsidRDefault="00436F97" w:rsidP="00436F97">
      <w:pPr>
        <w:pStyle w:val="a7"/>
        <w:numPr>
          <w:ilvl w:val="0"/>
          <w:numId w:val="14"/>
        </w:numPr>
        <w:ind w:firstLineChars="0"/>
        <w:outlineLvl w:val="2"/>
        <w:rPr>
          <w:color w:val="000000" w:themeColor="text1"/>
          <w:sz w:val="24"/>
          <w:szCs w:val="28"/>
        </w:rPr>
      </w:pPr>
      <w:bookmarkStart w:id="18" w:name="_Toc462308964"/>
      <w:r w:rsidRPr="00281688">
        <w:rPr>
          <w:b/>
          <w:color w:val="000000" w:themeColor="text1"/>
          <w:sz w:val="24"/>
          <w:szCs w:val="28"/>
        </w:rPr>
        <w:t>同步和异步有何异同，在什么情况下分别使用他们？举例说明。</w:t>
      </w:r>
      <w:bookmarkEnd w:id="18"/>
    </w:p>
    <w:p w:rsidR="00436F97" w:rsidRPr="00281688" w:rsidRDefault="00436F97" w:rsidP="00436F97">
      <w:pPr>
        <w:pStyle w:val="a7"/>
        <w:ind w:left="1152" w:firstLineChars="0" w:firstLine="0"/>
        <w:rPr>
          <w:sz w:val="24"/>
          <w:szCs w:val="28"/>
        </w:rPr>
      </w:pPr>
      <w:r w:rsidRPr="00281688">
        <w:rPr>
          <w:rFonts w:hint="eastAsia"/>
          <w:sz w:val="24"/>
          <w:szCs w:val="28"/>
        </w:rPr>
        <w:t>同步是指所有操作串行化执行，顺序不能改变，前一操作未完成，后个操作不执行。</w:t>
      </w:r>
    </w:p>
    <w:p w:rsidR="00436F97" w:rsidRPr="00281688" w:rsidRDefault="00436F97" w:rsidP="00436F97">
      <w:pPr>
        <w:pStyle w:val="a7"/>
        <w:ind w:left="1152" w:firstLineChars="0" w:firstLine="0"/>
        <w:rPr>
          <w:sz w:val="24"/>
          <w:szCs w:val="28"/>
        </w:rPr>
      </w:pPr>
      <w:r w:rsidRPr="00281688">
        <w:rPr>
          <w:rFonts w:hint="eastAsia"/>
          <w:sz w:val="24"/>
          <w:szCs w:val="28"/>
        </w:rPr>
        <w:t>异步是指所有操作可以并行执行，顺序无关。</w:t>
      </w:r>
    </w:p>
    <w:p w:rsidR="00436F97" w:rsidRPr="00281688" w:rsidRDefault="00436F97" w:rsidP="00436F97">
      <w:pPr>
        <w:pStyle w:val="a7"/>
        <w:ind w:left="1152" w:firstLineChars="0" w:firstLine="0"/>
        <w:rPr>
          <w:sz w:val="24"/>
          <w:szCs w:val="28"/>
        </w:rPr>
      </w:pPr>
      <w:r w:rsidRPr="00281688">
        <w:rPr>
          <w:rFonts w:hint="eastAsia"/>
          <w:sz w:val="24"/>
          <w:szCs w:val="28"/>
        </w:rPr>
        <w:t>例如寄信</w:t>
      </w:r>
    </w:p>
    <w:p w:rsidR="00436F97" w:rsidRPr="00281688" w:rsidRDefault="00436F97" w:rsidP="00436F97">
      <w:pPr>
        <w:pStyle w:val="a7"/>
        <w:ind w:left="1152" w:firstLineChars="0" w:firstLine="0"/>
        <w:rPr>
          <w:sz w:val="24"/>
          <w:szCs w:val="28"/>
        </w:rPr>
      </w:pPr>
      <w:r w:rsidRPr="00281688">
        <w:rPr>
          <w:rFonts w:hint="eastAsia"/>
          <w:sz w:val="24"/>
          <w:szCs w:val="28"/>
        </w:rPr>
        <w:t>同步：如果没有寄完，不能吃饭，邮递员</w:t>
      </w:r>
      <w:r w:rsidRPr="00281688">
        <w:rPr>
          <w:rFonts w:hint="eastAsia"/>
          <w:sz w:val="24"/>
          <w:szCs w:val="28"/>
        </w:rPr>
        <w:t>10</w:t>
      </w:r>
      <w:r w:rsidRPr="00281688">
        <w:rPr>
          <w:rFonts w:hint="eastAsia"/>
          <w:sz w:val="24"/>
          <w:szCs w:val="28"/>
        </w:rPr>
        <w:t>天后送到，发送人被饿死</w:t>
      </w:r>
    </w:p>
    <w:p w:rsidR="00436F97" w:rsidRPr="00281688" w:rsidRDefault="00436F97" w:rsidP="00436F97">
      <w:pPr>
        <w:pStyle w:val="a7"/>
        <w:ind w:left="1152" w:firstLineChars="0" w:firstLine="0"/>
        <w:rPr>
          <w:sz w:val="24"/>
          <w:szCs w:val="28"/>
        </w:rPr>
      </w:pPr>
      <w:r w:rsidRPr="00281688">
        <w:rPr>
          <w:rFonts w:hint="eastAsia"/>
          <w:sz w:val="24"/>
          <w:szCs w:val="28"/>
        </w:rPr>
        <w:t>异步：寄出后可以立即吃饭，邮递员送完后，通知发送人送信结果。</w:t>
      </w:r>
    </w:p>
    <w:p w:rsidR="00436F97" w:rsidRPr="00281688" w:rsidRDefault="00436F97" w:rsidP="00436F97">
      <w:pPr>
        <w:pStyle w:val="a7"/>
        <w:ind w:left="1152" w:firstLineChars="0" w:firstLine="0"/>
        <w:rPr>
          <w:sz w:val="24"/>
          <w:szCs w:val="28"/>
        </w:rPr>
      </w:pPr>
      <w:r w:rsidRPr="00281688">
        <w:rPr>
          <w:rFonts w:hint="eastAsia"/>
          <w:sz w:val="24"/>
          <w:szCs w:val="28"/>
        </w:rPr>
        <w:t>如果强调执行顺序的话，用同步。如果顺序无关，则可以用异步。</w:t>
      </w:r>
    </w:p>
    <w:p w:rsidR="00436F97" w:rsidRPr="00281688" w:rsidRDefault="00436F97" w:rsidP="00436F97">
      <w:pPr>
        <w:pStyle w:val="a7"/>
        <w:ind w:left="1152" w:firstLineChars="0" w:firstLine="0"/>
        <w:rPr>
          <w:sz w:val="24"/>
          <w:szCs w:val="28"/>
        </w:rPr>
      </w:pPr>
      <w:r w:rsidRPr="00281688">
        <w:rPr>
          <w:rFonts w:hint="eastAsia"/>
          <w:sz w:val="24"/>
          <w:szCs w:val="28"/>
        </w:rPr>
        <w:t>异步执行效率比同步高。</w:t>
      </w:r>
    </w:p>
    <w:p w:rsidR="00334491" w:rsidRPr="00281688" w:rsidRDefault="00334491" w:rsidP="00334491">
      <w:pPr>
        <w:pStyle w:val="a7"/>
        <w:numPr>
          <w:ilvl w:val="0"/>
          <w:numId w:val="14"/>
        </w:numPr>
        <w:ind w:firstLineChars="0"/>
        <w:outlineLvl w:val="2"/>
        <w:rPr>
          <w:b/>
          <w:color w:val="000000" w:themeColor="text1"/>
          <w:sz w:val="24"/>
          <w:szCs w:val="28"/>
        </w:rPr>
      </w:pPr>
      <w:r w:rsidRPr="00281688">
        <w:rPr>
          <w:b/>
          <w:color w:val="000000" w:themeColor="text1"/>
          <w:sz w:val="24"/>
          <w:szCs w:val="28"/>
        </w:rPr>
        <w:t>多线程有几种实现方法</w:t>
      </w:r>
      <w:r w:rsidRPr="00281688">
        <w:rPr>
          <w:b/>
          <w:color w:val="000000" w:themeColor="text1"/>
          <w:sz w:val="24"/>
          <w:szCs w:val="28"/>
        </w:rPr>
        <w:t>?</w:t>
      </w:r>
      <w:r w:rsidRPr="00281688">
        <w:rPr>
          <w:b/>
          <w:color w:val="000000" w:themeColor="text1"/>
          <w:sz w:val="24"/>
          <w:szCs w:val="28"/>
        </w:rPr>
        <w:t>同步有几种实现方法</w:t>
      </w:r>
      <w:r w:rsidRPr="00281688">
        <w:rPr>
          <w:b/>
          <w:color w:val="000000" w:themeColor="text1"/>
          <w:sz w:val="24"/>
          <w:szCs w:val="28"/>
        </w:rPr>
        <w:t>?</w:t>
      </w:r>
    </w:p>
    <w:p w:rsidR="00334491" w:rsidRPr="00281688" w:rsidRDefault="00334491" w:rsidP="00334491">
      <w:pPr>
        <w:pStyle w:val="a7"/>
        <w:ind w:left="1152" w:firstLineChars="0" w:firstLine="0"/>
        <w:rPr>
          <w:sz w:val="24"/>
          <w:szCs w:val="28"/>
        </w:rPr>
      </w:pPr>
      <w:r w:rsidRPr="00281688">
        <w:rPr>
          <w:sz w:val="24"/>
          <w:szCs w:val="28"/>
        </w:rPr>
        <w:t>多线程有两种实现方法，分别是继承</w:t>
      </w:r>
      <w:r w:rsidRPr="00281688">
        <w:rPr>
          <w:sz w:val="24"/>
          <w:szCs w:val="28"/>
        </w:rPr>
        <w:t>Thread</w:t>
      </w:r>
      <w:r w:rsidRPr="00281688">
        <w:rPr>
          <w:sz w:val="24"/>
          <w:szCs w:val="28"/>
        </w:rPr>
        <w:t>类与实现</w:t>
      </w:r>
      <w:r w:rsidRPr="00281688">
        <w:rPr>
          <w:sz w:val="24"/>
          <w:szCs w:val="28"/>
        </w:rPr>
        <w:t>Runnable</w:t>
      </w:r>
      <w:r w:rsidRPr="00281688">
        <w:rPr>
          <w:sz w:val="24"/>
          <w:szCs w:val="28"/>
        </w:rPr>
        <w:t>接口</w:t>
      </w:r>
    </w:p>
    <w:p w:rsidR="00334491" w:rsidRPr="00281688" w:rsidRDefault="00334491" w:rsidP="00334491">
      <w:pPr>
        <w:pStyle w:val="a7"/>
        <w:ind w:left="1152" w:firstLineChars="0" w:firstLine="0"/>
        <w:rPr>
          <w:sz w:val="24"/>
          <w:szCs w:val="28"/>
        </w:rPr>
      </w:pPr>
      <w:r w:rsidRPr="00281688">
        <w:rPr>
          <w:sz w:val="24"/>
          <w:szCs w:val="28"/>
        </w:rPr>
        <w:t>同步的实现方面有</w:t>
      </w:r>
      <w:r w:rsidRPr="00281688">
        <w:rPr>
          <w:rFonts w:hint="eastAsia"/>
          <w:sz w:val="24"/>
          <w:szCs w:val="28"/>
        </w:rPr>
        <w:t>五</w:t>
      </w:r>
      <w:r w:rsidRPr="00281688">
        <w:rPr>
          <w:sz w:val="24"/>
          <w:szCs w:val="28"/>
        </w:rPr>
        <w:t>种，分别是</w:t>
      </w:r>
      <w:r w:rsidRPr="00281688">
        <w:rPr>
          <w:sz w:val="24"/>
          <w:szCs w:val="28"/>
        </w:rPr>
        <w:t>synchronized</w:t>
      </w:r>
      <w:r w:rsidRPr="00281688">
        <w:rPr>
          <w:rFonts w:hint="eastAsia"/>
          <w:sz w:val="24"/>
          <w:szCs w:val="28"/>
        </w:rPr>
        <w:t>、</w:t>
      </w:r>
      <w:r w:rsidRPr="00281688">
        <w:rPr>
          <w:sz w:val="24"/>
          <w:szCs w:val="28"/>
        </w:rPr>
        <w:t>wait</w:t>
      </w:r>
      <w:r w:rsidRPr="00281688">
        <w:rPr>
          <w:sz w:val="24"/>
          <w:szCs w:val="28"/>
        </w:rPr>
        <w:t>与</w:t>
      </w:r>
      <w:r w:rsidRPr="00281688">
        <w:rPr>
          <w:sz w:val="24"/>
          <w:szCs w:val="28"/>
        </w:rPr>
        <w:t>notify</w:t>
      </w:r>
      <w:r w:rsidRPr="00281688">
        <w:rPr>
          <w:rFonts w:hint="eastAsia"/>
          <w:sz w:val="24"/>
          <w:szCs w:val="28"/>
        </w:rPr>
        <w:t>、</w:t>
      </w:r>
      <w:r w:rsidRPr="00281688">
        <w:rPr>
          <w:rFonts w:hint="eastAsia"/>
          <w:sz w:val="24"/>
          <w:szCs w:val="28"/>
        </w:rPr>
        <w:t>sleep</w:t>
      </w:r>
      <w:r w:rsidRPr="00281688">
        <w:rPr>
          <w:rFonts w:hint="eastAsia"/>
          <w:sz w:val="24"/>
          <w:szCs w:val="28"/>
        </w:rPr>
        <w:t>、</w:t>
      </w:r>
      <w:r w:rsidRPr="00281688">
        <w:rPr>
          <w:rFonts w:hint="eastAsia"/>
          <w:sz w:val="24"/>
          <w:szCs w:val="28"/>
        </w:rPr>
        <w:t>suspend</w:t>
      </w:r>
      <w:r w:rsidRPr="00281688">
        <w:rPr>
          <w:rFonts w:hint="eastAsia"/>
          <w:sz w:val="24"/>
          <w:szCs w:val="28"/>
        </w:rPr>
        <w:t>、</w:t>
      </w:r>
      <w:r w:rsidRPr="00281688">
        <w:rPr>
          <w:rFonts w:hint="eastAsia"/>
          <w:sz w:val="24"/>
          <w:szCs w:val="28"/>
        </w:rPr>
        <w:t>join</w:t>
      </w:r>
    </w:p>
    <w:p w:rsidR="00334491" w:rsidRPr="00281688" w:rsidRDefault="00334491" w:rsidP="00334491">
      <w:pPr>
        <w:pStyle w:val="a7"/>
        <w:ind w:left="1152" w:firstLineChars="0" w:firstLine="0"/>
        <w:rPr>
          <w:sz w:val="24"/>
          <w:szCs w:val="28"/>
        </w:rPr>
      </w:pPr>
      <w:r w:rsidRPr="00281688">
        <w:rPr>
          <w:sz w:val="24"/>
          <w:szCs w:val="28"/>
        </w:rPr>
        <w:t>synchronized</w:t>
      </w:r>
      <w:r w:rsidRPr="00281688">
        <w:rPr>
          <w:rFonts w:hint="eastAsia"/>
          <w:sz w:val="24"/>
          <w:szCs w:val="28"/>
        </w:rPr>
        <w:t xml:space="preserve">: </w:t>
      </w:r>
      <w:r w:rsidRPr="00281688">
        <w:rPr>
          <w:rFonts w:hint="eastAsia"/>
          <w:sz w:val="24"/>
          <w:szCs w:val="28"/>
        </w:rPr>
        <w:t>一直持有锁，直至执行结束</w:t>
      </w:r>
    </w:p>
    <w:p w:rsidR="00334491" w:rsidRPr="00281688" w:rsidRDefault="00334491" w:rsidP="00334491">
      <w:pPr>
        <w:pStyle w:val="a7"/>
        <w:ind w:left="1152" w:firstLineChars="0" w:firstLine="0"/>
        <w:rPr>
          <w:sz w:val="24"/>
          <w:szCs w:val="28"/>
        </w:rPr>
      </w:pPr>
      <w:r w:rsidRPr="00281688">
        <w:rPr>
          <w:sz w:val="24"/>
          <w:szCs w:val="28"/>
        </w:rPr>
        <w:t>wait():</w:t>
      </w:r>
      <w:r w:rsidRPr="00281688">
        <w:rPr>
          <w:sz w:val="24"/>
          <w:szCs w:val="28"/>
        </w:rPr>
        <w:t>使一个线程处于等待状态，并且释放所持有的对象的</w:t>
      </w:r>
      <w:r w:rsidRPr="00281688">
        <w:rPr>
          <w:sz w:val="24"/>
          <w:szCs w:val="28"/>
        </w:rPr>
        <w:t>lock</w:t>
      </w:r>
      <w:r w:rsidRPr="00281688">
        <w:rPr>
          <w:rFonts w:hint="eastAsia"/>
          <w:sz w:val="24"/>
          <w:szCs w:val="28"/>
        </w:rPr>
        <w:t>，需捕获异常</w:t>
      </w:r>
      <w:r w:rsidRPr="00281688">
        <w:rPr>
          <w:sz w:val="24"/>
          <w:szCs w:val="28"/>
        </w:rPr>
        <w:t>。</w:t>
      </w:r>
    </w:p>
    <w:p w:rsidR="00334491" w:rsidRPr="00281688" w:rsidRDefault="00334491" w:rsidP="00334491">
      <w:pPr>
        <w:pStyle w:val="a7"/>
        <w:ind w:left="1152" w:firstLineChars="0" w:firstLine="0"/>
        <w:rPr>
          <w:sz w:val="24"/>
          <w:szCs w:val="28"/>
        </w:rPr>
      </w:pPr>
      <w:r w:rsidRPr="00281688">
        <w:rPr>
          <w:sz w:val="24"/>
          <w:szCs w:val="28"/>
        </w:rPr>
        <w:t>sleep():</w:t>
      </w:r>
      <w:r w:rsidRPr="00281688">
        <w:rPr>
          <w:sz w:val="24"/>
          <w:szCs w:val="28"/>
        </w:rPr>
        <w:t>使一个正在运行的线程处于睡眠状态，是一个静态方法，</w:t>
      </w:r>
      <w:r w:rsidRPr="00281688">
        <w:rPr>
          <w:rFonts w:hint="eastAsia"/>
          <w:sz w:val="24"/>
          <w:szCs w:val="28"/>
        </w:rPr>
        <w:t>需捕获异常，不释放锁。</w:t>
      </w:r>
    </w:p>
    <w:p w:rsidR="00334491" w:rsidRPr="00281688" w:rsidRDefault="00334491" w:rsidP="00334491">
      <w:pPr>
        <w:pStyle w:val="a7"/>
        <w:ind w:left="1152" w:firstLineChars="0" w:firstLine="0"/>
        <w:rPr>
          <w:sz w:val="24"/>
          <w:szCs w:val="28"/>
        </w:rPr>
      </w:pPr>
      <w:r w:rsidRPr="00281688">
        <w:rPr>
          <w:sz w:val="24"/>
          <w:szCs w:val="28"/>
        </w:rPr>
        <w:t>notify():</w:t>
      </w:r>
      <w:r w:rsidRPr="00281688">
        <w:rPr>
          <w:sz w:val="24"/>
          <w:szCs w:val="28"/>
        </w:rPr>
        <w:t>唤醒一个处于等待状态的线程，注意的是在调用此方法的时候，并不能确切的唤醒某一个等待状态的线程，而是由</w:t>
      </w:r>
      <w:r w:rsidRPr="00281688">
        <w:rPr>
          <w:sz w:val="24"/>
          <w:szCs w:val="28"/>
        </w:rPr>
        <w:t>JVM</w:t>
      </w:r>
      <w:r w:rsidRPr="00281688">
        <w:rPr>
          <w:sz w:val="24"/>
          <w:szCs w:val="28"/>
        </w:rPr>
        <w:t>确定唤醒哪个线程，而且不是按优先级。</w:t>
      </w:r>
    </w:p>
    <w:p w:rsidR="00334491" w:rsidRPr="00281688" w:rsidRDefault="00334491" w:rsidP="00334491">
      <w:pPr>
        <w:pStyle w:val="a7"/>
        <w:ind w:left="1152" w:firstLineChars="0" w:firstLine="0"/>
        <w:rPr>
          <w:sz w:val="24"/>
          <w:szCs w:val="28"/>
        </w:rPr>
      </w:pPr>
      <w:proofErr w:type="spellStart"/>
      <w:r w:rsidRPr="00281688">
        <w:rPr>
          <w:sz w:val="24"/>
          <w:szCs w:val="28"/>
        </w:rPr>
        <w:lastRenderedPageBreak/>
        <w:t>notity</w:t>
      </w:r>
      <w:r w:rsidRPr="00281688">
        <w:rPr>
          <w:rFonts w:hint="eastAsia"/>
          <w:sz w:val="24"/>
          <w:szCs w:val="28"/>
        </w:rPr>
        <w:t>All</w:t>
      </w:r>
      <w:proofErr w:type="spellEnd"/>
      <w:r w:rsidRPr="00281688">
        <w:rPr>
          <w:sz w:val="24"/>
          <w:szCs w:val="28"/>
        </w:rPr>
        <w:t>():</w:t>
      </w:r>
      <w:r w:rsidRPr="00281688">
        <w:rPr>
          <w:sz w:val="24"/>
          <w:szCs w:val="28"/>
        </w:rPr>
        <w:t>唤醒所有处入等待状态的线程，注意并不是给所有唤醒线程一个对象的锁，而是让它们竞争。</w:t>
      </w:r>
    </w:p>
    <w:p w:rsidR="00E251AA" w:rsidRPr="00281688" w:rsidRDefault="00E251AA" w:rsidP="0086448A">
      <w:pPr>
        <w:pStyle w:val="a7"/>
        <w:numPr>
          <w:ilvl w:val="0"/>
          <w:numId w:val="14"/>
        </w:numPr>
        <w:ind w:firstLineChars="0"/>
        <w:outlineLvl w:val="2"/>
        <w:rPr>
          <w:b/>
          <w:color w:val="000000" w:themeColor="text1"/>
          <w:sz w:val="24"/>
          <w:szCs w:val="28"/>
        </w:rPr>
      </w:pPr>
      <w:r w:rsidRPr="00281688">
        <w:rPr>
          <w:b/>
          <w:color w:val="000000" w:themeColor="text1"/>
          <w:sz w:val="24"/>
          <w:szCs w:val="28"/>
        </w:rPr>
        <w:t>synchronized</w:t>
      </w:r>
      <w:r w:rsidRPr="00281688">
        <w:rPr>
          <w:b/>
          <w:color w:val="000000" w:themeColor="text1"/>
          <w:sz w:val="24"/>
          <w:szCs w:val="28"/>
        </w:rPr>
        <w:t>如何使用</w:t>
      </w:r>
    </w:p>
    <w:p w:rsidR="00E251AA" w:rsidRPr="00281688" w:rsidRDefault="00E251AA" w:rsidP="00E251AA">
      <w:pPr>
        <w:pStyle w:val="a7"/>
        <w:ind w:left="1260" w:firstLineChars="0" w:firstLine="0"/>
        <w:rPr>
          <w:color w:val="000000" w:themeColor="text1"/>
          <w:sz w:val="24"/>
          <w:szCs w:val="28"/>
        </w:rPr>
      </w:pPr>
      <w:r w:rsidRPr="00281688">
        <w:rPr>
          <w:color w:val="000000" w:themeColor="text1"/>
          <w:sz w:val="24"/>
          <w:szCs w:val="28"/>
        </w:rPr>
        <w:t>synchronized</w:t>
      </w:r>
      <w:r w:rsidRPr="00281688">
        <w:rPr>
          <w:color w:val="000000" w:themeColor="text1"/>
          <w:sz w:val="24"/>
          <w:szCs w:val="28"/>
        </w:rPr>
        <w:t>是</w:t>
      </w:r>
      <w:r w:rsidRPr="00281688">
        <w:rPr>
          <w:color w:val="000000" w:themeColor="text1"/>
          <w:sz w:val="24"/>
          <w:szCs w:val="28"/>
        </w:rPr>
        <w:t>Java</w:t>
      </w:r>
      <w:r w:rsidRPr="00281688">
        <w:rPr>
          <w:color w:val="000000" w:themeColor="text1"/>
          <w:sz w:val="24"/>
          <w:szCs w:val="28"/>
        </w:rPr>
        <w:t>中的关键字，是一种同步锁。它修饰的对象有以下几种：</w:t>
      </w:r>
      <w:r w:rsidRPr="00281688">
        <w:rPr>
          <w:color w:val="000000" w:themeColor="text1"/>
          <w:sz w:val="24"/>
          <w:szCs w:val="28"/>
        </w:rPr>
        <w:br/>
        <w:t xml:space="preserve">1). </w:t>
      </w:r>
      <w:r w:rsidRPr="00281688">
        <w:rPr>
          <w:color w:val="000000" w:themeColor="text1"/>
          <w:sz w:val="24"/>
          <w:szCs w:val="28"/>
        </w:rPr>
        <w:t>修饰一个代码块，被修饰的代码块称为同步语句块，其作用的范围是大括号</w:t>
      </w:r>
      <w:r w:rsidRPr="00281688">
        <w:rPr>
          <w:color w:val="000000" w:themeColor="text1"/>
          <w:sz w:val="24"/>
          <w:szCs w:val="28"/>
        </w:rPr>
        <w:t>{}</w:t>
      </w:r>
      <w:r w:rsidRPr="00281688">
        <w:rPr>
          <w:color w:val="000000" w:themeColor="text1"/>
          <w:sz w:val="24"/>
          <w:szCs w:val="28"/>
        </w:rPr>
        <w:t>括起来的代码，作用的对象是调用这个代码块的对象；</w:t>
      </w:r>
      <w:r w:rsidRPr="00281688">
        <w:rPr>
          <w:color w:val="000000" w:themeColor="text1"/>
          <w:sz w:val="24"/>
          <w:szCs w:val="28"/>
        </w:rPr>
        <w:br/>
        <w:t xml:space="preserve">2). </w:t>
      </w:r>
      <w:r w:rsidRPr="00281688">
        <w:rPr>
          <w:color w:val="000000" w:themeColor="text1"/>
          <w:sz w:val="24"/>
          <w:szCs w:val="28"/>
        </w:rPr>
        <w:t>修饰一个方法，被修饰的方法称为同步方法，其作用的范围是整个方法，作用的对象是调用这个方法的对象；</w:t>
      </w:r>
      <w:r w:rsidRPr="00281688">
        <w:rPr>
          <w:color w:val="000000" w:themeColor="text1"/>
          <w:sz w:val="24"/>
          <w:szCs w:val="28"/>
        </w:rPr>
        <w:br/>
        <w:t xml:space="preserve">3). </w:t>
      </w:r>
      <w:r w:rsidRPr="00281688">
        <w:rPr>
          <w:color w:val="000000" w:themeColor="text1"/>
          <w:sz w:val="24"/>
          <w:szCs w:val="28"/>
        </w:rPr>
        <w:t>修改一个静态的方法，其作用的范围是整个静态方法，作用的对象是这个类的所有对象；</w:t>
      </w:r>
      <w:r w:rsidRPr="00281688">
        <w:rPr>
          <w:color w:val="000000" w:themeColor="text1"/>
          <w:sz w:val="24"/>
          <w:szCs w:val="28"/>
        </w:rPr>
        <w:br/>
        <w:t xml:space="preserve">4). </w:t>
      </w:r>
      <w:r w:rsidRPr="00281688">
        <w:rPr>
          <w:color w:val="000000" w:themeColor="text1"/>
          <w:sz w:val="24"/>
          <w:szCs w:val="28"/>
        </w:rPr>
        <w:t>修改一个类，其作用的范围是</w:t>
      </w:r>
      <w:r w:rsidRPr="00281688">
        <w:rPr>
          <w:color w:val="000000" w:themeColor="text1"/>
          <w:sz w:val="24"/>
          <w:szCs w:val="28"/>
        </w:rPr>
        <w:t>synchronized</w:t>
      </w:r>
      <w:r w:rsidRPr="00281688">
        <w:rPr>
          <w:color w:val="000000" w:themeColor="text1"/>
          <w:sz w:val="24"/>
          <w:szCs w:val="28"/>
        </w:rPr>
        <w:t>后面括号括起来的部分，作用主的对象是这个类的所有对象。</w:t>
      </w:r>
    </w:p>
    <w:p w:rsidR="00E251AA" w:rsidRPr="00281688" w:rsidRDefault="00E251AA" w:rsidP="0086448A">
      <w:pPr>
        <w:pStyle w:val="a7"/>
        <w:numPr>
          <w:ilvl w:val="0"/>
          <w:numId w:val="14"/>
        </w:numPr>
        <w:ind w:firstLineChars="0"/>
        <w:outlineLvl w:val="2"/>
        <w:rPr>
          <w:sz w:val="24"/>
          <w:szCs w:val="28"/>
        </w:rPr>
      </w:pPr>
      <w:r w:rsidRPr="00281688">
        <w:rPr>
          <w:rFonts w:hint="eastAsia"/>
          <w:b/>
          <w:color w:val="FF0000"/>
          <w:sz w:val="24"/>
          <w:szCs w:val="28"/>
        </w:rPr>
        <w:t>简述</w:t>
      </w:r>
      <w:r w:rsidRPr="00281688">
        <w:rPr>
          <w:rFonts w:hint="eastAsia"/>
          <w:b/>
          <w:color w:val="FF0000"/>
          <w:sz w:val="24"/>
          <w:szCs w:val="28"/>
        </w:rPr>
        <w:t>synchronized</w:t>
      </w:r>
      <w:r w:rsidRPr="00281688">
        <w:rPr>
          <w:rFonts w:hint="eastAsia"/>
          <w:b/>
          <w:color w:val="FF0000"/>
          <w:sz w:val="24"/>
          <w:szCs w:val="28"/>
        </w:rPr>
        <w:t>和</w:t>
      </w:r>
      <w:proofErr w:type="spellStart"/>
      <w:r w:rsidRPr="00281688">
        <w:rPr>
          <w:rFonts w:hint="eastAsia"/>
          <w:b/>
          <w:color w:val="FF0000"/>
          <w:sz w:val="24"/>
          <w:szCs w:val="28"/>
        </w:rPr>
        <w:t>java.util.concurrent.locks.Lock</w:t>
      </w:r>
      <w:proofErr w:type="spellEnd"/>
      <w:r w:rsidRPr="00281688">
        <w:rPr>
          <w:rFonts w:hint="eastAsia"/>
          <w:b/>
          <w:color w:val="FF0000"/>
          <w:sz w:val="24"/>
          <w:szCs w:val="28"/>
        </w:rPr>
        <w:t>的异同？</w:t>
      </w:r>
    </w:p>
    <w:p w:rsidR="000B485F" w:rsidRPr="00281688" w:rsidRDefault="00E251AA" w:rsidP="00E251AA">
      <w:pPr>
        <w:pStyle w:val="a7"/>
        <w:ind w:left="1260" w:firstLineChars="0" w:firstLine="0"/>
        <w:rPr>
          <w:color w:val="000000" w:themeColor="text1"/>
          <w:sz w:val="24"/>
          <w:szCs w:val="28"/>
        </w:rPr>
      </w:pPr>
      <w:r w:rsidRPr="00281688">
        <w:rPr>
          <w:color w:val="000000" w:themeColor="text1"/>
          <w:sz w:val="24"/>
          <w:szCs w:val="28"/>
        </w:rPr>
        <w:t>主要相同点：</w:t>
      </w:r>
      <w:r w:rsidRPr="00281688">
        <w:rPr>
          <w:color w:val="000000" w:themeColor="text1"/>
          <w:sz w:val="24"/>
          <w:szCs w:val="28"/>
        </w:rPr>
        <w:t>Lock</w:t>
      </w:r>
      <w:r w:rsidRPr="00281688">
        <w:rPr>
          <w:color w:val="000000" w:themeColor="text1"/>
          <w:sz w:val="24"/>
          <w:szCs w:val="28"/>
        </w:rPr>
        <w:t>能完成</w:t>
      </w:r>
      <w:r w:rsidRPr="00281688">
        <w:rPr>
          <w:color w:val="000000" w:themeColor="text1"/>
          <w:sz w:val="24"/>
          <w:szCs w:val="28"/>
        </w:rPr>
        <w:t>synchronized</w:t>
      </w:r>
      <w:r w:rsidRPr="00281688">
        <w:rPr>
          <w:color w:val="000000" w:themeColor="text1"/>
          <w:sz w:val="24"/>
          <w:szCs w:val="28"/>
        </w:rPr>
        <w:t>所实现的所有功能</w:t>
      </w:r>
      <w:r w:rsidRPr="00281688">
        <w:rPr>
          <w:color w:val="000000" w:themeColor="text1"/>
          <w:sz w:val="24"/>
          <w:szCs w:val="28"/>
        </w:rPr>
        <w:br/>
      </w:r>
      <w:r w:rsidRPr="00281688">
        <w:rPr>
          <w:color w:val="000000" w:themeColor="text1"/>
          <w:sz w:val="24"/>
          <w:szCs w:val="28"/>
        </w:rPr>
        <w:t>主要不同点：</w:t>
      </w:r>
      <w:r w:rsidRPr="00281688">
        <w:rPr>
          <w:color w:val="000000" w:themeColor="text1"/>
          <w:sz w:val="24"/>
          <w:szCs w:val="28"/>
        </w:rPr>
        <w:t>Lock</w:t>
      </w:r>
      <w:r w:rsidRPr="00281688">
        <w:rPr>
          <w:color w:val="000000" w:themeColor="text1"/>
          <w:sz w:val="24"/>
          <w:szCs w:val="28"/>
        </w:rPr>
        <w:t>有比</w:t>
      </w:r>
      <w:r w:rsidRPr="00281688">
        <w:rPr>
          <w:color w:val="000000" w:themeColor="text1"/>
          <w:sz w:val="24"/>
          <w:szCs w:val="28"/>
        </w:rPr>
        <w:t>synchronized</w:t>
      </w:r>
      <w:r w:rsidRPr="00281688">
        <w:rPr>
          <w:color w:val="000000" w:themeColor="text1"/>
          <w:sz w:val="24"/>
          <w:szCs w:val="28"/>
        </w:rPr>
        <w:t>更精确的线程语义和更好的性能。</w:t>
      </w:r>
      <w:r w:rsidRPr="00281688">
        <w:rPr>
          <w:color w:val="000000" w:themeColor="text1"/>
          <w:sz w:val="24"/>
          <w:szCs w:val="28"/>
        </w:rPr>
        <w:t>Lock</w:t>
      </w:r>
      <w:r w:rsidRPr="00281688">
        <w:rPr>
          <w:color w:val="000000" w:themeColor="text1"/>
          <w:sz w:val="24"/>
          <w:szCs w:val="28"/>
        </w:rPr>
        <w:t>的锁定是通过代码实现的，而</w:t>
      </w:r>
      <w:r w:rsidRPr="00281688">
        <w:rPr>
          <w:color w:val="000000" w:themeColor="text1"/>
          <w:sz w:val="24"/>
          <w:szCs w:val="28"/>
        </w:rPr>
        <w:t>synchronized</w:t>
      </w:r>
      <w:r w:rsidRPr="00281688">
        <w:rPr>
          <w:color w:val="000000" w:themeColor="text1"/>
          <w:sz w:val="24"/>
          <w:szCs w:val="28"/>
        </w:rPr>
        <w:t>是在</w:t>
      </w:r>
      <w:r w:rsidRPr="00281688">
        <w:rPr>
          <w:color w:val="000000" w:themeColor="text1"/>
          <w:sz w:val="24"/>
          <w:szCs w:val="28"/>
        </w:rPr>
        <w:t>JVM</w:t>
      </w:r>
      <w:r w:rsidRPr="00281688">
        <w:rPr>
          <w:color w:val="000000" w:themeColor="text1"/>
          <w:sz w:val="24"/>
          <w:szCs w:val="28"/>
        </w:rPr>
        <w:t>层面上实现的，</w:t>
      </w:r>
      <w:r w:rsidRPr="00281688">
        <w:rPr>
          <w:color w:val="000000" w:themeColor="text1"/>
          <w:sz w:val="24"/>
          <w:szCs w:val="28"/>
        </w:rPr>
        <w:t>synchronized</w:t>
      </w:r>
      <w:r w:rsidRPr="00281688">
        <w:rPr>
          <w:color w:val="000000" w:themeColor="text1"/>
          <w:sz w:val="24"/>
          <w:szCs w:val="28"/>
        </w:rPr>
        <w:t>会自动释放锁，而</w:t>
      </w:r>
      <w:r w:rsidRPr="00281688">
        <w:rPr>
          <w:color w:val="000000" w:themeColor="text1"/>
          <w:sz w:val="24"/>
          <w:szCs w:val="28"/>
        </w:rPr>
        <w:t>Lock</w:t>
      </w:r>
      <w:r w:rsidRPr="00281688">
        <w:rPr>
          <w:color w:val="000000" w:themeColor="text1"/>
          <w:sz w:val="24"/>
          <w:szCs w:val="28"/>
        </w:rPr>
        <w:t>一定要求程序员手工释放，并且必须在</w:t>
      </w:r>
      <w:r w:rsidRPr="00281688">
        <w:rPr>
          <w:color w:val="000000" w:themeColor="text1"/>
          <w:sz w:val="24"/>
          <w:szCs w:val="28"/>
        </w:rPr>
        <w:t>finally</w:t>
      </w:r>
      <w:r w:rsidRPr="00281688">
        <w:rPr>
          <w:color w:val="000000" w:themeColor="text1"/>
          <w:sz w:val="24"/>
          <w:szCs w:val="28"/>
        </w:rPr>
        <w:t>从句中释放。</w:t>
      </w:r>
      <w:r w:rsidRPr="00281688">
        <w:rPr>
          <w:color w:val="000000" w:themeColor="text1"/>
          <w:sz w:val="24"/>
          <w:szCs w:val="28"/>
        </w:rPr>
        <w:t>Lock</w:t>
      </w:r>
      <w:r w:rsidRPr="00281688">
        <w:rPr>
          <w:color w:val="000000" w:themeColor="text1"/>
          <w:sz w:val="24"/>
          <w:szCs w:val="28"/>
        </w:rPr>
        <w:t>还有更强大的功能，例如，它的</w:t>
      </w:r>
      <w:proofErr w:type="spellStart"/>
      <w:r w:rsidRPr="00281688">
        <w:rPr>
          <w:color w:val="000000" w:themeColor="text1"/>
          <w:sz w:val="24"/>
          <w:szCs w:val="28"/>
        </w:rPr>
        <w:t>tryLock</w:t>
      </w:r>
      <w:proofErr w:type="spellEnd"/>
      <w:r w:rsidRPr="00281688">
        <w:rPr>
          <w:color w:val="000000" w:themeColor="text1"/>
          <w:sz w:val="24"/>
          <w:szCs w:val="28"/>
        </w:rPr>
        <w:t>方法可以非阻塞方式去拿锁。</w:t>
      </w:r>
      <w:r w:rsidRPr="00281688">
        <w:rPr>
          <w:color w:val="000000" w:themeColor="text1"/>
          <w:sz w:val="24"/>
          <w:szCs w:val="28"/>
        </w:rPr>
        <w:t>Lock</w:t>
      </w:r>
      <w:r w:rsidRPr="00281688">
        <w:rPr>
          <w:color w:val="000000" w:themeColor="text1"/>
          <w:sz w:val="24"/>
          <w:szCs w:val="28"/>
        </w:rPr>
        <w:t>锁的范围有局限性，块范围，而</w:t>
      </w:r>
      <w:r w:rsidRPr="00281688">
        <w:rPr>
          <w:color w:val="000000" w:themeColor="text1"/>
          <w:sz w:val="24"/>
          <w:szCs w:val="28"/>
        </w:rPr>
        <w:t>synchronized</w:t>
      </w:r>
      <w:r w:rsidRPr="00281688">
        <w:rPr>
          <w:color w:val="000000" w:themeColor="text1"/>
          <w:sz w:val="24"/>
          <w:szCs w:val="28"/>
        </w:rPr>
        <w:t>可以锁住块、对象、类。</w:t>
      </w:r>
    </w:p>
    <w:p w:rsidR="000F7A5B" w:rsidRPr="00281688" w:rsidRDefault="000F7A5B" w:rsidP="0086448A">
      <w:pPr>
        <w:pStyle w:val="a7"/>
        <w:numPr>
          <w:ilvl w:val="0"/>
          <w:numId w:val="14"/>
        </w:numPr>
        <w:ind w:firstLineChars="0"/>
        <w:outlineLvl w:val="2"/>
        <w:rPr>
          <w:sz w:val="24"/>
          <w:szCs w:val="28"/>
        </w:rPr>
      </w:pPr>
      <w:r w:rsidRPr="00281688">
        <w:rPr>
          <w:rFonts w:hint="eastAsia"/>
          <w:b/>
          <w:color w:val="FF0000"/>
          <w:sz w:val="24"/>
          <w:szCs w:val="28"/>
        </w:rPr>
        <w:t>什么是线程池（</w:t>
      </w:r>
      <w:r w:rsidRPr="00281688">
        <w:rPr>
          <w:rFonts w:hint="eastAsia"/>
          <w:b/>
          <w:color w:val="FF0000"/>
          <w:sz w:val="24"/>
          <w:szCs w:val="28"/>
        </w:rPr>
        <w:t>thread pool</w:t>
      </w:r>
      <w:r w:rsidRPr="00281688">
        <w:rPr>
          <w:rFonts w:hint="eastAsia"/>
          <w:b/>
          <w:color w:val="FF0000"/>
          <w:sz w:val="24"/>
          <w:szCs w:val="28"/>
        </w:rPr>
        <w:t>）</w:t>
      </w:r>
    </w:p>
    <w:p w:rsidR="000F7A5B" w:rsidRPr="00281688" w:rsidRDefault="000F7A5B" w:rsidP="000F7A5B">
      <w:pPr>
        <w:pStyle w:val="a7"/>
        <w:ind w:left="1260" w:firstLine="480"/>
        <w:rPr>
          <w:color w:val="000000" w:themeColor="text1"/>
          <w:sz w:val="24"/>
          <w:szCs w:val="28"/>
        </w:rPr>
      </w:pPr>
      <w:r w:rsidRPr="00281688">
        <w:rPr>
          <w:rFonts w:hint="eastAsia"/>
          <w:color w:val="000000" w:themeColor="text1"/>
          <w:sz w:val="24"/>
          <w:szCs w:val="28"/>
        </w:rPr>
        <w:t>答：在面向对象编程中，创建和销毁对象是很费时间的，因为创建一个对象要获取内存资源或者其它更多资源。在</w:t>
      </w:r>
      <w:r w:rsidRPr="00281688">
        <w:rPr>
          <w:rFonts w:hint="eastAsia"/>
          <w:color w:val="000000" w:themeColor="text1"/>
          <w:sz w:val="24"/>
          <w:szCs w:val="28"/>
        </w:rPr>
        <w:t>Java</w:t>
      </w:r>
      <w:r w:rsidRPr="00281688">
        <w:rPr>
          <w:rFonts w:hint="eastAsia"/>
          <w:color w:val="000000" w:themeColor="text1"/>
          <w:sz w:val="24"/>
          <w:szCs w:val="28"/>
        </w:rPr>
        <w:t>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w:t>
      </w:r>
    </w:p>
    <w:p w:rsidR="000F7A5B" w:rsidRPr="00281688" w:rsidRDefault="000F7A5B" w:rsidP="000F7A5B">
      <w:pPr>
        <w:pStyle w:val="a7"/>
        <w:ind w:left="1260" w:firstLine="480"/>
        <w:rPr>
          <w:color w:val="000000" w:themeColor="text1"/>
          <w:sz w:val="24"/>
          <w:szCs w:val="28"/>
        </w:rPr>
      </w:pPr>
      <w:r w:rsidRPr="00281688">
        <w:rPr>
          <w:color w:val="000000" w:themeColor="text1"/>
          <w:sz w:val="24"/>
          <w:szCs w:val="28"/>
        </w:rPr>
        <w:t>Java</w:t>
      </w:r>
      <w:r w:rsidRPr="00281688">
        <w:rPr>
          <w:color w:val="000000" w:themeColor="text1"/>
          <w:sz w:val="24"/>
          <w:szCs w:val="28"/>
        </w:rPr>
        <w:t>线程池的构造方法，里面参数的含义</w:t>
      </w:r>
      <w:r w:rsidRPr="00281688">
        <w:rPr>
          <w:rFonts w:hint="eastAsia"/>
          <w:color w:val="000000" w:themeColor="text1"/>
          <w:sz w:val="24"/>
          <w:szCs w:val="28"/>
        </w:rPr>
        <w:t xml:space="preserve">? </w:t>
      </w:r>
      <w:proofErr w:type="spellStart"/>
      <w:r w:rsidRPr="00281688">
        <w:rPr>
          <w:color w:val="000000" w:themeColor="text1"/>
          <w:sz w:val="24"/>
          <w:szCs w:val="28"/>
        </w:rPr>
        <w:t>ThreadPoolExecutor</w:t>
      </w:r>
      <w:proofErr w:type="spellEnd"/>
      <w:r w:rsidRPr="00281688">
        <w:rPr>
          <w:color w:val="000000" w:themeColor="text1"/>
          <w:sz w:val="24"/>
          <w:szCs w:val="28"/>
        </w:rPr>
        <w:t>是线程池的真正实现，参数有</w:t>
      </w:r>
      <w:r w:rsidRPr="00281688">
        <w:rPr>
          <w:color w:val="000000" w:themeColor="text1"/>
          <w:sz w:val="24"/>
          <w:szCs w:val="28"/>
        </w:rPr>
        <w:t>:</w:t>
      </w:r>
      <w:proofErr w:type="spellStart"/>
      <w:r w:rsidRPr="00281688">
        <w:rPr>
          <w:color w:val="000000" w:themeColor="text1"/>
          <w:sz w:val="24"/>
          <w:szCs w:val="28"/>
        </w:rPr>
        <w:t>corePoolSize</w:t>
      </w:r>
      <w:proofErr w:type="spellEnd"/>
      <w:r w:rsidRPr="00281688">
        <w:rPr>
          <w:color w:val="000000" w:themeColor="text1"/>
          <w:sz w:val="24"/>
          <w:szCs w:val="28"/>
        </w:rPr>
        <w:t>（核心线程数）、</w:t>
      </w:r>
      <w:proofErr w:type="spellStart"/>
      <w:r w:rsidRPr="00281688">
        <w:rPr>
          <w:color w:val="000000" w:themeColor="text1"/>
          <w:sz w:val="24"/>
          <w:szCs w:val="28"/>
        </w:rPr>
        <w:t>maximumPoolSize</w:t>
      </w:r>
      <w:proofErr w:type="spellEnd"/>
      <w:r w:rsidRPr="00281688">
        <w:rPr>
          <w:color w:val="000000" w:themeColor="text1"/>
          <w:sz w:val="24"/>
          <w:szCs w:val="28"/>
        </w:rPr>
        <w:t>（最大线程数）、</w:t>
      </w:r>
      <w:proofErr w:type="spellStart"/>
      <w:r w:rsidRPr="00281688">
        <w:rPr>
          <w:color w:val="000000" w:themeColor="text1"/>
          <w:sz w:val="24"/>
          <w:szCs w:val="28"/>
        </w:rPr>
        <w:t>keepAliveTime</w:t>
      </w:r>
      <w:proofErr w:type="spellEnd"/>
      <w:r w:rsidRPr="00281688">
        <w:rPr>
          <w:color w:val="000000" w:themeColor="text1"/>
          <w:sz w:val="24"/>
          <w:szCs w:val="28"/>
        </w:rPr>
        <w:t>（闲置超时时间）等</w:t>
      </w:r>
    </w:p>
    <w:p w:rsidR="000F7A5B" w:rsidRPr="00281688" w:rsidRDefault="000F7A5B" w:rsidP="000F7A5B">
      <w:pPr>
        <w:pStyle w:val="a7"/>
        <w:ind w:left="1260" w:firstLine="480"/>
        <w:rPr>
          <w:color w:val="000000" w:themeColor="text1"/>
          <w:sz w:val="24"/>
          <w:szCs w:val="28"/>
        </w:rPr>
      </w:pPr>
      <w:r w:rsidRPr="00281688">
        <w:rPr>
          <w:rFonts w:hint="eastAsia"/>
          <w:color w:val="000000" w:themeColor="text1"/>
          <w:sz w:val="24"/>
          <w:szCs w:val="28"/>
        </w:rPr>
        <w:t>Java 5+</w:t>
      </w:r>
      <w:r w:rsidRPr="00281688">
        <w:rPr>
          <w:rFonts w:hint="eastAsia"/>
          <w:color w:val="000000" w:themeColor="text1"/>
          <w:sz w:val="24"/>
          <w:szCs w:val="28"/>
        </w:rPr>
        <w:t>中的</w:t>
      </w:r>
      <w:r w:rsidRPr="00281688">
        <w:rPr>
          <w:rFonts w:hint="eastAsia"/>
          <w:color w:val="000000" w:themeColor="text1"/>
          <w:sz w:val="24"/>
          <w:szCs w:val="28"/>
        </w:rPr>
        <w:t>Executor</w:t>
      </w:r>
      <w:r w:rsidRPr="00281688">
        <w:rPr>
          <w:rFonts w:hint="eastAsia"/>
          <w:color w:val="000000" w:themeColor="text1"/>
          <w:sz w:val="24"/>
          <w:szCs w:val="28"/>
        </w:rPr>
        <w:t>接口定义一个执行线程的工具。它的子类型即线程池接口是</w:t>
      </w:r>
      <w:proofErr w:type="spellStart"/>
      <w:r w:rsidRPr="00281688">
        <w:rPr>
          <w:rFonts w:hint="eastAsia"/>
          <w:color w:val="000000" w:themeColor="text1"/>
          <w:sz w:val="24"/>
          <w:szCs w:val="28"/>
        </w:rPr>
        <w:t>ExecutorService</w:t>
      </w:r>
      <w:proofErr w:type="spellEnd"/>
      <w:r w:rsidRPr="00281688">
        <w:rPr>
          <w:rFonts w:hint="eastAsia"/>
          <w:color w:val="000000" w:themeColor="text1"/>
          <w:sz w:val="24"/>
          <w:szCs w:val="28"/>
        </w:rPr>
        <w:t>。要配置一个线程池是比较复杂的，尤其是对于线程池的原理不是很清楚的情况下，因此在工具类</w:t>
      </w:r>
      <w:r w:rsidRPr="00281688">
        <w:rPr>
          <w:rFonts w:hint="eastAsia"/>
          <w:color w:val="000000" w:themeColor="text1"/>
          <w:sz w:val="24"/>
          <w:szCs w:val="28"/>
        </w:rPr>
        <w:t>Executors</w:t>
      </w:r>
      <w:r w:rsidRPr="00281688">
        <w:rPr>
          <w:rFonts w:hint="eastAsia"/>
          <w:color w:val="000000" w:themeColor="text1"/>
          <w:sz w:val="24"/>
          <w:szCs w:val="28"/>
        </w:rPr>
        <w:t>面提供了一些静态工厂方法，生成一些常用的线程池，如下所示：</w:t>
      </w:r>
    </w:p>
    <w:p w:rsidR="000F7A5B" w:rsidRPr="00281688" w:rsidRDefault="000F7A5B" w:rsidP="000F7A5B">
      <w:pPr>
        <w:pStyle w:val="a7"/>
        <w:ind w:left="1260" w:firstLine="480"/>
        <w:rPr>
          <w:color w:val="000000" w:themeColor="text1"/>
          <w:sz w:val="24"/>
          <w:szCs w:val="28"/>
        </w:rPr>
      </w:pPr>
      <w:r w:rsidRPr="00281688">
        <w:rPr>
          <w:rFonts w:hint="eastAsia"/>
          <w:color w:val="000000" w:themeColor="text1"/>
          <w:sz w:val="24"/>
          <w:szCs w:val="28"/>
        </w:rPr>
        <w:t xml:space="preserve">- </w:t>
      </w:r>
      <w:proofErr w:type="spellStart"/>
      <w:r w:rsidRPr="00281688">
        <w:rPr>
          <w:rFonts w:hint="eastAsia"/>
          <w:color w:val="000000" w:themeColor="text1"/>
          <w:sz w:val="24"/>
          <w:szCs w:val="28"/>
        </w:rPr>
        <w:t>newSingleThreadExecutor</w:t>
      </w:r>
      <w:proofErr w:type="spellEnd"/>
      <w:r w:rsidRPr="00281688">
        <w:rPr>
          <w:rFonts w:hint="eastAsia"/>
          <w:color w:val="000000" w:themeColor="text1"/>
          <w:sz w:val="24"/>
          <w:szCs w:val="28"/>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p>
    <w:p w:rsidR="000F7A5B" w:rsidRPr="00281688" w:rsidRDefault="000F7A5B" w:rsidP="000F7A5B">
      <w:pPr>
        <w:pStyle w:val="a7"/>
        <w:ind w:left="1260" w:firstLine="480"/>
        <w:rPr>
          <w:color w:val="000000" w:themeColor="text1"/>
          <w:sz w:val="24"/>
          <w:szCs w:val="28"/>
        </w:rPr>
      </w:pPr>
      <w:r w:rsidRPr="00281688">
        <w:rPr>
          <w:rFonts w:hint="eastAsia"/>
          <w:color w:val="000000" w:themeColor="text1"/>
          <w:sz w:val="24"/>
          <w:szCs w:val="28"/>
        </w:rPr>
        <w:t xml:space="preserve">- </w:t>
      </w:r>
      <w:proofErr w:type="spellStart"/>
      <w:r w:rsidRPr="00281688">
        <w:rPr>
          <w:rFonts w:hint="eastAsia"/>
          <w:color w:val="000000" w:themeColor="text1"/>
          <w:sz w:val="24"/>
          <w:szCs w:val="28"/>
        </w:rPr>
        <w:t>newFixedThreadPool</w:t>
      </w:r>
      <w:proofErr w:type="spellEnd"/>
      <w:r w:rsidRPr="00281688">
        <w:rPr>
          <w:rFonts w:hint="eastAsia"/>
          <w:color w:val="000000" w:themeColor="text1"/>
          <w:sz w:val="24"/>
          <w:szCs w:val="28"/>
        </w:rPr>
        <w:t>：创建固定大小的线程池。每次提交一个</w:t>
      </w:r>
      <w:r w:rsidRPr="00281688">
        <w:rPr>
          <w:rFonts w:hint="eastAsia"/>
          <w:color w:val="000000" w:themeColor="text1"/>
          <w:sz w:val="24"/>
          <w:szCs w:val="28"/>
        </w:rPr>
        <w:lastRenderedPageBreak/>
        <w:t>任务就创建一个线程，直到线程达到线程池的最大大小。线程池的大小一旦达到最大值就会保持不变，如果某个线程因为执行异常而结束，那么线程池会补充一个新线程。</w:t>
      </w:r>
    </w:p>
    <w:p w:rsidR="000F7A5B" w:rsidRPr="00281688" w:rsidRDefault="000F7A5B" w:rsidP="000F7A5B">
      <w:pPr>
        <w:pStyle w:val="a7"/>
        <w:ind w:left="1260" w:firstLine="480"/>
        <w:rPr>
          <w:color w:val="000000" w:themeColor="text1"/>
          <w:sz w:val="24"/>
          <w:szCs w:val="28"/>
        </w:rPr>
      </w:pPr>
      <w:r w:rsidRPr="00281688">
        <w:rPr>
          <w:rFonts w:hint="eastAsia"/>
          <w:color w:val="000000" w:themeColor="text1"/>
          <w:sz w:val="24"/>
          <w:szCs w:val="28"/>
        </w:rPr>
        <w:t xml:space="preserve">- </w:t>
      </w:r>
      <w:proofErr w:type="spellStart"/>
      <w:r w:rsidRPr="00281688">
        <w:rPr>
          <w:rFonts w:hint="eastAsia"/>
          <w:color w:val="000000" w:themeColor="text1"/>
          <w:sz w:val="24"/>
          <w:szCs w:val="28"/>
        </w:rPr>
        <w:t>newCachedThreadPool</w:t>
      </w:r>
      <w:proofErr w:type="spellEnd"/>
      <w:r w:rsidRPr="00281688">
        <w:rPr>
          <w:rFonts w:hint="eastAsia"/>
          <w:color w:val="000000" w:themeColor="text1"/>
          <w:sz w:val="24"/>
          <w:szCs w:val="28"/>
        </w:rPr>
        <w:t>：创建一个可缓存的线程池。如果线程池的大小超过了处理任务所需要的线程，那么就会回收部分空闲（</w:t>
      </w:r>
      <w:r w:rsidRPr="00281688">
        <w:rPr>
          <w:rFonts w:hint="eastAsia"/>
          <w:color w:val="000000" w:themeColor="text1"/>
          <w:sz w:val="24"/>
          <w:szCs w:val="28"/>
        </w:rPr>
        <w:t>60</w:t>
      </w:r>
      <w:r w:rsidRPr="00281688">
        <w:rPr>
          <w:rFonts w:hint="eastAsia"/>
          <w:color w:val="000000" w:themeColor="text1"/>
          <w:sz w:val="24"/>
          <w:szCs w:val="28"/>
        </w:rPr>
        <w:t>秒不执行任务）的线程，当任务数增加时，此线程池又可以智能的添加新线程来处理任务。此线程池不会对线程池大小做限制，线程池大小完全依赖于操作系统（或者说</w:t>
      </w:r>
      <w:r w:rsidRPr="00281688">
        <w:rPr>
          <w:rFonts w:hint="eastAsia"/>
          <w:color w:val="000000" w:themeColor="text1"/>
          <w:sz w:val="24"/>
          <w:szCs w:val="28"/>
        </w:rPr>
        <w:t>JVM</w:t>
      </w:r>
      <w:r w:rsidRPr="00281688">
        <w:rPr>
          <w:rFonts w:hint="eastAsia"/>
          <w:color w:val="000000" w:themeColor="text1"/>
          <w:sz w:val="24"/>
          <w:szCs w:val="28"/>
        </w:rPr>
        <w:t>）能够创建的最大线程大小。</w:t>
      </w:r>
    </w:p>
    <w:p w:rsidR="000F7A5B" w:rsidRPr="00281688" w:rsidRDefault="000F7A5B" w:rsidP="000F7A5B">
      <w:pPr>
        <w:pStyle w:val="a7"/>
        <w:ind w:left="1260" w:firstLine="480"/>
        <w:rPr>
          <w:color w:val="000000" w:themeColor="text1"/>
          <w:sz w:val="24"/>
          <w:szCs w:val="28"/>
        </w:rPr>
      </w:pPr>
      <w:r w:rsidRPr="00281688">
        <w:rPr>
          <w:rFonts w:hint="eastAsia"/>
          <w:color w:val="000000" w:themeColor="text1"/>
          <w:sz w:val="24"/>
          <w:szCs w:val="28"/>
        </w:rPr>
        <w:t xml:space="preserve">- </w:t>
      </w:r>
      <w:proofErr w:type="spellStart"/>
      <w:r w:rsidRPr="00281688">
        <w:rPr>
          <w:rFonts w:hint="eastAsia"/>
          <w:color w:val="000000" w:themeColor="text1"/>
          <w:sz w:val="24"/>
          <w:szCs w:val="28"/>
        </w:rPr>
        <w:t>newScheduledThreadPool</w:t>
      </w:r>
      <w:proofErr w:type="spellEnd"/>
      <w:r w:rsidRPr="00281688">
        <w:rPr>
          <w:rFonts w:hint="eastAsia"/>
          <w:color w:val="000000" w:themeColor="text1"/>
          <w:sz w:val="24"/>
          <w:szCs w:val="28"/>
        </w:rPr>
        <w:t>：创建一个大小无限的线程池。此线程池支持定时以及周期性执行任务的需求。</w:t>
      </w:r>
    </w:p>
    <w:p w:rsidR="000F7A5B" w:rsidRPr="00281688" w:rsidRDefault="000F7A5B" w:rsidP="000F7A5B">
      <w:pPr>
        <w:pStyle w:val="a7"/>
        <w:ind w:left="1260" w:firstLineChars="0" w:firstLine="0"/>
        <w:rPr>
          <w:color w:val="000000" w:themeColor="text1"/>
          <w:sz w:val="24"/>
          <w:szCs w:val="28"/>
        </w:rPr>
      </w:pPr>
      <w:r w:rsidRPr="00281688">
        <w:rPr>
          <w:rFonts w:hint="eastAsia"/>
          <w:color w:val="000000" w:themeColor="text1"/>
          <w:sz w:val="24"/>
          <w:szCs w:val="28"/>
        </w:rPr>
        <w:t xml:space="preserve">    - </w:t>
      </w:r>
      <w:proofErr w:type="spellStart"/>
      <w:r w:rsidRPr="00281688">
        <w:rPr>
          <w:rFonts w:hint="eastAsia"/>
          <w:color w:val="000000" w:themeColor="text1"/>
          <w:sz w:val="24"/>
          <w:szCs w:val="28"/>
        </w:rPr>
        <w:t>newSingleThreadExecutor</w:t>
      </w:r>
      <w:proofErr w:type="spellEnd"/>
      <w:r w:rsidRPr="00281688">
        <w:rPr>
          <w:rFonts w:hint="eastAsia"/>
          <w:color w:val="000000" w:themeColor="text1"/>
          <w:sz w:val="24"/>
          <w:szCs w:val="28"/>
        </w:rPr>
        <w:t>：创建一个单线程的线程池。此线程池支持定时以及周期性执行任务的需求。</w:t>
      </w:r>
    </w:p>
    <w:p w:rsidR="000F7A5B" w:rsidRPr="00281688" w:rsidRDefault="000F7A5B" w:rsidP="0086448A">
      <w:pPr>
        <w:pStyle w:val="a7"/>
        <w:numPr>
          <w:ilvl w:val="0"/>
          <w:numId w:val="14"/>
        </w:numPr>
        <w:ind w:firstLineChars="0"/>
        <w:outlineLvl w:val="2"/>
        <w:rPr>
          <w:sz w:val="24"/>
          <w:szCs w:val="28"/>
        </w:rPr>
      </w:pPr>
      <w:r w:rsidRPr="00281688">
        <w:rPr>
          <w:rFonts w:hint="eastAsia"/>
          <w:b/>
          <w:color w:val="FF0000"/>
          <w:sz w:val="24"/>
          <w:szCs w:val="28"/>
        </w:rPr>
        <w:t>什么是</w:t>
      </w:r>
      <w:proofErr w:type="spellStart"/>
      <w:r w:rsidRPr="00281688">
        <w:rPr>
          <w:rFonts w:hint="eastAsia"/>
          <w:b/>
          <w:color w:val="FF0000"/>
          <w:sz w:val="24"/>
          <w:szCs w:val="28"/>
        </w:rPr>
        <w:t>ThreadLocal</w:t>
      </w:r>
      <w:proofErr w:type="spellEnd"/>
      <w:r w:rsidRPr="00281688">
        <w:rPr>
          <w:rFonts w:hint="eastAsia"/>
          <w:b/>
          <w:color w:val="FF0000"/>
          <w:sz w:val="24"/>
          <w:szCs w:val="28"/>
        </w:rPr>
        <w:t>类</w:t>
      </w:r>
      <w:r w:rsidRPr="00281688">
        <w:rPr>
          <w:rFonts w:hint="eastAsia"/>
          <w:b/>
          <w:color w:val="FF0000"/>
          <w:sz w:val="24"/>
          <w:szCs w:val="28"/>
        </w:rPr>
        <w:t>,</w:t>
      </w:r>
      <w:r w:rsidRPr="00281688">
        <w:rPr>
          <w:rFonts w:hint="eastAsia"/>
          <w:b/>
          <w:color w:val="FF0000"/>
          <w:sz w:val="24"/>
          <w:szCs w:val="28"/>
        </w:rPr>
        <w:t>怎么使用它？</w:t>
      </w:r>
    </w:p>
    <w:p w:rsidR="000F7A5B" w:rsidRPr="00281688" w:rsidRDefault="000F7A5B" w:rsidP="000F7A5B">
      <w:pPr>
        <w:pStyle w:val="a7"/>
        <w:ind w:left="1152" w:firstLine="480"/>
        <w:rPr>
          <w:sz w:val="24"/>
          <w:szCs w:val="28"/>
        </w:rPr>
      </w:pPr>
      <w:r w:rsidRPr="00281688">
        <w:rPr>
          <w:rFonts w:hint="eastAsia"/>
          <w:sz w:val="24"/>
          <w:szCs w:val="28"/>
        </w:rPr>
        <w:tab/>
      </w:r>
      <w:proofErr w:type="spellStart"/>
      <w:r w:rsidRPr="00281688">
        <w:rPr>
          <w:rFonts w:hint="eastAsia"/>
          <w:sz w:val="24"/>
          <w:szCs w:val="28"/>
        </w:rPr>
        <w:t>ThreadLocal</w:t>
      </w:r>
      <w:proofErr w:type="spellEnd"/>
      <w:r w:rsidRPr="00281688">
        <w:rPr>
          <w:rFonts w:hint="eastAsia"/>
          <w:sz w:val="24"/>
          <w:szCs w:val="28"/>
        </w:rPr>
        <w:t>类提供了线程局部</w:t>
      </w:r>
      <w:r w:rsidRPr="00281688">
        <w:rPr>
          <w:rFonts w:hint="eastAsia"/>
          <w:sz w:val="24"/>
          <w:szCs w:val="28"/>
        </w:rPr>
        <w:t xml:space="preserve"> (thread-local) </w:t>
      </w:r>
      <w:r w:rsidRPr="00281688">
        <w:rPr>
          <w:rFonts w:hint="eastAsia"/>
          <w:sz w:val="24"/>
          <w:szCs w:val="28"/>
        </w:rPr>
        <w:t>变量。是一个线程级别的局部变量，并非“本地线程”。</w:t>
      </w:r>
    </w:p>
    <w:p w:rsidR="000F7A5B" w:rsidRPr="00281688" w:rsidRDefault="000F7A5B" w:rsidP="000F7A5B">
      <w:pPr>
        <w:pStyle w:val="a7"/>
        <w:ind w:left="1152" w:firstLine="480"/>
        <w:rPr>
          <w:sz w:val="24"/>
          <w:szCs w:val="28"/>
        </w:rPr>
      </w:pPr>
      <w:r w:rsidRPr="00281688">
        <w:rPr>
          <w:rFonts w:hint="eastAsia"/>
          <w:sz w:val="24"/>
          <w:szCs w:val="28"/>
        </w:rPr>
        <w:tab/>
      </w:r>
      <w:r w:rsidRPr="00281688">
        <w:rPr>
          <w:sz w:val="24"/>
          <w:szCs w:val="28"/>
        </w:rPr>
        <w:t>线程局部变量</w:t>
      </w:r>
      <w:r w:rsidRPr="00281688">
        <w:rPr>
          <w:sz w:val="24"/>
          <w:szCs w:val="28"/>
        </w:rPr>
        <w:t>(</w:t>
      </w:r>
      <w:proofErr w:type="spellStart"/>
      <w:r w:rsidRPr="00281688">
        <w:rPr>
          <w:sz w:val="24"/>
          <w:szCs w:val="28"/>
        </w:rPr>
        <w:t>ThreadLocal</w:t>
      </w:r>
      <w:proofErr w:type="spellEnd"/>
      <w:r w:rsidRPr="00281688">
        <w:rPr>
          <w:sz w:val="24"/>
          <w:szCs w:val="28"/>
        </w:rPr>
        <w:t>)</w:t>
      </w:r>
      <w:r w:rsidRPr="00281688">
        <w:rPr>
          <w:sz w:val="24"/>
          <w:szCs w:val="28"/>
        </w:rPr>
        <w:t>其实功用非常简单，就是为每一个使用该变量的线程都提供一个变量值的副本，是每一个线程都可以独立地改变自己的副本，而不会和其它线程的副本冲突。从线程的角度看，就好像每一个线程都完全拥有一个该变量。</w:t>
      </w:r>
      <w:r w:rsidRPr="00281688">
        <w:rPr>
          <w:sz w:val="24"/>
          <w:szCs w:val="28"/>
        </w:rPr>
        <w:t> </w:t>
      </w:r>
    </w:p>
    <w:p w:rsidR="000F7A5B" w:rsidRPr="00281688" w:rsidRDefault="000F7A5B" w:rsidP="000F7A5B">
      <w:pPr>
        <w:pStyle w:val="a7"/>
        <w:ind w:left="1152" w:firstLine="480"/>
        <w:rPr>
          <w:sz w:val="24"/>
          <w:szCs w:val="28"/>
        </w:rPr>
      </w:pPr>
      <w:r w:rsidRPr="00281688">
        <w:rPr>
          <w:rFonts w:hint="eastAsia"/>
          <w:sz w:val="24"/>
          <w:szCs w:val="28"/>
        </w:rPr>
        <w:t>应用场景</w:t>
      </w:r>
      <w:r w:rsidRPr="00281688">
        <w:rPr>
          <w:rFonts w:hint="eastAsia"/>
          <w:sz w:val="24"/>
          <w:szCs w:val="28"/>
        </w:rPr>
        <w:t>:</w:t>
      </w:r>
      <w:hyperlink r:id="rId13" w:history="1">
        <w:r w:rsidRPr="00281688">
          <w:rPr>
            <w:sz w:val="24"/>
            <w:szCs w:val="28"/>
          </w:rPr>
          <w:t>用</w:t>
        </w:r>
        <w:r w:rsidRPr="00281688">
          <w:rPr>
            <w:sz w:val="24"/>
            <w:szCs w:val="28"/>
          </w:rPr>
          <w:t xml:space="preserve">ThreadLocal </w:t>
        </w:r>
        <w:r w:rsidRPr="00281688">
          <w:rPr>
            <w:sz w:val="24"/>
            <w:szCs w:val="28"/>
          </w:rPr>
          <w:t>来管理</w:t>
        </w:r>
        <w:r w:rsidRPr="00281688">
          <w:rPr>
            <w:sz w:val="24"/>
            <w:szCs w:val="28"/>
          </w:rPr>
          <w:t xml:space="preserve"> Hibernate Session</w:t>
        </w:r>
      </w:hyperlink>
    </w:p>
    <w:p w:rsidR="000F7A5B" w:rsidRPr="00281688" w:rsidRDefault="000F7A5B" w:rsidP="000F7A5B">
      <w:pPr>
        <w:pStyle w:val="a7"/>
        <w:ind w:left="1152" w:firstLine="480"/>
        <w:rPr>
          <w:sz w:val="24"/>
          <w:szCs w:val="28"/>
        </w:rPr>
      </w:pPr>
      <w:r w:rsidRPr="00281688">
        <w:rPr>
          <w:sz w:val="24"/>
          <w:szCs w:val="28"/>
        </w:rPr>
        <w:t>我们知道</w:t>
      </w:r>
      <w:r w:rsidRPr="00281688">
        <w:rPr>
          <w:sz w:val="24"/>
          <w:szCs w:val="28"/>
        </w:rPr>
        <w:t>Session</w:t>
      </w:r>
      <w:r w:rsidRPr="00281688">
        <w:rPr>
          <w:sz w:val="24"/>
          <w:szCs w:val="28"/>
        </w:rPr>
        <w:t>是由</w:t>
      </w:r>
      <w:proofErr w:type="spellStart"/>
      <w:r w:rsidRPr="00281688">
        <w:rPr>
          <w:sz w:val="24"/>
          <w:szCs w:val="28"/>
        </w:rPr>
        <w:t>SessionFactory</w:t>
      </w:r>
      <w:proofErr w:type="spellEnd"/>
      <w:r w:rsidRPr="00281688">
        <w:rPr>
          <w:sz w:val="24"/>
          <w:szCs w:val="28"/>
        </w:rPr>
        <w:t>负责创建的，而</w:t>
      </w:r>
      <w:proofErr w:type="spellStart"/>
      <w:r w:rsidRPr="00281688">
        <w:rPr>
          <w:sz w:val="24"/>
          <w:szCs w:val="28"/>
        </w:rPr>
        <w:t>SessionFactory</w:t>
      </w:r>
      <w:proofErr w:type="spellEnd"/>
      <w:r w:rsidRPr="00281688">
        <w:rPr>
          <w:sz w:val="24"/>
          <w:szCs w:val="28"/>
        </w:rPr>
        <w:t>的实现是线程安全的，多个并发的线程可以同时访问一个</w:t>
      </w:r>
      <w:proofErr w:type="spellStart"/>
      <w:r w:rsidRPr="00281688">
        <w:rPr>
          <w:sz w:val="24"/>
          <w:szCs w:val="28"/>
        </w:rPr>
        <w:t>SessionFactory</w:t>
      </w:r>
      <w:proofErr w:type="spellEnd"/>
      <w:r w:rsidRPr="00281688">
        <w:rPr>
          <w:sz w:val="24"/>
          <w:szCs w:val="28"/>
        </w:rPr>
        <w:t>并从中获取</w:t>
      </w:r>
      <w:r w:rsidRPr="00281688">
        <w:rPr>
          <w:sz w:val="24"/>
          <w:szCs w:val="28"/>
        </w:rPr>
        <w:t>Session</w:t>
      </w:r>
      <w:r w:rsidRPr="00281688">
        <w:rPr>
          <w:sz w:val="24"/>
          <w:szCs w:val="28"/>
        </w:rPr>
        <w:t>实例，那么</w:t>
      </w:r>
      <w:r w:rsidRPr="00281688">
        <w:rPr>
          <w:sz w:val="24"/>
          <w:szCs w:val="28"/>
        </w:rPr>
        <w:t>Session</w:t>
      </w:r>
      <w:r w:rsidRPr="00281688">
        <w:rPr>
          <w:sz w:val="24"/>
          <w:szCs w:val="28"/>
        </w:rPr>
        <w:t>是否是线程安全的呢？答案是否定的。</w:t>
      </w:r>
      <w:r w:rsidRPr="00281688">
        <w:rPr>
          <w:sz w:val="24"/>
          <w:szCs w:val="28"/>
        </w:rPr>
        <w:t>Session</w:t>
      </w:r>
      <w:r w:rsidRPr="00281688">
        <w:rPr>
          <w:sz w:val="24"/>
          <w:szCs w:val="28"/>
        </w:rPr>
        <w:t>中包含了数据库操作相关的状态信息，那么说如果多个线程同时使用一个</w:t>
      </w:r>
      <w:r w:rsidRPr="00281688">
        <w:rPr>
          <w:sz w:val="24"/>
          <w:szCs w:val="28"/>
        </w:rPr>
        <w:t>Session</w:t>
      </w:r>
      <w:r w:rsidRPr="00281688">
        <w:rPr>
          <w:sz w:val="24"/>
          <w:szCs w:val="28"/>
        </w:rPr>
        <w:t>实例进行</w:t>
      </w:r>
      <w:r w:rsidRPr="00281688">
        <w:rPr>
          <w:sz w:val="24"/>
          <w:szCs w:val="28"/>
        </w:rPr>
        <w:t>CRUD</w:t>
      </w:r>
      <w:r w:rsidRPr="00281688">
        <w:rPr>
          <w:sz w:val="24"/>
          <w:szCs w:val="28"/>
        </w:rPr>
        <w:t>，就很有可能导致数据存取的混乱</w:t>
      </w:r>
    </w:p>
    <w:p w:rsidR="000F7A5B" w:rsidRPr="00281688" w:rsidRDefault="000F7A5B" w:rsidP="000F7A5B">
      <w:pPr>
        <w:pStyle w:val="a7"/>
        <w:ind w:left="1152" w:firstLine="480"/>
        <w:rPr>
          <w:sz w:val="24"/>
          <w:szCs w:val="28"/>
        </w:rPr>
      </w:pPr>
      <w:r w:rsidRPr="00281688">
        <w:rPr>
          <w:sz w:val="24"/>
          <w:szCs w:val="28"/>
        </w:rPr>
        <w:t>  </w:t>
      </w:r>
      <w:r w:rsidRPr="00281688">
        <w:rPr>
          <w:sz w:val="24"/>
          <w:szCs w:val="28"/>
        </w:rPr>
        <w:t>使用</w:t>
      </w:r>
      <w:proofErr w:type="spellStart"/>
      <w:r w:rsidRPr="00281688">
        <w:rPr>
          <w:sz w:val="24"/>
          <w:szCs w:val="28"/>
        </w:rPr>
        <w:t>ThreadLocal</w:t>
      </w:r>
      <w:proofErr w:type="spellEnd"/>
      <w:r w:rsidRPr="00281688">
        <w:rPr>
          <w:sz w:val="24"/>
          <w:szCs w:val="28"/>
        </w:rPr>
        <w:t>集合保存当前业务线程中的</w:t>
      </w:r>
      <w:r w:rsidRPr="00281688">
        <w:rPr>
          <w:sz w:val="24"/>
          <w:szCs w:val="28"/>
        </w:rPr>
        <w:t>SESSION</w:t>
      </w:r>
      <w:r w:rsidRPr="00281688">
        <w:rPr>
          <w:sz w:val="24"/>
          <w:szCs w:val="28"/>
        </w:rPr>
        <w:br/>
        <w:t>    </w:t>
      </w:r>
      <w:r w:rsidRPr="00281688">
        <w:rPr>
          <w:rFonts w:hint="eastAsia"/>
          <w:sz w:val="24"/>
          <w:szCs w:val="28"/>
        </w:rPr>
        <w:tab/>
      </w:r>
      <w:r w:rsidRPr="00281688">
        <w:rPr>
          <w:sz w:val="24"/>
          <w:szCs w:val="28"/>
        </w:rPr>
        <w:t xml:space="preserve">private static </w:t>
      </w:r>
      <w:proofErr w:type="spellStart"/>
      <w:r w:rsidRPr="00281688">
        <w:rPr>
          <w:sz w:val="24"/>
          <w:szCs w:val="28"/>
        </w:rPr>
        <w:t>ThreadLocal</w:t>
      </w:r>
      <w:proofErr w:type="spellEnd"/>
      <w:r w:rsidRPr="00281688">
        <w:rPr>
          <w:sz w:val="24"/>
          <w:szCs w:val="28"/>
        </w:rPr>
        <w:t xml:space="preserve"> session = new </w:t>
      </w:r>
      <w:proofErr w:type="spellStart"/>
      <w:r w:rsidRPr="00281688">
        <w:rPr>
          <w:sz w:val="24"/>
          <w:szCs w:val="28"/>
        </w:rPr>
        <w:t>ThreadLocal</w:t>
      </w:r>
      <w:proofErr w:type="spellEnd"/>
      <w:r w:rsidRPr="00281688">
        <w:rPr>
          <w:sz w:val="24"/>
          <w:szCs w:val="28"/>
        </w:rPr>
        <w:t>();</w:t>
      </w:r>
    </w:p>
    <w:p w:rsidR="000F7A5B" w:rsidRPr="00281688" w:rsidRDefault="000F7A5B" w:rsidP="000F7A5B">
      <w:pPr>
        <w:pStyle w:val="a7"/>
        <w:ind w:left="1152" w:firstLine="480"/>
        <w:rPr>
          <w:sz w:val="24"/>
          <w:szCs w:val="28"/>
        </w:rPr>
      </w:pPr>
      <w:proofErr w:type="spellStart"/>
      <w:r w:rsidRPr="00281688">
        <w:rPr>
          <w:rFonts w:hint="eastAsia"/>
          <w:sz w:val="24"/>
          <w:szCs w:val="28"/>
        </w:rPr>
        <w:t>ThreadLocal</w:t>
      </w:r>
      <w:proofErr w:type="spellEnd"/>
      <w:r w:rsidRPr="00281688">
        <w:rPr>
          <w:rFonts w:hint="eastAsia"/>
          <w:sz w:val="24"/>
          <w:szCs w:val="28"/>
        </w:rPr>
        <w:t>底层是一个</w:t>
      </w:r>
      <w:r w:rsidRPr="00281688">
        <w:rPr>
          <w:rFonts w:hint="eastAsia"/>
          <w:sz w:val="24"/>
          <w:szCs w:val="28"/>
        </w:rPr>
        <w:t>Map</w:t>
      </w:r>
      <w:r w:rsidRPr="00281688">
        <w:rPr>
          <w:rFonts w:hint="eastAsia"/>
          <w:sz w:val="24"/>
          <w:szCs w:val="28"/>
        </w:rPr>
        <w:t>集合，</w:t>
      </w:r>
      <w:r w:rsidRPr="00281688">
        <w:rPr>
          <w:rFonts w:hint="eastAsia"/>
          <w:sz w:val="24"/>
          <w:szCs w:val="28"/>
        </w:rPr>
        <w:t>key</w:t>
      </w:r>
      <w:r w:rsidRPr="00281688">
        <w:rPr>
          <w:rFonts w:hint="eastAsia"/>
          <w:sz w:val="24"/>
          <w:szCs w:val="28"/>
        </w:rPr>
        <w:t>是当前线程对象，</w:t>
      </w:r>
      <w:r w:rsidRPr="00281688">
        <w:rPr>
          <w:rFonts w:hint="eastAsia"/>
          <w:sz w:val="24"/>
          <w:szCs w:val="28"/>
        </w:rPr>
        <w:t>value</w:t>
      </w:r>
      <w:r w:rsidRPr="00281688">
        <w:rPr>
          <w:rFonts w:hint="eastAsia"/>
          <w:sz w:val="24"/>
          <w:szCs w:val="28"/>
        </w:rPr>
        <w:t>是</w:t>
      </w:r>
      <w:r w:rsidRPr="00281688">
        <w:rPr>
          <w:rFonts w:hint="eastAsia"/>
          <w:sz w:val="24"/>
          <w:szCs w:val="28"/>
        </w:rPr>
        <w:t>session</w:t>
      </w:r>
      <w:r w:rsidRPr="00281688">
        <w:rPr>
          <w:rFonts w:hint="eastAsia"/>
          <w:sz w:val="24"/>
          <w:szCs w:val="28"/>
        </w:rPr>
        <w:t>的副本。</w:t>
      </w:r>
    </w:p>
    <w:p w:rsidR="000F7A5B" w:rsidRPr="00281688" w:rsidRDefault="000F7A5B" w:rsidP="000F7A5B">
      <w:pPr>
        <w:pStyle w:val="a7"/>
        <w:ind w:left="1152" w:firstLine="480"/>
        <w:rPr>
          <w:sz w:val="24"/>
          <w:szCs w:val="28"/>
        </w:rPr>
      </w:pPr>
      <w:r w:rsidRPr="00281688">
        <w:rPr>
          <w:rFonts w:hint="eastAsia"/>
          <w:sz w:val="24"/>
          <w:szCs w:val="28"/>
        </w:rPr>
        <w:t>线程局部变量是局限于线程内部的变量，属于线程自身所有，不在多个线程间共享。</w:t>
      </w:r>
      <w:r w:rsidRPr="00281688">
        <w:rPr>
          <w:rFonts w:hint="eastAsia"/>
          <w:sz w:val="24"/>
          <w:szCs w:val="28"/>
        </w:rPr>
        <w:t xml:space="preserve">Java </w:t>
      </w:r>
      <w:r w:rsidRPr="00281688">
        <w:rPr>
          <w:rFonts w:hint="eastAsia"/>
          <w:sz w:val="24"/>
          <w:szCs w:val="28"/>
        </w:rPr>
        <w:t>提供</w:t>
      </w:r>
      <w:r w:rsidRPr="00281688">
        <w:rPr>
          <w:rFonts w:hint="eastAsia"/>
          <w:sz w:val="24"/>
          <w:szCs w:val="28"/>
        </w:rPr>
        <w:t xml:space="preserve"> </w:t>
      </w:r>
      <w:proofErr w:type="spellStart"/>
      <w:r w:rsidRPr="00281688">
        <w:rPr>
          <w:rFonts w:hint="eastAsia"/>
          <w:sz w:val="24"/>
          <w:szCs w:val="28"/>
        </w:rPr>
        <w:t>ThreadLocal</w:t>
      </w:r>
      <w:proofErr w:type="spellEnd"/>
      <w:r w:rsidRPr="00281688">
        <w:rPr>
          <w:rFonts w:hint="eastAsia"/>
          <w:sz w:val="24"/>
          <w:szCs w:val="28"/>
        </w:rPr>
        <w:t xml:space="preserve"> </w:t>
      </w:r>
      <w:r w:rsidRPr="00281688">
        <w:rPr>
          <w:rFonts w:hint="eastAsia"/>
          <w:sz w:val="24"/>
          <w:szCs w:val="28"/>
        </w:rPr>
        <w:t>类来支持线程局部变量，是一种实现线程安全的方式。但是在管理环境下（如</w:t>
      </w:r>
      <w:r w:rsidRPr="00281688">
        <w:rPr>
          <w:rFonts w:hint="eastAsia"/>
          <w:sz w:val="24"/>
          <w:szCs w:val="28"/>
        </w:rPr>
        <w:t xml:space="preserve"> web </w:t>
      </w:r>
      <w:r w:rsidRPr="00281688">
        <w:rPr>
          <w:rFonts w:hint="eastAsia"/>
          <w:sz w:val="24"/>
          <w:szCs w:val="28"/>
        </w:rPr>
        <w:t>服务器）使用线程局部变量的时候要特别小心，在这种情况下，工作线程的生命周期比任何应用变量的生命周期都要长。任何线程局部变量一旦在工作完成后没有释放，</w:t>
      </w:r>
      <w:r w:rsidRPr="00281688">
        <w:rPr>
          <w:rFonts w:hint="eastAsia"/>
          <w:sz w:val="24"/>
          <w:szCs w:val="28"/>
        </w:rPr>
        <w:t xml:space="preserve">Java </w:t>
      </w:r>
      <w:r w:rsidRPr="00281688">
        <w:rPr>
          <w:rFonts w:hint="eastAsia"/>
          <w:sz w:val="24"/>
          <w:szCs w:val="28"/>
        </w:rPr>
        <w:t>应用就存在内存泄露的风险。</w:t>
      </w:r>
    </w:p>
    <w:p w:rsidR="00481842" w:rsidRPr="00281688" w:rsidRDefault="00481842" w:rsidP="0086448A">
      <w:pPr>
        <w:pStyle w:val="a7"/>
        <w:numPr>
          <w:ilvl w:val="0"/>
          <w:numId w:val="14"/>
        </w:numPr>
        <w:ind w:firstLineChars="0"/>
        <w:outlineLvl w:val="2"/>
        <w:rPr>
          <w:sz w:val="24"/>
          <w:szCs w:val="28"/>
        </w:rPr>
      </w:pPr>
      <w:r w:rsidRPr="00281688">
        <w:rPr>
          <w:rFonts w:hint="eastAsia"/>
          <w:b/>
          <w:color w:val="FF0000"/>
          <w:sz w:val="24"/>
          <w:szCs w:val="28"/>
        </w:rPr>
        <w:t>假如新建</w:t>
      </w:r>
      <w:r w:rsidRPr="00281688">
        <w:rPr>
          <w:rFonts w:hint="eastAsia"/>
          <w:b/>
          <w:color w:val="FF0000"/>
          <w:sz w:val="24"/>
          <w:szCs w:val="28"/>
        </w:rPr>
        <w:t>T1</w:t>
      </w:r>
      <w:r w:rsidRPr="00281688">
        <w:rPr>
          <w:rFonts w:hint="eastAsia"/>
          <w:b/>
          <w:color w:val="FF0000"/>
          <w:sz w:val="24"/>
          <w:szCs w:val="28"/>
        </w:rPr>
        <w:t>、</w:t>
      </w:r>
      <w:r w:rsidRPr="00281688">
        <w:rPr>
          <w:rFonts w:hint="eastAsia"/>
          <w:b/>
          <w:color w:val="FF0000"/>
          <w:sz w:val="24"/>
          <w:szCs w:val="28"/>
        </w:rPr>
        <w:t>T2</w:t>
      </w:r>
      <w:r w:rsidRPr="00281688">
        <w:rPr>
          <w:rFonts w:hint="eastAsia"/>
          <w:b/>
          <w:color w:val="FF0000"/>
          <w:sz w:val="24"/>
          <w:szCs w:val="28"/>
        </w:rPr>
        <w:t>、</w:t>
      </w:r>
      <w:r w:rsidRPr="00281688">
        <w:rPr>
          <w:rFonts w:hint="eastAsia"/>
          <w:b/>
          <w:color w:val="FF0000"/>
          <w:sz w:val="24"/>
          <w:szCs w:val="28"/>
        </w:rPr>
        <w:t>T3</w:t>
      </w:r>
      <w:r w:rsidRPr="00281688">
        <w:rPr>
          <w:rFonts w:hint="eastAsia"/>
          <w:b/>
          <w:color w:val="FF0000"/>
          <w:sz w:val="24"/>
          <w:szCs w:val="28"/>
        </w:rPr>
        <w:t>三个线程，如何保证它们按顺序执行？</w:t>
      </w:r>
    </w:p>
    <w:p w:rsidR="00481842" w:rsidRPr="00281688" w:rsidRDefault="00481842" w:rsidP="00481842">
      <w:pPr>
        <w:pStyle w:val="a7"/>
        <w:ind w:left="1260" w:firstLineChars="0" w:firstLine="0"/>
        <w:rPr>
          <w:b/>
          <w:color w:val="000000" w:themeColor="text1"/>
          <w:sz w:val="24"/>
          <w:szCs w:val="28"/>
        </w:rPr>
      </w:pPr>
      <w:r w:rsidRPr="00281688">
        <w:rPr>
          <w:rFonts w:hint="eastAsia"/>
          <w:sz w:val="24"/>
          <w:szCs w:val="28"/>
        </w:rPr>
        <w:t>T3</w:t>
      </w:r>
      <w:r w:rsidRPr="00281688">
        <w:rPr>
          <w:rFonts w:hint="eastAsia"/>
          <w:sz w:val="24"/>
          <w:szCs w:val="28"/>
        </w:rPr>
        <w:t>先执行，在</w:t>
      </w:r>
      <w:r w:rsidRPr="00281688">
        <w:rPr>
          <w:rFonts w:hint="eastAsia"/>
          <w:sz w:val="24"/>
          <w:szCs w:val="28"/>
        </w:rPr>
        <w:t>T3</w:t>
      </w:r>
      <w:r w:rsidRPr="00281688">
        <w:rPr>
          <w:rFonts w:hint="eastAsia"/>
          <w:sz w:val="24"/>
          <w:szCs w:val="28"/>
        </w:rPr>
        <w:t>的</w:t>
      </w:r>
      <w:r w:rsidRPr="00281688">
        <w:rPr>
          <w:rFonts w:hint="eastAsia"/>
          <w:sz w:val="24"/>
          <w:szCs w:val="28"/>
        </w:rPr>
        <w:t>run</w:t>
      </w:r>
      <w:r w:rsidRPr="00281688">
        <w:rPr>
          <w:rFonts w:hint="eastAsia"/>
          <w:sz w:val="24"/>
          <w:szCs w:val="28"/>
        </w:rPr>
        <w:t>中，调用</w:t>
      </w:r>
      <w:r w:rsidRPr="00281688">
        <w:rPr>
          <w:rFonts w:hint="eastAsia"/>
          <w:sz w:val="24"/>
          <w:szCs w:val="28"/>
        </w:rPr>
        <w:t>t2.join</w:t>
      </w:r>
      <w:r w:rsidRPr="00281688">
        <w:rPr>
          <w:rFonts w:hint="eastAsia"/>
          <w:sz w:val="24"/>
          <w:szCs w:val="28"/>
        </w:rPr>
        <w:t>，让</w:t>
      </w:r>
      <w:r w:rsidRPr="00281688">
        <w:rPr>
          <w:rFonts w:hint="eastAsia"/>
          <w:sz w:val="24"/>
          <w:szCs w:val="28"/>
        </w:rPr>
        <w:t>t2</w:t>
      </w:r>
      <w:r w:rsidRPr="00281688">
        <w:rPr>
          <w:rFonts w:hint="eastAsia"/>
          <w:sz w:val="24"/>
          <w:szCs w:val="28"/>
        </w:rPr>
        <w:t>执行完成后再执行</w:t>
      </w:r>
      <w:r w:rsidRPr="00281688">
        <w:rPr>
          <w:rFonts w:hint="eastAsia"/>
          <w:sz w:val="24"/>
          <w:szCs w:val="28"/>
        </w:rPr>
        <w:t>t3</w:t>
      </w:r>
    </w:p>
    <w:p w:rsidR="00481842" w:rsidRPr="00281688" w:rsidRDefault="00481842" w:rsidP="00481842">
      <w:pPr>
        <w:pStyle w:val="a7"/>
        <w:ind w:left="1260" w:firstLineChars="0" w:firstLine="0"/>
        <w:rPr>
          <w:b/>
          <w:color w:val="000000" w:themeColor="text1"/>
          <w:sz w:val="24"/>
          <w:szCs w:val="28"/>
        </w:rPr>
      </w:pPr>
      <w:r w:rsidRPr="00281688">
        <w:rPr>
          <w:rFonts w:hint="eastAsia"/>
          <w:sz w:val="24"/>
          <w:szCs w:val="28"/>
        </w:rPr>
        <w:t>在</w:t>
      </w:r>
      <w:r w:rsidRPr="00281688">
        <w:rPr>
          <w:rFonts w:hint="eastAsia"/>
          <w:sz w:val="24"/>
          <w:szCs w:val="28"/>
        </w:rPr>
        <w:t>T2</w:t>
      </w:r>
      <w:r w:rsidRPr="00281688">
        <w:rPr>
          <w:rFonts w:hint="eastAsia"/>
          <w:sz w:val="24"/>
          <w:szCs w:val="28"/>
        </w:rPr>
        <w:t>的</w:t>
      </w:r>
      <w:r w:rsidRPr="00281688">
        <w:rPr>
          <w:rFonts w:hint="eastAsia"/>
          <w:sz w:val="24"/>
          <w:szCs w:val="28"/>
        </w:rPr>
        <w:t>run</w:t>
      </w:r>
      <w:r w:rsidRPr="00281688">
        <w:rPr>
          <w:rFonts w:hint="eastAsia"/>
          <w:sz w:val="24"/>
          <w:szCs w:val="28"/>
        </w:rPr>
        <w:t>中，调用</w:t>
      </w:r>
      <w:r w:rsidRPr="00281688">
        <w:rPr>
          <w:rFonts w:hint="eastAsia"/>
          <w:sz w:val="24"/>
          <w:szCs w:val="28"/>
        </w:rPr>
        <w:t>t1.join</w:t>
      </w:r>
      <w:r w:rsidRPr="00281688">
        <w:rPr>
          <w:rFonts w:hint="eastAsia"/>
          <w:sz w:val="24"/>
          <w:szCs w:val="28"/>
        </w:rPr>
        <w:t>，让</w:t>
      </w:r>
      <w:r w:rsidRPr="00281688">
        <w:rPr>
          <w:rFonts w:hint="eastAsia"/>
          <w:sz w:val="24"/>
          <w:szCs w:val="28"/>
        </w:rPr>
        <w:t>t1</w:t>
      </w:r>
      <w:r w:rsidRPr="00281688">
        <w:rPr>
          <w:rFonts w:hint="eastAsia"/>
          <w:sz w:val="24"/>
          <w:szCs w:val="28"/>
        </w:rPr>
        <w:t>执行完成后再让</w:t>
      </w:r>
      <w:r w:rsidRPr="00281688">
        <w:rPr>
          <w:rFonts w:hint="eastAsia"/>
          <w:sz w:val="24"/>
          <w:szCs w:val="28"/>
        </w:rPr>
        <w:t>T2</w:t>
      </w:r>
      <w:r w:rsidRPr="00281688">
        <w:rPr>
          <w:rFonts w:hint="eastAsia"/>
          <w:sz w:val="24"/>
          <w:szCs w:val="28"/>
        </w:rPr>
        <w:t>执行</w:t>
      </w:r>
    </w:p>
    <w:p w:rsidR="00481842" w:rsidRPr="00281688" w:rsidRDefault="00481842" w:rsidP="00481842">
      <w:pPr>
        <w:pStyle w:val="a7"/>
        <w:ind w:left="1260" w:firstLine="480"/>
        <w:rPr>
          <w:sz w:val="24"/>
          <w:szCs w:val="28"/>
        </w:rPr>
      </w:pPr>
      <w:r w:rsidRPr="00281688">
        <w:rPr>
          <w:sz w:val="24"/>
          <w:szCs w:val="28"/>
        </w:rPr>
        <w:t>public class Test {</w:t>
      </w:r>
    </w:p>
    <w:p w:rsidR="00481842" w:rsidRPr="00281688" w:rsidRDefault="00481842" w:rsidP="00481842">
      <w:pPr>
        <w:pStyle w:val="a7"/>
        <w:ind w:left="1260" w:firstLine="480"/>
        <w:rPr>
          <w:sz w:val="24"/>
          <w:szCs w:val="28"/>
        </w:rPr>
      </w:pPr>
      <w:r w:rsidRPr="00281688">
        <w:rPr>
          <w:rFonts w:hint="eastAsia"/>
          <w:sz w:val="24"/>
          <w:szCs w:val="28"/>
        </w:rPr>
        <w:t>//</w:t>
      </w:r>
      <w:r w:rsidRPr="00281688">
        <w:rPr>
          <w:rFonts w:hint="eastAsia"/>
          <w:sz w:val="24"/>
          <w:szCs w:val="28"/>
        </w:rPr>
        <w:t>现在有</w:t>
      </w:r>
      <w:r w:rsidRPr="00281688">
        <w:rPr>
          <w:rFonts w:hint="eastAsia"/>
          <w:sz w:val="24"/>
          <w:szCs w:val="28"/>
        </w:rPr>
        <w:t>T1</w:t>
      </w:r>
      <w:r w:rsidRPr="00281688">
        <w:rPr>
          <w:rFonts w:hint="eastAsia"/>
          <w:sz w:val="24"/>
          <w:szCs w:val="28"/>
        </w:rPr>
        <w:t>、</w:t>
      </w:r>
      <w:r w:rsidRPr="00281688">
        <w:rPr>
          <w:rFonts w:hint="eastAsia"/>
          <w:sz w:val="24"/>
          <w:szCs w:val="28"/>
        </w:rPr>
        <w:t>T2</w:t>
      </w:r>
      <w:r w:rsidRPr="00281688">
        <w:rPr>
          <w:rFonts w:hint="eastAsia"/>
          <w:sz w:val="24"/>
          <w:szCs w:val="28"/>
        </w:rPr>
        <w:t>、</w:t>
      </w:r>
      <w:r w:rsidRPr="00281688">
        <w:rPr>
          <w:rFonts w:hint="eastAsia"/>
          <w:sz w:val="24"/>
          <w:szCs w:val="28"/>
        </w:rPr>
        <w:t>T3</w:t>
      </w:r>
      <w:r w:rsidRPr="00281688">
        <w:rPr>
          <w:rFonts w:hint="eastAsia"/>
          <w:sz w:val="24"/>
          <w:szCs w:val="28"/>
        </w:rPr>
        <w:t>三个线程，你怎样保证</w:t>
      </w:r>
      <w:r w:rsidRPr="00281688">
        <w:rPr>
          <w:rFonts w:hint="eastAsia"/>
          <w:sz w:val="24"/>
          <w:szCs w:val="28"/>
        </w:rPr>
        <w:t>T2</w:t>
      </w:r>
      <w:r w:rsidRPr="00281688">
        <w:rPr>
          <w:rFonts w:hint="eastAsia"/>
          <w:sz w:val="24"/>
          <w:szCs w:val="28"/>
        </w:rPr>
        <w:t>在</w:t>
      </w:r>
      <w:r w:rsidRPr="00281688">
        <w:rPr>
          <w:rFonts w:hint="eastAsia"/>
          <w:sz w:val="24"/>
          <w:szCs w:val="28"/>
        </w:rPr>
        <w:t>T1</w:t>
      </w:r>
      <w:r w:rsidRPr="00281688">
        <w:rPr>
          <w:rFonts w:hint="eastAsia"/>
          <w:sz w:val="24"/>
          <w:szCs w:val="28"/>
        </w:rPr>
        <w:t>执行完后执行，</w:t>
      </w:r>
      <w:r w:rsidRPr="00281688">
        <w:rPr>
          <w:rFonts w:hint="eastAsia"/>
          <w:sz w:val="24"/>
          <w:szCs w:val="28"/>
        </w:rPr>
        <w:t xml:space="preserve">         </w:t>
      </w:r>
      <w:r w:rsidRPr="00281688">
        <w:rPr>
          <w:rFonts w:hint="eastAsia"/>
          <w:sz w:val="24"/>
          <w:szCs w:val="28"/>
        </w:rPr>
        <w:tab/>
        <w:t>T3</w:t>
      </w:r>
      <w:r w:rsidRPr="00281688">
        <w:rPr>
          <w:rFonts w:hint="eastAsia"/>
          <w:sz w:val="24"/>
          <w:szCs w:val="28"/>
        </w:rPr>
        <w:t>在</w:t>
      </w:r>
      <w:r w:rsidRPr="00281688">
        <w:rPr>
          <w:rFonts w:hint="eastAsia"/>
          <w:sz w:val="24"/>
          <w:szCs w:val="28"/>
        </w:rPr>
        <w:t>T2</w:t>
      </w:r>
      <w:r w:rsidRPr="00281688">
        <w:rPr>
          <w:rFonts w:hint="eastAsia"/>
          <w:sz w:val="24"/>
          <w:szCs w:val="28"/>
        </w:rPr>
        <w:t>执行完后执行</w:t>
      </w:r>
    </w:p>
    <w:p w:rsidR="00481842" w:rsidRPr="00281688" w:rsidRDefault="00481842" w:rsidP="00481842">
      <w:pPr>
        <w:pStyle w:val="a7"/>
        <w:ind w:left="1260" w:firstLine="480"/>
        <w:rPr>
          <w:sz w:val="24"/>
          <w:szCs w:val="28"/>
        </w:rPr>
      </w:pPr>
      <w:r w:rsidRPr="00281688">
        <w:rPr>
          <w:sz w:val="24"/>
          <w:szCs w:val="28"/>
        </w:rPr>
        <w:lastRenderedPageBreak/>
        <w:t xml:space="preserve">public static void main(String[] </w:t>
      </w:r>
      <w:proofErr w:type="spellStart"/>
      <w:r w:rsidRPr="00281688">
        <w:rPr>
          <w:sz w:val="24"/>
          <w:szCs w:val="28"/>
        </w:rPr>
        <w:t>args</w:t>
      </w:r>
      <w:proofErr w:type="spellEnd"/>
      <w:r w:rsidRPr="00281688">
        <w:rPr>
          <w:sz w:val="24"/>
          <w:szCs w:val="28"/>
        </w:rPr>
        <w:t>) {</w:t>
      </w:r>
    </w:p>
    <w:p w:rsidR="00481842" w:rsidRPr="00281688" w:rsidRDefault="00481842" w:rsidP="00481842">
      <w:pPr>
        <w:pStyle w:val="a7"/>
        <w:ind w:left="1260" w:firstLine="480"/>
        <w:rPr>
          <w:sz w:val="24"/>
          <w:szCs w:val="28"/>
        </w:rPr>
      </w:pPr>
      <w:r w:rsidRPr="00281688">
        <w:rPr>
          <w:sz w:val="24"/>
          <w:szCs w:val="28"/>
        </w:rPr>
        <w:t>final Thread t1 = new Thread(new Runnable() {</w:t>
      </w:r>
    </w:p>
    <w:p w:rsidR="00481842" w:rsidRPr="00281688" w:rsidRDefault="00481842" w:rsidP="00481842">
      <w:pPr>
        <w:pStyle w:val="a7"/>
        <w:ind w:left="1260" w:firstLine="480"/>
        <w:rPr>
          <w:sz w:val="24"/>
          <w:szCs w:val="28"/>
        </w:rPr>
      </w:pPr>
      <w:r w:rsidRPr="00281688">
        <w:rPr>
          <w:sz w:val="24"/>
          <w:szCs w:val="28"/>
        </w:rPr>
        <w:t>@Override</w:t>
      </w:r>
    </w:p>
    <w:p w:rsidR="00481842" w:rsidRPr="00281688" w:rsidRDefault="00481842" w:rsidP="00481842">
      <w:pPr>
        <w:pStyle w:val="a7"/>
        <w:ind w:left="1260" w:firstLine="480"/>
        <w:rPr>
          <w:sz w:val="24"/>
          <w:szCs w:val="28"/>
        </w:rPr>
      </w:pPr>
      <w:r w:rsidRPr="00281688">
        <w:rPr>
          <w:sz w:val="24"/>
          <w:szCs w:val="28"/>
        </w:rPr>
        <w:t>public void run() {</w:t>
      </w:r>
    </w:p>
    <w:p w:rsidR="00481842" w:rsidRPr="00281688" w:rsidRDefault="00481842" w:rsidP="00481842">
      <w:pPr>
        <w:pStyle w:val="a7"/>
        <w:ind w:left="1260" w:firstLine="480"/>
        <w:rPr>
          <w:sz w:val="24"/>
          <w:szCs w:val="28"/>
        </w:rPr>
      </w:pPr>
      <w:proofErr w:type="spellStart"/>
      <w:r w:rsidRPr="00281688">
        <w:rPr>
          <w:sz w:val="24"/>
          <w:szCs w:val="28"/>
        </w:rPr>
        <w:t>System.out.println</w:t>
      </w:r>
      <w:proofErr w:type="spellEnd"/>
      <w:r w:rsidRPr="00281688">
        <w:rPr>
          <w:sz w:val="24"/>
          <w:szCs w:val="28"/>
        </w:rPr>
        <w:t>("t1");</w:t>
      </w:r>
    </w:p>
    <w:p w:rsidR="00481842" w:rsidRPr="00281688" w:rsidRDefault="00481842" w:rsidP="00481842">
      <w:pPr>
        <w:pStyle w:val="a7"/>
        <w:ind w:left="1260" w:firstLine="480"/>
        <w:rPr>
          <w:sz w:val="24"/>
          <w:szCs w:val="28"/>
        </w:rPr>
      </w:pPr>
      <w:r w:rsidRPr="00281688">
        <w:rPr>
          <w:sz w:val="24"/>
          <w:szCs w:val="28"/>
        </w:rPr>
        <w:t>}</w:t>
      </w:r>
    </w:p>
    <w:p w:rsidR="00481842" w:rsidRPr="00281688" w:rsidRDefault="00481842" w:rsidP="00481842">
      <w:pPr>
        <w:pStyle w:val="a7"/>
        <w:ind w:left="1260" w:firstLine="480"/>
        <w:rPr>
          <w:sz w:val="24"/>
          <w:szCs w:val="28"/>
        </w:rPr>
      </w:pPr>
      <w:r w:rsidRPr="00281688">
        <w:rPr>
          <w:sz w:val="24"/>
          <w:szCs w:val="28"/>
        </w:rPr>
        <w:t>});</w:t>
      </w:r>
    </w:p>
    <w:p w:rsidR="00481842" w:rsidRPr="00281688" w:rsidRDefault="00481842" w:rsidP="00481842">
      <w:pPr>
        <w:pStyle w:val="a7"/>
        <w:ind w:left="1260" w:firstLine="480"/>
        <w:rPr>
          <w:sz w:val="24"/>
          <w:szCs w:val="28"/>
        </w:rPr>
      </w:pPr>
      <w:r w:rsidRPr="00281688">
        <w:rPr>
          <w:sz w:val="24"/>
          <w:szCs w:val="28"/>
        </w:rPr>
        <w:t>final Thread t2 = new Thread(new Runnable() {</w:t>
      </w:r>
    </w:p>
    <w:p w:rsidR="00481842" w:rsidRPr="00281688" w:rsidRDefault="00481842" w:rsidP="00481842">
      <w:pPr>
        <w:pStyle w:val="a7"/>
        <w:ind w:left="1260" w:firstLine="480"/>
        <w:rPr>
          <w:sz w:val="24"/>
          <w:szCs w:val="28"/>
        </w:rPr>
      </w:pPr>
      <w:r w:rsidRPr="00281688">
        <w:rPr>
          <w:sz w:val="24"/>
          <w:szCs w:val="28"/>
        </w:rPr>
        <w:t>@Override</w:t>
      </w:r>
    </w:p>
    <w:p w:rsidR="00481842" w:rsidRPr="00281688" w:rsidRDefault="00481842" w:rsidP="00481842">
      <w:pPr>
        <w:pStyle w:val="a7"/>
        <w:ind w:left="1260" w:firstLine="480"/>
        <w:rPr>
          <w:sz w:val="24"/>
          <w:szCs w:val="28"/>
        </w:rPr>
      </w:pPr>
      <w:r w:rsidRPr="00281688">
        <w:rPr>
          <w:sz w:val="24"/>
          <w:szCs w:val="28"/>
        </w:rPr>
        <w:t>public void run() {</w:t>
      </w:r>
    </w:p>
    <w:p w:rsidR="00481842" w:rsidRPr="00281688" w:rsidRDefault="00481842" w:rsidP="00481842">
      <w:pPr>
        <w:pStyle w:val="a7"/>
        <w:ind w:left="1260" w:firstLine="480"/>
        <w:rPr>
          <w:sz w:val="24"/>
          <w:szCs w:val="28"/>
        </w:rPr>
      </w:pPr>
      <w:r w:rsidRPr="00281688">
        <w:rPr>
          <w:sz w:val="24"/>
          <w:szCs w:val="28"/>
        </w:rPr>
        <w:t>try {</w:t>
      </w:r>
    </w:p>
    <w:p w:rsidR="00481842" w:rsidRPr="00281688" w:rsidRDefault="00481842" w:rsidP="00481842">
      <w:pPr>
        <w:pStyle w:val="a7"/>
        <w:ind w:left="1260" w:firstLine="480"/>
        <w:rPr>
          <w:sz w:val="24"/>
          <w:szCs w:val="28"/>
        </w:rPr>
      </w:pPr>
      <w:r w:rsidRPr="00281688">
        <w:rPr>
          <w:rFonts w:hint="eastAsia"/>
          <w:sz w:val="24"/>
          <w:szCs w:val="28"/>
        </w:rPr>
        <w:t>//</w:t>
      </w:r>
      <w:r w:rsidRPr="00281688">
        <w:rPr>
          <w:rFonts w:hint="eastAsia"/>
          <w:sz w:val="24"/>
          <w:szCs w:val="28"/>
        </w:rPr>
        <w:t>引用</w:t>
      </w:r>
      <w:r w:rsidRPr="00281688">
        <w:rPr>
          <w:rFonts w:hint="eastAsia"/>
          <w:sz w:val="24"/>
          <w:szCs w:val="28"/>
        </w:rPr>
        <w:t>t1</w:t>
      </w:r>
      <w:r w:rsidRPr="00281688">
        <w:rPr>
          <w:rFonts w:hint="eastAsia"/>
          <w:sz w:val="24"/>
          <w:szCs w:val="28"/>
        </w:rPr>
        <w:t>线程，等待</w:t>
      </w:r>
      <w:r w:rsidRPr="00281688">
        <w:rPr>
          <w:rFonts w:hint="eastAsia"/>
          <w:sz w:val="24"/>
          <w:szCs w:val="28"/>
        </w:rPr>
        <w:t>t1</w:t>
      </w:r>
      <w:r w:rsidRPr="00281688">
        <w:rPr>
          <w:rFonts w:hint="eastAsia"/>
          <w:sz w:val="24"/>
          <w:szCs w:val="28"/>
        </w:rPr>
        <w:t>线程执行完</w:t>
      </w:r>
    </w:p>
    <w:p w:rsidR="00481842" w:rsidRPr="00281688" w:rsidRDefault="00481842" w:rsidP="00481842">
      <w:pPr>
        <w:pStyle w:val="a7"/>
        <w:ind w:left="1260" w:firstLine="480"/>
        <w:rPr>
          <w:sz w:val="24"/>
          <w:szCs w:val="28"/>
        </w:rPr>
      </w:pPr>
      <w:r w:rsidRPr="00281688">
        <w:rPr>
          <w:sz w:val="24"/>
          <w:szCs w:val="28"/>
        </w:rPr>
        <w:t>t1.join();</w:t>
      </w:r>
    </w:p>
    <w:p w:rsidR="00481842" w:rsidRPr="00281688" w:rsidRDefault="00481842" w:rsidP="00481842">
      <w:pPr>
        <w:pStyle w:val="a7"/>
        <w:ind w:left="1260" w:firstLine="480"/>
        <w:rPr>
          <w:sz w:val="24"/>
          <w:szCs w:val="28"/>
        </w:rPr>
      </w:pPr>
      <w:r w:rsidRPr="00281688">
        <w:rPr>
          <w:sz w:val="24"/>
          <w:szCs w:val="28"/>
        </w:rPr>
        <w:t>} catch (</w:t>
      </w:r>
      <w:proofErr w:type="spellStart"/>
      <w:r w:rsidRPr="00281688">
        <w:rPr>
          <w:sz w:val="24"/>
          <w:szCs w:val="28"/>
        </w:rPr>
        <w:t>InterruptedException</w:t>
      </w:r>
      <w:proofErr w:type="spellEnd"/>
      <w:r w:rsidRPr="00281688">
        <w:rPr>
          <w:sz w:val="24"/>
          <w:szCs w:val="28"/>
        </w:rPr>
        <w:t xml:space="preserve"> e) {</w:t>
      </w:r>
    </w:p>
    <w:p w:rsidR="00481842" w:rsidRPr="00281688" w:rsidRDefault="00481842" w:rsidP="00481842">
      <w:pPr>
        <w:pStyle w:val="a7"/>
        <w:ind w:left="1260" w:firstLine="480"/>
        <w:rPr>
          <w:sz w:val="24"/>
          <w:szCs w:val="28"/>
        </w:rPr>
      </w:pPr>
      <w:proofErr w:type="spellStart"/>
      <w:r w:rsidRPr="00281688">
        <w:rPr>
          <w:sz w:val="24"/>
          <w:szCs w:val="28"/>
        </w:rPr>
        <w:t>e.printStackTrace</w:t>
      </w:r>
      <w:proofErr w:type="spellEnd"/>
      <w:r w:rsidRPr="00281688">
        <w:rPr>
          <w:sz w:val="24"/>
          <w:szCs w:val="28"/>
        </w:rPr>
        <w:t>();</w:t>
      </w:r>
    </w:p>
    <w:p w:rsidR="00481842" w:rsidRPr="00281688" w:rsidRDefault="00481842" w:rsidP="00481842">
      <w:pPr>
        <w:pStyle w:val="a7"/>
        <w:ind w:left="1260" w:firstLine="480"/>
        <w:rPr>
          <w:sz w:val="24"/>
          <w:szCs w:val="28"/>
        </w:rPr>
      </w:pPr>
      <w:r w:rsidRPr="00281688">
        <w:rPr>
          <w:sz w:val="24"/>
          <w:szCs w:val="28"/>
        </w:rPr>
        <w:t>}</w:t>
      </w:r>
    </w:p>
    <w:p w:rsidR="00481842" w:rsidRPr="00281688" w:rsidRDefault="00481842" w:rsidP="00481842">
      <w:pPr>
        <w:pStyle w:val="a7"/>
        <w:ind w:left="1260" w:firstLine="480"/>
        <w:rPr>
          <w:sz w:val="24"/>
          <w:szCs w:val="28"/>
        </w:rPr>
      </w:pPr>
      <w:proofErr w:type="spellStart"/>
      <w:r w:rsidRPr="00281688">
        <w:rPr>
          <w:sz w:val="24"/>
          <w:szCs w:val="28"/>
        </w:rPr>
        <w:t>System.out.println</w:t>
      </w:r>
      <w:proofErr w:type="spellEnd"/>
      <w:r w:rsidRPr="00281688">
        <w:rPr>
          <w:sz w:val="24"/>
          <w:szCs w:val="28"/>
        </w:rPr>
        <w:t>("t2");</w:t>
      </w:r>
    </w:p>
    <w:p w:rsidR="00481842" w:rsidRPr="00281688" w:rsidRDefault="00481842" w:rsidP="00481842">
      <w:pPr>
        <w:pStyle w:val="a7"/>
        <w:ind w:left="1260" w:firstLine="480"/>
        <w:rPr>
          <w:sz w:val="24"/>
          <w:szCs w:val="28"/>
        </w:rPr>
      </w:pPr>
      <w:r w:rsidRPr="00281688">
        <w:rPr>
          <w:sz w:val="24"/>
          <w:szCs w:val="28"/>
        </w:rPr>
        <w:t>}</w:t>
      </w:r>
    </w:p>
    <w:p w:rsidR="00481842" w:rsidRPr="00281688" w:rsidRDefault="00481842" w:rsidP="00481842">
      <w:pPr>
        <w:pStyle w:val="a7"/>
        <w:ind w:left="1260" w:firstLine="480"/>
        <w:rPr>
          <w:sz w:val="24"/>
          <w:szCs w:val="28"/>
        </w:rPr>
      </w:pPr>
      <w:r w:rsidRPr="00281688">
        <w:rPr>
          <w:sz w:val="24"/>
          <w:szCs w:val="28"/>
        </w:rPr>
        <w:t>});</w:t>
      </w:r>
    </w:p>
    <w:p w:rsidR="00481842" w:rsidRPr="00281688" w:rsidRDefault="00481842" w:rsidP="00481842">
      <w:pPr>
        <w:pStyle w:val="a7"/>
        <w:ind w:left="1260" w:firstLine="480"/>
        <w:rPr>
          <w:sz w:val="24"/>
          <w:szCs w:val="28"/>
        </w:rPr>
      </w:pPr>
      <w:r w:rsidRPr="00281688">
        <w:rPr>
          <w:sz w:val="24"/>
          <w:szCs w:val="28"/>
        </w:rPr>
        <w:t>Thread t3 = new Thread(new Runnable() {</w:t>
      </w:r>
    </w:p>
    <w:p w:rsidR="00481842" w:rsidRPr="00281688" w:rsidRDefault="00481842" w:rsidP="00481842">
      <w:pPr>
        <w:pStyle w:val="a7"/>
        <w:ind w:left="1260" w:firstLine="480"/>
        <w:rPr>
          <w:sz w:val="24"/>
          <w:szCs w:val="28"/>
        </w:rPr>
      </w:pPr>
    </w:p>
    <w:p w:rsidR="00481842" w:rsidRPr="00281688" w:rsidRDefault="00481842" w:rsidP="00481842">
      <w:pPr>
        <w:pStyle w:val="a7"/>
        <w:ind w:left="1260" w:firstLine="480"/>
        <w:rPr>
          <w:sz w:val="24"/>
          <w:szCs w:val="28"/>
        </w:rPr>
      </w:pPr>
      <w:r w:rsidRPr="00281688">
        <w:rPr>
          <w:sz w:val="24"/>
          <w:szCs w:val="28"/>
        </w:rPr>
        <w:t>@Override</w:t>
      </w:r>
    </w:p>
    <w:p w:rsidR="00481842" w:rsidRPr="00281688" w:rsidRDefault="00481842" w:rsidP="00481842">
      <w:pPr>
        <w:pStyle w:val="a7"/>
        <w:ind w:left="1260" w:firstLine="480"/>
        <w:rPr>
          <w:sz w:val="24"/>
          <w:szCs w:val="28"/>
        </w:rPr>
      </w:pPr>
      <w:r w:rsidRPr="00281688">
        <w:rPr>
          <w:sz w:val="24"/>
          <w:szCs w:val="28"/>
        </w:rPr>
        <w:t>public void run() {</w:t>
      </w:r>
    </w:p>
    <w:p w:rsidR="00481842" w:rsidRPr="00281688" w:rsidRDefault="00481842" w:rsidP="00481842">
      <w:pPr>
        <w:pStyle w:val="a7"/>
        <w:ind w:left="1260" w:firstLine="480"/>
        <w:rPr>
          <w:sz w:val="24"/>
          <w:szCs w:val="28"/>
        </w:rPr>
      </w:pPr>
      <w:r w:rsidRPr="00281688">
        <w:rPr>
          <w:sz w:val="24"/>
          <w:szCs w:val="28"/>
        </w:rPr>
        <w:t>try {</w:t>
      </w:r>
    </w:p>
    <w:p w:rsidR="00481842" w:rsidRPr="00281688" w:rsidRDefault="00481842" w:rsidP="00481842">
      <w:pPr>
        <w:pStyle w:val="a7"/>
        <w:ind w:left="1260" w:firstLine="480"/>
        <w:rPr>
          <w:sz w:val="24"/>
          <w:szCs w:val="28"/>
        </w:rPr>
      </w:pPr>
      <w:r w:rsidRPr="00281688">
        <w:rPr>
          <w:rFonts w:hint="eastAsia"/>
          <w:sz w:val="24"/>
          <w:szCs w:val="28"/>
        </w:rPr>
        <w:t>//</w:t>
      </w:r>
      <w:r w:rsidRPr="00281688">
        <w:rPr>
          <w:rFonts w:hint="eastAsia"/>
          <w:sz w:val="24"/>
          <w:szCs w:val="28"/>
        </w:rPr>
        <w:t>引用</w:t>
      </w:r>
      <w:r w:rsidRPr="00281688">
        <w:rPr>
          <w:rFonts w:hint="eastAsia"/>
          <w:sz w:val="24"/>
          <w:szCs w:val="28"/>
        </w:rPr>
        <w:t>t2</w:t>
      </w:r>
      <w:r w:rsidRPr="00281688">
        <w:rPr>
          <w:rFonts w:hint="eastAsia"/>
          <w:sz w:val="24"/>
          <w:szCs w:val="28"/>
        </w:rPr>
        <w:t>线程，等待</w:t>
      </w:r>
      <w:r w:rsidRPr="00281688">
        <w:rPr>
          <w:rFonts w:hint="eastAsia"/>
          <w:sz w:val="24"/>
          <w:szCs w:val="28"/>
        </w:rPr>
        <w:t>t2</w:t>
      </w:r>
      <w:r w:rsidRPr="00281688">
        <w:rPr>
          <w:rFonts w:hint="eastAsia"/>
          <w:sz w:val="24"/>
          <w:szCs w:val="28"/>
        </w:rPr>
        <w:t>线程执行完</w:t>
      </w:r>
    </w:p>
    <w:p w:rsidR="00481842" w:rsidRPr="00281688" w:rsidRDefault="00481842" w:rsidP="00481842">
      <w:pPr>
        <w:pStyle w:val="a7"/>
        <w:ind w:left="1260" w:firstLine="480"/>
        <w:rPr>
          <w:sz w:val="24"/>
          <w:szCs w:val="28"/>
        </w:rPr>
      </w:pPr>
      <w:r w:rsidRPr="00281688">
        <w:rPr>
          <w:sz w:val="24"/>
          <w:szCs w:val="28"/>
        </w:rPr>
        <w:t>t2.join();</w:t>
      </w:r>
    </w:p>
    <w:p w:rsidR="00481842" w:rsidRPr="00281688" w:rsidRDefault="00481842" w:rsidP="00481842">
      <w:pPr>
        <w:pStyle w:val="a7"/>
        <w:ind w:left="1260" w:firstLine="480"/>
        <w:rPr>
          <w:sz w:val="24"/>
          <w:szCs w:val="28"/>
        </w:rPr>
      </w:pPr>
      <w:r w:rsidRPr="00281688">
        <w:rPr>
          <w:sz w:val="24"/>
          <w:szCs w:val="28"/>
        </w:rPr>
        <w:t>} catch (</w:t>
      </w:r>
      <w:proofErr w:type="spellStart"/>
      <w:r w:rsidRPr="00281688">
        <w:rPr>
          <w:sz w:val="24"/>
          <w:szCs w:val="28"/>
        </w:rPr>
        <w:t>InterruptedException</w:t>
      </w:r>
      <w:proofErr w:type="spellEnd"/>
      <w:r w:rsidRPr="00281688">
        <w:rPr>
          <w:sz w:val="24"/>
          <w:szCs w:val="28"/>
        </w:rPr>
        <w:t xml:space="preserve"> e) {</w:t>
      </w:r>
    </w:p>
    <w:p w:rsidR="00481842" w:rsidRPr="00281688" w:rsidRDefault="00481842" w:rsidP="00481842">
      <w:pPr>
        <w:pStyle w:val="a7"/>
        <w:ind w:left="1260" w:firstLine="480"/>
        <w:rPr>
          <w:sz w:val="24"/>
          <w:szCs w:val="28"/>
        </w:rPr>
      </w:pPr>
      <w:proofErr w:type="spellStart"/>
      <w:r w:rsidRPr="00281688">
        <w:rPr>
          <w:sz w:val="24"/>
          <w:szCs w:val="28"/>
        </w:rPr>
        <w:t>e.printStackTrace</w:t>
      </w:r>
      <w:proofErr w:type="spellEnd"/>
      <w:r w:rsidRPr="00281688">
        <w:rPr>
          <w:sz w:val="24"/>
          <w:szCs w:val="28"/>
        </w:rPr>
        <w:t>();</w:t>
      </w:r>
    </w:p>
    <w:p w:rsidR="00481842" w:rsidRPr="00281688" w:rsidRDefault="00481842" w:rsidP="00481842">
      <w:pPr>
        <w:pStyle w:val="a7"/>
        <w:ind w:left="1260" w:firstLine="480"/>
        <w:rPr>
          <w:sz w:val="24"/>
          <w:szCs w:val="28"/>
        </w:rPr>
      </w:pPr>
      <w:r w:rsidRPr="00281688">
        <w:rPr>
          <w:sz w:val="24"/>
          <w:szCs w:val="28"/>
        </w:rPr>
        <w:t>}</w:t>
      </w:r>
    </w:p>
    <w:p w:rsidR="00481842" w:rsidRPr="00281688" w:rsidRDefault="00481842" w:rsidP="00481842">
      <w:pPr>
        <w:pStyle w:val="a7"/>
        <w:ind w:left="1260" w:firstLine="480"/>
        <w:rPr>
          <w:sz w:val="24"/>
          <w:szCs w:val="28"/>
        </w:rPr>
      </w:pPr>
      <w:proofErr w:type="spellStart"/>
      <w:r w:rsidRPr="00281688">
        <w:rPr>
          <w:sz w:val="24"/>
          <w:szCs w:val="28"/>
        </w:rPr>
        <w:t>System.out.println</w:t>
      </w:r>
      <w:proofErr w:type="spellEnd"/>
      <w:r w:rsidRPr="00281688">
        <w:rPr>
          <w:sz w:val="24"/>
          <w:szCs w:val="28"/>
        </w:rPr>
        <w:t>("t3");</w:t>
      </w:r>
    </w:p>
    <w:p w:rsidR="00481842" w:rsidRPr="00281688" w:rsidRDefault="00481842" w:rsidP="00481842">
      <w:pPr>
        <w:pStyle w:val="a7"/>
        <w:ind w:left="1260" w:firstLine="480"/>
        <w:rPr>
          <w:sz w:val="24"/>
          <w:szCs w:val="28"/>
        </w:rPr>
      </w:pPr>
      <w:r w:rsidRPr="00281688">
        <w:rPr>
          <w:sz w:val="24"/>
          <w:szCs w:val="28"/>
        </w:rPr>
        <w:t>}</w:t>
      </w:r>
    </w:p>
    <w:p w:rsidR="00481842" w:rsidRPr="00281688" w:rsidRDefault="00481842" w:rsidP="00481842">
      <w:pPr>
        <w:pStyle w:val="a7"/>
        <w:ind w:left="1260" w:firstLine="480"/>
        <w:rPr>
          <w:sz w:val="24"/>
          <w:szCs w:val="28"/>
        </w:rPr>
      </w:pPr>
      <w:r w:rsidRPr="00281688">
        <w:rPr>
          <w:sz w:val="24"/>
          <w:szCs w:val="28"/>
        </w:rPr>
        <w:t>});</w:t>
      </w:r>
    </w:p>
    <w:p w:rsidR="00481842" w:rsidRPr="00281688" w:rsidRDefault="00481842" w:rsidP="00481842">
      <w:pPr>
        <w:pStyle w:val="a7"/>
        <w:ind w:left="1260" w:firstLine="480"/>
        <w:rPr>
          <w:sz w:val="24"/>
          <w:szCs w:val="28"/>
        </w:rPr>
      </w:pPr>
      <w:r w:rsidRPr="00281688">
        <w:rPr>
          <w:sz w:val="24"/>
          <w:szCs w:val="28"/>
        </w:rPr>
        <w:t>t3.start();</w:t>
      </w:r>
    </w:p>
    <w:p w:rsidR="00481842" w:rsidRPr="00281688" w:rsidRDefault="00481842" w:rsidP="00481842">
      <w:pPr>
        <w:pStyle w:val="a7"/>
        <w:ind w:left="1260" w:firstLine="480"/>
        <w:rPr>
          <w:sz w:val="24"/>
          <w:szCs w:val="28"/>
        </w:rPr>
      </w:pPr>
      <w:r w:rsidRPr="00281688">
        <w:rPr>
          <w:sz w:val="24"/>
          <w:szCs w:val="28"/>
        </w:rPr>
        <w:t>t2.start();</w:t>
      </w:r>
    </w:p>
    <w:p w:rsidR="00481842" w:rsidRPr="00281688" w:rsidRDefault="00481842" w:rsidP="00481842">
      <w:pPr>
        <w:pStyle w:val="a7"/>
        <w:ind w:left="1260" w:firstLine="480"/>
        <w:rPr>
          <w:sz w:val="24"/>
          <w:szCs w:val="28"/>
        </w:rPr>
      </w:pPr>
      <w:r w:rsidRPr="00281688">
        <w:rPr>
          <w:rFonts w:hint="eastAsia"/>
          <w:sz w:val="24"/>
          <w:szCs w:val="28"/>
        </w:rPr>
        <w:t>t1.start();//</w:t>
      </w:r>
      <w:r w:rsidRPr="00281688">
        <w:rPr>
          <w:rFonts w:hint="eastAsia"/>
          <w:sz w:val="24"/>
          <w:szCs w:val="28"/>
        </w:rPr>
        <w:t>这三个线程启动没有先后顺序的</w:t>
      </w:r>
    </w:p>
    <w:p w:rsidR="00481842" w:rsidRPr="00281688" w:rsidRDefault="00481842" w:rsidP="00481842">
      <w:pPr>
        <w:pStyle w:val="a7"/>
        <w:ind w:left="1260" w:firstLine="480"/>
        <w:rPr>
          <w:sz w:val="24"/>
          <w:szCs w:val="28"/>
        </w:rPr>
      </w:pPr>
      <w:r w:rsidRPr="00281688">
        <w:rPr>
          <w:sz w:val="24"/>
          <w:szCs w:val="28"/>
        </w:rPr>
        <w:t>}</w:t>
      </w:r>
    </w:p>
    <w:p w:rsidR="00481842" w:rsidRPr="00281688" w:rsidRDefault="00481842" w:rsidP="00481842">
      <w:pPr>
        <w:pStyle w:val="a7"/>
        <w:ind w:left="1260" w:firstLineChars="0" w:firstLine="0"/>
        <w:rPr>
          <w:sz w:val="24"/>
          <w:szCs w:val="28"/>
        </w:rPr>
      </w:pPr>
      <w:r w:rsidRPr="00281688">
        <w:rPr>
          <w:sz w:val="24"/>
          <w:szCs w:val="28"/>
        </w:rPr>
        <w:t>}</w:t>
      </w:r>
    </w:p>
    <w:p w:rsidR="00E251AA" w:rsidRPr="00281688" w:rsidRDefault="00481842" w:rsidP="0086448A">
      <w:pPr>
        <w:pStyle w:val="a7"/>
        <w:numPr>
          <w:ilvl w:val="0"/>
          <w:numId w:val="14"/>
        </w:numPr>
        <w:ind w:firstLineChars="0"/>
        <w:outlineLvl w:val="2"/>
        <w:rPr>
          <w:sz w:val="24"/>
          <w:szCs w:val="28"/>
        </w:rPr>
      </w:pPr>
      <w:r w:rsidRPr="00281688">
        <w:rPr>
          <w:sz w:val="24"/>
          <w:szCs w:val="28"/>
        </w:rPr>
        <w:t>D</w:t>
      </w:r>
    </w:p>
    <w:p w:rsidR="00481842" w:rsidRPr="00281688" w:rsidRDefault="00481842" w:rsidP="0086448A">
      <w:pPr>
        <w:pStyle w:val="a7"/>
        <w:numPr>
          <w:ilvl w:val="0"/>
          <w:numId w:val="14"/>
        </w:numPr>
        <w:ind w:firstLineChars="0"/>
        <w:outlineLvl w:val="2"/>
        <w:rPr>
          <w:sz w:val="24"/>
          <w:szCs w:val="28"/>
        </w:rPr>
      </w:pPr>
      <w:r w:rsidRPr="00281688">
        <w:rPr>
          <w:rFonts w:hint="eastAsia"/>
          <w:sz w:val="24"/>
          <w:szCs w:val="28"/>
        </w:rPr>
        <w:t>d</w:t>
      </w:r>
    </w:p>
    <w:p w:rsidR="00D93D2D" w:rsidRPr="00281688" w:rsidRDefault="00D93D2D" w:rsidP="0086448A">
      <w:pPr>
        <w:pStyle w:val="a7"/>
        <w:numPr>
          <w:ilvl w:val="0"/>
          <w:numId w:val="2"/>
        </w:numPr>
        <w:ind w:firstLineChars="0"/>
        <w:outlineLvl w:val="1"/>
        <w:rPr>
          <w:b/>
          <w:sz w:val="24"/>
          <w:szCs w:val="28"/>
        </w:rPr>
      </w:pPr>
      <w:r w:rsidRPr="00281688">
        <w:rPr>
          <w:rFonts w:hint="eastAsia"/>
          <w:b/>
          <w:sz w:val="24"/>
          <w:szCs w:val="28"/>
        </w:rPr>
        <w:t>网络</w:t>
      </w:r>
    </w:p>
    <w:p w:rsidR="0000775D" w:rsidRPr="00281688" w:rsidRDefault="0000775D" w:rsidP="0086448A">
      <w:pPr>
        <w:pStyle w:val="a7"/>
        <w:numPr>
          <w:ilvl w:val="0"/>
          <w:numId w:val="7"/>
        </w:numPr>
        <w:ind w:firstLineChars="0"/>
        <w:outlineLvl w:val="2"/>
        <w:rPr>
          <w:sz w:val="24"/>
          <w:szCs w:val="28"/>
        </w:rPr>
      </w:pPr>
      <w:r w:rsidRPr="00281688">
        <w:rPr>
          <w:rFonts w:hint="eastAsia"/>
          <w:b/>
          <w:color w:val="FF0000"/>
          <w:sz w:val="24"/>
          <w:szCs w:val="28"/>
        </w:rPr>
        <w:t>常用网络通信协议</w:t>
      </w:r>
    </w:p>
    <w:p w:rsidR="0000775D" w:rsidRPr="00281688" w:rsidRDefault="0000775D" w:rsidP="0086448A">
      <w:pPr>
        <w:pStyle w:val="a7"/>
        <w:numPr>
          <w:ilvl w:val="0"/>
          <w:numId w:val="18"/>
        </w:numPr>
        <w:ind w:firstLine="480"/>
        <w:rPr>
          <w:sz w:val="24"/>
          <w:szCs w:val="28"/>
        </w:rPr>
      </w:pPr>
      <w:r w:rsidRPr="00281688">
        <w:rPr>
          <w:sz w:val="24"/>
          <w:szCs w:val="28"/>
        </w:rPr>
        <w:t>TCP/IP</w:t>
      </w:r>
      <w:r w:rsidRPr="00281688">
        <w:rPr>
          <w:rFonts w:hint="eastAsia"/>
          <w:sz w:val="24"/>
          <w:szCs w:val="28"/>
        </w:rPr>
        <w:t>协议</w:t>
      </w:r>
    </w:p>
    <w:p w:rsidR="0000775D" w:rsidRPr="00281688" w:rsidRDefault="0000775D" w:rsidP="0000775D">
      <w:pPr>
        <w:pStyle w:val="a7"/>
        <w:ind w:left="1152" w:firstLine="480"/>
        <w:rPr>
          <w:sz w:val="24"/>
          <w:szCs w:val="28"/>
        </w:rPr>
      </w:pPr>
      <w:r w:rsidRPr="00281688">
        <w:rPr>
          <w:rFonts w:hint="eastAsia"/>
          <w:sz w:val="24"/>
          <w:szCs w:val="28"/>
        </w:rPr>
        <w:t xml:space="preserve"> </w:t>
      </w:r>
      <w:r w:rsidRPr="00281688">
        <w:rPr>
          <w:sz w:val="24"/>
          <w:szCs w:val="28"/>
        </w:rPr>
        <w:t>TCP</w:t>
      </w:r>
      <w:r w:rsidRPr="00281688">
        <w:rPr>
          <w:rFonts w:hint="eastAsia"/>
          <w:sz w:val="24"/>
          <w:szCs w:val="28"/>
        </w:rPr>
        <w:t>传输控制协议</w:t>
      </w:r>
      <w:r w:rsidRPr="00281688">
        <w:rPr>
          <w:sz w:val="24"/>
          <w:szCs w:val="28"/>
        </w:rPr>
        <w:t>:TCP</w:t>
      </w:r>
      <w:r w:rsidRPr="00281688">
        <w:rPr>
          <w:rFonts w:hint="eastAsia"/>
          <w:sz w:val="24"/>
          <w:szCs w:val="28"/>
        </w:rPr>
        <w:t>协议是一种可靠的端对端协议，重发一切没有收到</w:t>
      </w:r>
      <w:r w:rsidRPr="00281688">
        <w:rPr>
          <w:rFonts w:hint="eastAsia"/>
          <w:sz w:val="24"/>
          <w:szCs w:val="28"/>
        </w:rPr>
        <w:tab/>
      </w:r>
      <w:r w:rsidRPr="00281688">
        <w:rPr>
          <w:rFonts w:hint="eastAsia"/>
          <w:sz w:val="24"/>
          <w:szCs w:val="28"/>
        </w:rPr>
        <w:tab/>
      </w:r>
      <w:r w:rsidRPr="00281688">
        <w:rPr>
          <w:rFonts w:hint="eastAsia"/>
          <w:sz w:val="24"/>
          <w:szCs w:val="28"/>
        </w:rPr>
        <w:t>的数据，进行数据内容准确性检查并保证分组的正</w:t>
      </w:r>
      <w:r w:rsidRPr="00281688">
        <w:rPr>
          <w:rFonts w:hint="eastAsia"/>
          <w:sz w:val="24"/>
          <w:szCs w:val="28"/>
        </w:rPr>
        <w:lastRenderedPageBreak/>
        <w:t>确顺序。</w:t>
      </w:r>
    </w:p>
    <w:p w:rsidR="0000775D" w:rsidRPr="00281688" w:rsidRDefault="0000775D" w:rsidP="0000775D">
      <w:pPr>
        <w:pStyle w:val="a7"/>
        <w:ind w:left="1152" w:firstLine="480"/>
        <w:rPr>
          <w:sz w:val="24"/>
          <w:szCs w:val="28"/>
        </w:rPr>
      </w:pPr>
      <w:r w:rsidRPr="00281688">
        <w:rPr>
          <w:rFonts w:hint="eastAsia"/>
          <w:sz w:val="24"/>
          <w:szCs w:val="28"/>
        </w:rPr>
        <w:t xml:space="preserve"> </w:t>
      </w:r>
      <w:r w:rsidRPr="00281688">
        <w:rPr>
          <w:sz w:val="24"/>
          <w:szCs w:val="28"/>
        </w:rPr>
        <w:t>IP</w:t>
      </w:r>
      <w:r w:rsidRPr="00281688">
        <w:rPr>
          <w:rFonts w:hint="eastAsia"/>
          <w:sz w:val="24"/>
          <w:szCs w:val="28"/>
        </w:rPr>
        <w:t>网际协议</w:t>
      </w:r>
      <w:r w:rsidRPr="00281688">
        <w:rPr>
          <w:sz w:val="24"/>
          <w:szCs w:val="28"/>
        </w:rPr>
        <w:t>:</w:t>
      </w:r>
      <w:r w:rsidRPr="00281688">
        <w:rPr>
          <w:rFonts w:hint="eastAsia"/>
          <w:sz w:val="24"/>
          <w:szCs w:val="28"/>
        </w:rPr>
        <w:t>规定数据传输格式</w:t>
      </w:r>
    </w:p>
    <w:p w:rsidR="0000775D" w:rsidRPr="00281688" w:rsidRDefault="0000775D" w:rsidP="0086448A">
      <w:pPr>
        <w:pStyle w:val="a7"/>
        <w:numPr>
          <w:ilvl w:val="0"/>
          <w:numId w:val="19"/>
        </w:numPr>
        <w:ind w:firstLine="480"/>
        <w:rPr>
          <w:sz w:val="24"/>
          <w:szCs w:val="28"/>
        </w:rPr>
      </w:pPr>
      <w:r w:rsidRPr="00281688">
        <w:rPr>
          <w:sz w:val="24"/>
          <w:szCs w:val="28"/>
        </w:rPr>
        <w:t>HTTP</w:t>
      </w:r>
      <w:r w:rsidRPr="00281688">
        <w:rPr>
          <w:rFonts w:hint="eastAsia"/>
          <w:sz w:val="24"/>
          <w:szCs w:val="28"/>
        </w:rPr>
        <w:t>协议</w:t>
      </w:r>
      <w:r w:rsidRPr="00281688">
        <w:rPr>
          <w:rFonts w:hint="eastAsia"/>
          <w:sz w:val="24"/>
          <w:szCs w:val="28"/>
        </w:rPr>
        <w:t>/HTTPS</w:t>
      </w:r>
    </w:p>
    <w:p w:rsidR="0000775D" w:rsidRPr="00281688" w:rsidRDefault="0000775D" w:rsidP="0000775D">
      <w:pPr>
        <w:pStyle w:val="a7"/>
        <w:ind w:left="1152" w:firstLine="480"/>
        <w:rPr>
          <w:sz w:val="24"/>
          <w:szCs w:val="28"/>
        </w:rPr>
      </w:pPr>
      <w:r w:rsidRPr="00281688">
        <w:rPr>
          <w:rFonts w:hint="eastAsia"/>
          <w:sz w:val="24"/>
          <w:szCs w:val="28"/>
        </w:rPr>
        <w:t xml:space="preserve"> </w:t>
      </w:r>
      <w:r w:rsidRPr="00281688">
        <w:rPr>
          <w:sz w:val="24"/>
          <w:szCs w:val="28"/>
        </w:rPr>
        <w:t>HTTP</w:t>
      </w:r>
      <w:r w:rsidRPr="00281688">
        <w:rPr>
          <w:rFonts w:hint="eastAsia"/>
          <w:sz w:val="24"/>
          <w:szCs w:val="28"/>
        </w:rPr>
        <w:t>超文本传输协议</w:t>
      </w:r>
      <w:r w:rsidRPr="00281688">
        <w:rPr>
          <w:sz w:val="24"/>
          <w:szCs w:val="28"/>
        </w:rPr>
        <w:t>,</w:t>
      </w:r>
      <w:r w:rsidRPr="00281688">
        <w:rPr>
          <w:rFonts w:hint="eastAsia"/>
          <w:sz w:val="24"/>
          <w:szCs w:val="28"/>
        </w:rPr>
        <w:t>基于请求和响应模式。</w:t>
      </w:r>
    </w:p>
    <w:p w:rsidR="0000775D" w:rsidRPr="00281688" w:rsidRDefault="0000775D" w:rsidP="0086448A">
      <w:pPr>
        <w:pStyle w:val="a7"/>
        <w:numPr>
          <w:ilvl w:val="0"/>
          <w:numId w:val="20"/>
        </w:numPr>
        <w:ind w:firstLine="480"/>
        <w:rPr>
          <w:sz w:val="24"/>
          <w:szCs w:val="28"/>
        </w:rPr>
      </w:pPr>
      <w:r w:rsidRPr="00281688">
        <w:rPr>
          <w:sz w:val="24"/>
          <w:szCs w:val="28"/>
        </w:rPr>
        <w:t>FTP</w:t>
      </w:r>
      <w:r w:rsidRPr="00281688">
        <w:rPr>
          <w:rFonts w:hint="eastAsia"/>
          <w:sz w:val="24"/>
          <w:szCs w:val="28"/>
        </w:rPr>
        <w:t>协议</w:t>
      </w:r>
    </w:p>
    <w:p w:rsidR="0000775D" w:rsidRPr="00281688" w:rsidRDefault="0000775D" w:rsidP="0000775D">
      <w:pPr>
        <w:pStyle w:val="a7"/>
        <w:ind w:left="1152" w:firstLine="480"/>
        <w:rPr>
          <w:sz w:val="24"/>
          <w:szCs w:val="28"/>
        </w:rPr>
      </w:pPr>
      <w:r w:rsidRPr="00281688">
        <w:rPr>
          <w:rFonts w:hint="eastAsia"/>
          <w:sz w:val="24"/>
          <w:szCs w:val="28"/>
        </w:rPr>
        <w:t xml:space="preserve"> </w:t>
      </w:r>
      <w:r w:rsidRPr="00281688">
        <w:rPr>
          <w:rFonts w:hint="eastAsia"/>
          <w:sz w:val="24"/>
          <w:szCs w:val="28"/>
        </w:rPr>
        <w:t>文件传输协议</w:t>
      </w:r>
    </w:p>
    <w:p w:rsidR="0000775D" w:rsidRPr="00281688" w:rsidRDefault="0000775D" w:rsidP="0086448A">
      <w:pPr>
        <w:pStyle w:val="a7"/>
        <w:numPr>
          <w:ilvl w:val="0"/>
          <w:numId w:val="21"/>
        </w:numPr>
        <w:ind w:firstLine="480"/>
        <w:rPr>
          <w:sz w:val="24"/>
          <w:szCs w:val="28"/>
        </w:rPr>
      </w:pPr>
      <w:r w:rsidRPr="00281688">
        <w:rPr>
          <w:sz w:val="24"/>
          <w:szCs w:val="28"/>
        </w:rPr>
        <w:t>SMTP</w:t>
      </w:r>
      <w:r w:rsidRPr="00281688">
        <w:rPr>
          <w:rFonts w:hint="eastAsia"/>
          <w:sz w:val="24"/>
          <w:szCs w:val="28"/>
        </w:rPr>
        <w:t>协议</w:t>
      </w:r>
    </w:p>
    <w:p w:rsidR="0000775D" w:rsidRPr="00281688" w:rsidRDefault="0000775D" w:rsidP="0000775D">
      <w:pPr>
        <w:pStyle w:val="a7"/>
        <w:ind w:left="1152" w:firstLine="480"/>
        <w:rPr>
          <w:sz w:val="24"/>
          <w:szCs w:val="28"/>
        </w:rPr>
      </w:pPr>
      <w:r w:rsidRPr="00281688">
        <w:rPr>
          <w:rFonts w:hint="eastAsia"/>
          <w:sz w:val="24"/>
          <w:szCs w:val="28"/>
        </w:rPr>
        <w:t xml:space="preserve"> </w:t>
      </w:r>
      <w:r w:rsidRPr="00281688">
        <w:rPr>
          <w:rFonts w:hint="eastAsia"/>
          <w:sz w:val="24"/>
          <w:szCs w:val="28"/>
        </w:rPr>
        <w:t>简单邮件传输协议</w:t>
      </w:r>
    </w:p>
    <w:p w:rsidR="0000775D" w:rsidRPr="00281688" w:rsidRDefault="0000775D" w:rsidP="0086448A">
      <w:pPr>
        <w:pStyle w:val="a7"/>
        <w:numPr>
          <w:ilvl w:val="0"/>
          <w:numId w:val="22"/>
        </w:numPr>
        <w:ind w:firstLine="480"/>
        <w:rPr>
          <w:sz w:val="24"/>
          <w:szCs w:val="28"/>
        </w:rPr>
      </w:pPr>
      <w:r w:rsidRPr="00281688">
        <w:rPr>
          <w:sz w:val="24"/>
          <w:szCs w:val="28"/>
        </w:rPr>
        <w:t>POP3/IMAP</w:t>
      </w:r>
      <w:r w:rsidRPr="00281688">
        <w:rPr>
          <w:rFonts w:hint="eastAsia"/>
          <w:sz w:val="24"/>
          <w:szCs w:val="28"/>
        </w:rPr>
        <w:t>协议</w:t>
      </w:r>
    </w:p>
    <w:p w:rsidR="0000775D" w:rsidRPr="00281688" w:rsidRDefault="0000775D" w:rsidP="0000775D">
      <w:pPr>
        <w:pStyle w:val="a7"/>
        <w:ind w:left="1152" w:firstLine="480"/>
        <w:rPr>
          <w:sz w:val="24"/>
          <w:szCs w:val="28"/>
        </w:rPr>
      </w:pPr>
      <w:r w:rsidRPr="00281688">
        <w:rPr>
          <w:rFonts w:hint="eastAsia"/>
          <w:sz w:val="24"/>
          <w:szCs w:val="28"/>
        </w:rPr>
        <w:t xml:space="preserve"> </w:t>
      </w:r>
      <w:r w:rsidRPr="00281688">
        <w:rPr>
          <w:sz w:val="24"/>
          <w:szCs w:val="28"/>
        </w:rPr>
        <w:t>POP3</w:t>
      </w:r>
      <w:r w:rsidRPr="00281688">
        <w:rPr>
          <w:rFonts w:hint="eastAsia"/>
          <w:sz w:val="24"/>
          <w:szCs w:val="28"/>
        </w:rPr>
        <w:t>邮局协议版本</w:t>
      </w:r>
      <w:r w:rsidRPr="00281688">
        <w:rPr>
          <w:sz w:val="24"/>
          <w:szCs w:val="28"/>
        </w:rPr>
        <w:t>3</w:t>
      </w:r>
    </w:p>
    <w:p w:rsidR="0000775D" w:rsidRPr="00281688" w:rsidRDefault="0000775D" w:rsidP="0000775D">
      <w:pPr>
        <w:pStyle w:val="a7"/>
        <w:ind w:left="1152" w:firstLine="480"/>
        <w:rPr>
          <w:sz w:val="24"/>
          <w:szCs w:val="28"/>
        </w:rPr>
      </w:pPr>
      <w:r w:rsidRPr="00281688">
        <w:rPr>
          <w:rFonts w:hint="eastAsia"/>
          <w:sz w:val="24"/>
          <w:szCs w:val="28"/>
        </w:rPr>
        <w:t xml:space="preserve"> </w:t>
      </w:r>
      <w:proofErr w:type="spellStart"/>
      <w:r w:rsidRPr="00281688">
        <w:rPr>
          <w:sz w:val="24"/>
          <w:szCs w:val="28"/>
        </w:rPr>
        <w:t>IMAP:Internet</w:t>
      </w:r>
      <w:proofErr w:type="spellEnd"/>
      <w:r w:rsidRPr="00281688">
        <w:rPr>
          <w:rFonts w:hint="eastAsia"/>
          <w:sz w:val="24"/>
          <w:szCs w:val="28"/>
        </w:rPr>
        <w:t>消息访问协议</w:t>
      </w:r>
    </w:p>
    <w:p w:rsidR="006B1CDD" w:rsidRPr="00281688" w:rsidRDefault="006B1CDD" w:rsidP="0086448A">
      <w:pPr>
        <w:pStyle w:val="a7"/>
        <w:numPr>
          <w:ilvl w:val="0"/>
          <w:numId w:val="7"/>
        </w:numPr>
        <w:ind w:firstLineChars="0"/>
        <w:outlineLvl w:val="2"/>
        <w:rPr>
          <w:sz w:val="24"/>
          <w:szCs w:val="28"/>
        </w:rPr>
      </w:pPr>
      <w:r w:rsidRPr="00281688">
        <w:rPr>
          <w:rFonts w:hint="eastAsia"/>
          <w:b/>
          <w:color w:val="FF0000"/>
          <w:sz w:val="24"/>
          <w:szCs w:val="28"/>
        </w:rPr>
        <w:t>SOCKET</w:t>
      </w:r>
      <w:r w:rsidRPr="00281688">
        <w:rPr>
          <w:rFonts w:hint="eastAsia"/>
          <w:b/>
          <w:color w:val="FF0000"/>
          <w:sz w:val="24"/>
          <w:szCs w:val="28"/>
        </w:rPr>
        <w:t>中有几中连接方式，各有什么区别？</w:t>
      </w:r>
    </w:p>
    <w:p w:rsidR="006B1CDD" w:rsidRPr="00281688" w:rsidRDefault="006B1CDD" w:rsidP="006B1CDD">
      <w:pPr>
        <w:pStyle w:val="a7"/>
        <w:ind w:left="1260" w:firstLineChars="0" w:firstLine="0"/>
        <w:rPr>
          <w:sz w:val="24"/>
          <w:szCs w:val="28"/>
        </w:rPr>
      </w:pPr>
      <w:r w:rsidRPr="00281688">
        <w:rPr>
          <w:rFonts w:hint="eastAsia"/>
          <w:sz w:val="24"/>
          <w:szCs w:val="28"/>
        </w:rPr>
        <w:t>Sockets</w:t>
      </w:r>
      <w:r w:rsidRPr="00281688">
        <w:rPr>
          <w:rFonts w:hint="eastAsia"/>
          <w:sz w:val="24"/>
          <w:szCs w:val="28"/>
        </w:rPr>
        <w:t>有两种主要的操作方式</w:t>
      </w:r>
      <w:r w:rsidRPr="00281688">
        <w:rPr>
          <w:rFonts w:hint="eastAsia"/>
          <w:sz w:val="24"/>
          <w:szCs w:val="28"/>
        </w:rPr>
        <w:t>:</w:t>
      </w:r>
      <w:r w:rsidRPr="00281688">
        <w:rPr>
          <w:rFonts w:hint="eastAsia"/>
          <w:sz w:val="24"/>
          <w:szCs w:val="28"/>
        </w:rPr>
        <w:t>面向连接</w:t>
      </w:r>
      <w:r w:rsidRPr="00281688">
        <w:rPr>
          <w:rFonts w:hint="eastAsia"/>
          <w:sz w:val="24"/>
          <w:szCs w:val="28"/>
        </w:rPr>
        <w:t>(TCP/IP)</w:t>
      </w:r>
      <w:r w:rsidRPr="00281688">
        <w:rPr>
          <w:rFonts w:hint="eastAsia"/>
          <w:sz w:val="24"/>
          <w:szCs w:val="28"/>
        </w:rPr>
        <w:t>的和无连接</w:t>
      </w:r>
      <w:r w:rsidRPr="00281688">
        <w:rPr>
          <w:rFonts w:hint="eastAsia"/>
          <w:sz w:val="24"/>
          <w:szCs w:val="28"/>
        </w:rPr>
        <w:t>(UDP)</w:t>
      </w:r>
      <w:r w:rsidRPr="00281688">
        <w:rPr>
          <w:rFonts w:hint="eastAsia"/>
          <w:sz w:val="24"/>
          <w:szCs w:val="28"/>
        </w:rPr>
        <w:t>的。</w:t>
      </w:r>
    </w:p>
    <w:p w:rsidR="006B1CDD" w:rsidRPr="00281688" w:rsidRDefault="006B1CDD" w:rsidP="006B1CDD">
      <w:pPr>
        <w:pStyle w:val="a7"/>
        <w:ind w:left="1260" w:firstLineChars="0" w:firstLine="0"/>
        <w:rPr>
          <w:sz w:val="24"/>
          <w:szCs w:val="28"/>
        </w:rPr>
      </w:pPr>
      <w:r w:rsidRPr="00281688">
        <w:rPr>
          <w:rFonts w:hint="eastAsia"/>
          <w:sz w:val="24"/>
          <w:szCs w:val="28"/>
        </w:rPr>
        <w:t>无连接的操作使用数据报协议，无连接的操作是快速的和高效的</w:t>
      </w:r>
      <w:r w:rsidRPr="00281688">
        <w:rPr>
          <w:rFonts w:hint="eastAsia"/>
          <w:sz w:val="24"/>
          <w:szCs w:val="28"/>
        </w:rPr>
        <w:t>,</w:t>
      </w:r>
      <w:r w:rsidRPr="00281688">
        <w:rPr>
          <w:rFonts w:hint="eastAsia"/>
          <w:sz w:val="24"/>
          <w:szCs w:val="28"/>
        </w:rPr>
        <w:t>但是数据安全性不佳</w:t>
      </w:r>
      <w:r w:rsidRPr="00281688">
        <w:rPr>
          <w:rFonts w:hint="eastAsia"/>
          <w:sz w:val="24"/>
          <w:szCs w:val="28"/>
        </w:rPr>
        <w:t>.</w:t>
      </w:r>
    </w:p>
    <w:p w:rsidR="006B1CDD" w:rsidRPr="00281688" w:rsidRDefault="006B1CDD" w:rsidP="006B1CDD">
      <w:pPr>
        <w:pStyle w:val="a7"/>
        <w:ind w:left="1260" w:firstLineChars="0" w:firstLine="0"/>
        <w:rPr>
          <w:sz w:val="24"/>
          <w:szCs w:val="28"/>
        </w:rPr>
      </w:pPr>
      <w:r w:rsidRPr="00281688">
        <w:rPr>
          <w:rFonts w:hint="eastAsia"/>
          <w:sz w:val="24"/>
          <w:szCs w:val="28"/>
        </w:rPr>
        <w:t>面向连接的操作使用</w:t>
      </w:r>
      <w:r w:rsidRPr="00281688">
        <w:rPr>
          <w:rFonts w:hint="eastAsia"/>
          <w:sz w:val="24"/>
          <w:szCs w:val="28"/>
        </w:rPr>
        <w:t>TCP</w:t>
      </w:r>
      <w:r w:rsidRPr="00281688">
        <w:rPr>
          <w:rFonts w:hint="eastAsia"/>
          <w:sz w:val="24"/>
          <w:szCs w:val="28"/>
        </w:rPr>
        <w:t>协议</w:t>
      </w:r>
      <w:r w:rsidRPr="00281688">
        <w:rPr>
          <w:rFonts w:hint="eastAsia"/>
          <w:sz w:val="24"/>
          <w:szCs w:val="28"/>
        </w:rPr>
        <w:t>.</w:t>
      </w:r>
      <w:r w:rsidRPr="00281688">
        <w:rPr>
          <w:rFonts w:hint="eastAsia"/>
          <w:sz w:val="24"/>
          <w:szCs w:val="28"/>
        </w:rPr>
        <w:t>面向连接的操作比无连接的操作效率更低</w:t>
      </w:r>
      <w:r w:rsidRPr="00281688">
        <w:rPr>
          <w:rFonts w:hint="eastAsia"/>
          <w:sz w:val="24"/>
          <w:szCs w:val="28"/>
        </w:rPr>
        <w:t>,</w:t>
      </w:r>
      <w:r w:rsidRPr="00281688">
        <w:rPr>
          <w:rFonts w:hint="eastAsia"/>
          <w:sz w:val="24"/>
          <w:szCs w:val="28"/>
        </w:rPr>
        <w:t>但是数据的安全性更高</w:t>
      </w:r>
    </w:p>
    <w:p w:rsidR="006B1CDD" w:rsidRPr="00281688" w:rsidRDefault="006B1CDD" w:rsidP="006B1CDD">
      <w:pPr>
        <w:pStyle w:val="a7"/>
        <w:ind w:left="1260" w:firstLineChars="0" w:firstLine="0"/>
        <w:rPr>
          <w:color w:val="FF0000"/>
          <w:sz w:val="24"/>
          <w:szCs w:val="28"/>
        </w:rPr>
      </w:pPr>
      <w:r w:rsidRPr="00281688">
        <w:rPr>
          <w:rFonts w:hint="eastAsia"/>
          <w:color w:val="FF0000"/>
          <w:sz w:val="24"/>
          <w:szCs w:val="28"/>
        </w:rPr>
        <w:t>二者最大区别</w:t>
      </w:r>
      <w:r w:rsidRPr="00281688">
        <w:rPr>
          <w:rFonts w:hint="eastAsia"/>
          <w:color w:val="FF0000"/>
          <w:sz w:val="24"/>
          <w:szCs w:val="28"/>
        </w:rPr>
        <w:t>:TCP</w:t>
      </w:r>
      <w:r w:rsidRPr="00281688">
        <w:rPr>
          <w:rFonts w:hint="eastAsia"/>
          <w:color w:val="FF0000"/>
          <w:sz w:val="24"/>
          <w:szCs w:val="28"/>
        </w:rPr>
        <w:t>是面向连接的</w:t>
      </w:r>
      <w:r w:rsidRPr="00281688">
        <w:rPr>
          <w:rFonts w:hint="eastAsia"/>
          <w:color w:val="FF0000"/>
          <w:sz w:val="24"/>
          <w:szCs w:val="28"/>
        </w:rPr>
        <w:t>,</w:t>
      </w:r>
      <w:r w:rsidRPr="00281688">
        <w:rPr>
          <w:rFonts w:hint="eastAsia"/>
          <w:color w:val="FF0000"/>
          <w:sz w:val="24"/>
          <w:szCs w:val="28"/>
        </w:rPr>
        <w:t>而</w:t>
      </w:r>
      <w:r w:rsidRPr="00281688">
        <w:rPr>
          <w:rFonts w:hint="eastAsia"/>
          <w:color w:val="FF0000"/>
          <w:sz w:val="24"/>
          <w:szCs w:val="28"/>
        </w:rPr>
        <w:t>UDP</w:t>
      </w:r>
      <w:r w:rsidRPr="00281688">
        <w:rPr>
          <w:rFonts w:hint="eastAsia"/>
          <w:color w:val="FF0000"/>
          <w:sz w:val="24"/>
          <w:szCs w:val="28"/>
        </w:rPr>
        <w:t>是无连接的</w:t>
      </w:r>
      <w:r w:rsidRPr="00281688">
        <w:rPr>
          <w:rFonts w:hint="eastAsia"/>
          <w:color w:val="FF0000"/>
          <w:sz w:val="24"/>
          <w:szCs w:val="28"/>
        </w:rPr>
        <w:t>.</w:t>
      </w:r>
      <w:r w:rsidRPr="00281688">
        <w:rPr>
          <w:rFonts w:hint="eastAsia"/>
          <w:color w:val="FF0000"/>
          <w:sz w:val="24"/>
          <w:szCs w:val="28"/>
        </w:rPr>
        <w:t>区别大致如下</w:t>
      </w:r>
      <w:r w:rsidRPr="00281688">
        <w:rPr>
          <w:rFonts w:hint="eastAsia"/>
          <w:color w:val="FF0000"/>
          <w:sz w:val="24"/>
          <w:szCs w:val="28"/>
        </w:rPr>
        <w:t>:</w:t>
      </w:r>
    </w:p>
    <w:p w:rsidR="006B1CDD" w:rsidRPr="00281688" w:rsidRDefault="006B1CDD" w:rsidP="006B1CDD">
      <w:pPr>
        <w:pStyle w:val="a7"/>
        <w:ind w:left="1260" w:firstLine="480"/>
        <w:rPr>
          <w:sz w:val="24"/>
          <w:szCs w:val="28"/>
        </w:rPr>
      </w:pPr>
      <w:r w:rsidRPr="00281688">
        <w:rPr>
          <w:rFonts w:hint="eastAsia"/>
          <w:sz w:val="24"/>
          <w:szCs w:val="28"/>
        </w:rPr>
        <w:t>1</w:t>
      </w:r>
      <w:r w:rsidRPr="00281688">
        <w:rPr>
          <w:rFonts w:hint="eastAsia"/>
          <w:sz w:val="24"/>
          <w:szCs w:val="28"/>
        </w:rPr>
        <w:t>）</w:t>
      </w:r>
      <w:r w:rsidRPr="00281688">
        <w:rPr>
          <w:rFonts w:hint="eastAsia"/>
          <w:sz w:val="24"/>
          <w:szCs w:val="28"/>
        </w:rPr>
        <w:t>UDP</w:t>
      </w:r>
      <w:r w:rsidRPr="00281688">
        <w:rPr>
          <w:rFonts w:hint="eastAsia"/>
          <w:sz w:val="24"/>
          <w:szCs w:val="28"/>
        </w:rPr>
        <w:t>传送的数据单位协议是</w:t>
      </w:r>
      <w:r w:rsidRPr="00281688">
        <w:rPr>
          <w:rFonts w:hint="eastAsia"/>
          <w:sz w:val="24"/>
          <w:szCs w:val="28"/>
        </w:rPr>
        <w:t>UDP</w:t>
      </w:r>
      <w:r w:rsidRPr="00281688">
        <w:rPr>
          <w:rFonts w:hint="eastAsia"/>
          <w:sz w:val="24"/>
          <w:szCs w:val="28"/>
        </w:rPr>
        <w:t>报文或用户数据报</w:t>
      </w:r>
      <w:r w:rsidRPr="00281688">
        <w:rPr>
          <w:rFonts w:hint="eastAsia"/>
          <w:sz w:val="24"/>
          <w:szCs w:val="28"/>
        </w:rPr>
        <w:t>,TCP</w:t>
      </w:r>
      <w:r w:rsidRPr="00281688">
        <w:rPr>
          <w:rFonts w:hint="eastAsia"/>
          <w:sz w:val="24"/>
          <w:szCs w:val="28"/>
        </w:rPr>
        <w:t>传送的数据单</w:t>
      </w:r>
      <w:r w:rsidRPr="00281688">
        <w:rPr>
          <w:rFonts w:hint="eastAsia"/>
          <w:sz w:val="24"/>
          <w:szCs w:val="28"/>
        </w:rPr>
        <w:tab/>
      </w:r>
      <w:r w:rsidRPr="00281688">
        <w:rPr>
          <w:rFonts w:hint="eastAsia"/>
          <w:sz w:val="24"/>
          <w:szCs w:val="28"/>
        </w:rPr>
        <w:t>位协议是</w:t>
      </w:r>
      <w:r w:rsidRPr="00281688">
        <w:rPr>
          <w:rFonts w:hint="eastAsia"/>
          <w:sz w:val="24"/>
          <w:szCs w:val="28"/>
        </w:rPr>
        <w:t>TCP</w:t>
      </w:r>
      <w:r w:rsidRPr="00281688">
        <w:rPr>
          <w:rFonts w:hint="eastAsia"/>
          <w:sz w:val="24"/>
          <w:szCs w:val="28"/>
        </w:rPr>
        <w:t>报文段。</w:t>
      </w:r>
    </w:p>
    <w:p w:rsidR="006B1CDD" w:rsidRPr="00281688" w:rsidRDefault="006B1CDD" w:rsidP="006B1CDD">
      <w:pPr>
        <w:pStyle w:val="a7"/>
        <w:ind w:left="1260" w:firstLine="480"/>
        <w:rPr>
          <w:sz w:val="24"/>
          <w:szCs w:val="28"/>
        </w:rPr>
      </w:pPr>
      <w:r w:rsidRPr="00281688">
        <w:rPr>
          <w:rFonts w:hint="eastAsia"/>
          <w:sz w:val="24"/>
          <w:szCs w:val="28"/>
        </w:rPr>
        <w:t>2</w:t>
      </w:r>
      <w:r w:rsidRPr="00281688">
        <w:rPr>
          <w:rFonts w:hint="eastAsia"/>
          <w:sz w:val="24"/>
          <w:szCs w:val="28"/>
        </w:rPr>
        <w:t>）</w:t>
      </w:r>
      <w:r w:rsidRPr="00281688">
        <w:rPr>
          <w:rFonts w:hint="eastAsia"/>
          <w:sz w:val="24"/>
          <w:szCs w:val="28"/>
        </w:rPr>
        <w:t>UDP</w:t>
      </w:r>
      <w:r w:rsidRPr="00281688">
        <w:rPr>
          <w:rFonts w:hint="eastAsia"/>
          <w:sz w:val="24"/>
          <w:szCs w:val="28"/>
        </w:rPr>
        <w:t>发送数据之前不需要建立连接</w:t>
      </w:r>
      <w:r w:rsidRPr="00281688">
        <w:rPr>
          <w:rFonts w:hint="eastAsia"/>
          <w:sz w:val="24"/>
          <w:szCs w:val="28"/>
        </w:rPr>
        <w:t>,</w:t>
      </w:r>
      <w:r w:rsidRPr="00281688">
        <w:rPr>
          <w:rFonts w:hint="eastAsia"/>
          <w:sz w:val="24"/>
          <w:szCs w:val="28"/>
        </w:rPr>
        <w:t>因此减少了开销和发送之前的时延。</w:t>
      </w:r>
      <w:r w:rsidRPr="00281688">
        <w:rPr>
          <w:rFonts w:hint="eastAsia"/>
          <w:sz w:val="24"/>
          <w:szCs w:val="28"/>
        </w:rPr>
        <w:tab/>
        <w:t>TCP</w:t>
      </w:r>
      <w:r w:rsidRPr="00281688">
        <w:rPr>
          <w:rFonts w:hint="eastAsia"/>
          <w:sz w:val="24"/>
          <w:szCs w:val="28"/>
        </w:rPr>
        <w:t>提供面向连接的服务</w:t>
      </w:r>
      <w:r w:rsidRPr="00281688">
        <w:rPr>
          <w:rFonts w:hint="eastAsia"/>
          <w:sz w:val="24"/>
          <w:szCs w:val="28"/>
        </w:rPr>
        <w:t>,</w:t>
      </w:r>
      <w:r w:rsidRPr="00281688">
        <w:rPr>
          <w:rFonts w:hint="eastAsia"/>
          <w:sz w:val="24"/>
          <w:szCs w:val="28"/>
        </w:rPr>
        <w:t>不提供广播或多播服务。</w:t>
      </w:r>
    </w:p>
    <w:p w:rsidR="006B1CDD" w:rsidRPr="00281688" w:rsidRDefault="006B1CDD" w:rsidP="006B1CDD">
      <w:pPr>
        <w:pStyle w:val="a7"/>
        <w:ind w:left="1260" w:firstLine="480"/>
        <w:rPr>
          <w:sz w:val="24"/>
          <w:szCs w:val="28"/>
        </w:rPr>
      </w:pPr>
      <w:r w:rsidRPr="00281688">
        <w:rPr>
          <w:rFonts w:hint="eastAsia"/>
          <w:sz w:val="24"/>
          <w:szCs w:val="28"/>
        </w:rPr>
        <w:t>3</w:t>
      </w:r>
      <w:r w:rsidRPr="00281688">
        <w:rPr>
          <w:rFonts w:hint="eastAsia"/>
          <w:sz w:val="24"/>
          <w:szCs w:val="28"/>
        </w:rPr>
        <w:t>）对方的运输层在收到</w:t>
      </w:r>
      <w:r w:rsidRPr="00281688">
        <w:rPr>
          <w:rFonts w:hint="eastAsia"/>
          <w:sz w:val="24"/>
          <w:szCs w:val="28"/>
        </w:rPr>
        <w:t>UDP</w:t>
      </w:r>
      <w:r w:rsidRPr="00281688">
        <w:rPr>
          <w:rFonts w:hint="eastAsia"/>
          <w:sz w:val="24"/>
          <w:szCs w:val="28"/>
        </w:rPr>
        <w:t>报文后</w:t>
      </w:r>
      <w:r w:rsidRPr="00281688">
        <w:rPr>
          <w:rFonts w:hint="eastAsia"/>
          <w:sz w:val="24"/>
          <w:szCs w:val="28"/>
        </w:rPr>
        <w:t>,</w:t>
      </w:r>
      <w:r w:rsidRPr="00281688">
        <w:rPr>
          <w:rFonts w:hint="eastAsia"/>
          <w:sz w:val="24"/>
          <w:szCs w:val="28"/>
        </w:rPr>
        <w:t>不需要给出任何确认。</w:t>
      </w:r>
      <w:r w:rsidRPr="00281688">
        <w:rPr>
          <w:rFonts w:hint="eastAsia"/>
          <w:sz w:val="24"/>
          <w:szCs w:val="28"/>
        </w:rPr>
        <w:t>TCP</w:t>
      </w:r>
      <w:r w:rsidRPr="00281688">
        <w:rPr>
          <w:rFonts w:hint="eastAsia"/>
          <w:sz w:val="24"/>
          <w:szCs w:val="28"/>
        </w:rPr>
        <w:t>则需要确</w:t>
      </w:r>
      <w:r w:rsidRPr="00281688">
        <w:rPr>
          <w:rFonts w:hint="eastAsia"/>
          <w:sz w:val="24"/>
          <w:szCs w:val="28"/>
        </w:rPr>
        <w:tab/>
      </w:r>
      <w:r w:rsidRPr="00281688">
        <w:rPr>
          <w:rFonts w:hint="eastAsia"/>
          <w:sz w:val="24"/>
          <w:szCs w:val="28"/>
        </w:rPr>
        <w:t>认。</w:t>
      </w:r>
    </w:p>
    <w:p w:rsidR="006B1CDD" w:rsidRPr="00281688" w:rsidRDefault="006B1CDD" w:rsidP="006B1CDD">
      <w:pPr>
        <w:pStyle w:val="a7"/>
        <w:ind w:left="1260" w:firstLine="480"/>
        <w:rPr>
          <w:sz w:val="24"/>
          <w:szCs w:val="28"/>
        </w:rPr>
      </w:pPr>
      <w:r w:rsidRPr="00281688">
        <w:rPr>
          <w:rFonts w:hint="eastAsia"/>
          <w:sz w:val="24"/>
          <w:szCs w:val="28"/>
        </w:rPr>
        <w:t>4</w:t>
      </w:r>
      <w:r w:rsidRPr="00281688">
        <w:rPr>
          <w:rFonts w:hint="eastAsia"/>
          <w:sz w:val="24"/>
          <w:szCs w:val="28"/>
        </w:rPr>
        <w:t>）</w:t>
      </w:r>
      <w:r w:rsidRPr="00281688">
        <w:rPr>
          <w:rFonts w:hint="eastAsia"/>
          <w:sz w:val="24"/>
          <w:szCs w:val="28"/>
        </w:rPr>
        <w:t>UDP</w:t>
      </w:r>
      <w:r w:rsidRPr="00281688">
        <w:rPr>
          <w:rFonts w:hint="eastAsia"/>
          <w:sz w:val="24"/>
          <w:szCs w:val="28"/>
        </w:rPr>
        <w:t>没有拥塞控制</w:t>
      </w:r>
      <w:r w:rsidRPr="00281688">
        <w:rPr>
          <w:rFonts w:hint="eastAsia"/>
          <w:sz w:val="24"/>
          <w:szCs w:val="28"/>
        </w:rPr>
        <w:t>,</w:t>
      </w:r>
      <w:r w:rsidRPr="00281688">
        <w:rPr>
          <w:rFonts w:hint="eastAsia"/>
          <w:sz w:val="24"/>
          <w:szCs w:val="28"/>
        </w:rPr>
        <w:t>因此网络出现的拥塞不会使源主机的发送速率降低</w:t>
      </w:r>
      <w:r w:rsidRPr="00281688">
        <w:rPr>
          <w:rFonts w:hint="eastAsia"/>
          <w:sz w:val="24"/>
          <w:szCs w:val="28"/>
        </w:rPr>
        <w:t>,</w:t>
      </w:r>
      <w:r w:rsidRPr="00281688">
        <w:rPr>
          <w:rFonts w:hint="eastAsia"/>
          <w:sz w:val="24"/>
          <w:szCs w:val="28"/>
        </w:rPr>
        <w:tab/>
      </w:r>
      <w:r w:rsidRPr="00281688">
        <w:rPr>
          <w:rFonts w:hint="eastAsia"/>
          <w:sz w:val="24"/>
          <w:szCs w:val="28"/>
        </w:rPr>
        <w:t>也不保证可靠交付</w:t>
      </w:r>
      <w:r w:rsidRPr="00281688">
        <w:rPr>
          <w:rFonts w:hint="eastAsia"/>
          <w:sz w:val="24"/>
          <w:szCs w:val="28"/>
        </w:rPr>
        <w:t>,</w:t>
      </w:r>
      <w:r w:rsidRPr="00281688">
        <w:rPr>
          <w:rFonts w:hint="eastAsia"/>
          <w:sz w:val="24"/>
          <w:szCs w:val="28"/>
        </w:rPr>
        <w:t>因此主机不需要维持具有许多参数的、复杂的连接状</w:t>
      </w:r>
      <w:r w:rsidRPr="00281688">
        <w:rPr>
          <w:rFonts w:hint="eastAsia"/>
          <w:sz w:val="24"/>
          <w:szCs w:val="28"/>
        </w:rPr>
        <w:tab/>
      </w:r>
      <w:r w:rsidRPr="00281688">
        <w:rPr>
          <w:rFonts w:hint="eastAsia"/>
          <w:sz w:val="24"/>
          <w:szCs w:val="28"/>
        </w:rPr>
        <w:t>态表。</w:t>
      </w:r>
      <w:r w:rsidRPr="00281688">
        <w:rPr>
          <w:rFonts w:hint="eastAsia"/>
          <w:sz w:val="24"/>
          <w:szCs w:val="28"/>
        </w:rPr>
        <w:t>TCP</w:t>
      </w:r>
      <w:r w:rsidRPr="00281688">
        <w:rPr>
          <w:rFonts w:hint="eastAsia"/>
          <w:sz w:val="24"/>
          <w:szCs w:val="28"/>
        </w:rPr>
        <w:t>要提供可靠的、面向连接的运输服务</w:t>
      </w:r>
      <w:r w:rsidRPr="00281688">
        <w:rPr>
          <w:rFonts w:hint="eastAsia"/>
          <w:sz w:val="24"/>
          <w:szCs w:val="28"/>
        </w:rPr>
        <w:t>,</w:t>
      </w:r>
      <w:r w:rsidRPr="00281688">
        <w:rPr>
          <w:rFonts w:hint="eastAsia"/>
          <w:sz w:val="24"/>
          <w:szCs w:val="28"/>
        </w:rPr>
        <w:t>因此不可避免地增加了许</w:t>
      </w:r>
      <w:r w:rsidRPr="00281688">
        <w:rPr>
          <w:rFonts w:hint="eastAsia"/>
          <w:sz w:val="24"/>
          <w:szCs w:val="28"/>
        </w:rPr>
        <w:tab/>
      </w:r>
      <w:r w:rsidRPr="00281688">
        <w:rPr>
          <w:rFonts w:hint="eastAsia"/>
          <w:sz w:val="24"/>
          <w:szCs w:val="28"/>
        </w:rPr>
        <w:t>多的开销</w:t>
      </w:r>
      <w:r w:rsidRPr="00281688">
        <w:rPr>
          <w:rFonts w:hint="eastAsia"/>
          <w:sz w:val="24"/>
          <w:szCs w:val="28"/>
        </w:rPr>
        <w:t>,</w:t>
      </w:r>
      <w:r w:rsidRPr="00281688">
        <w:rPr>
          <w:rFonts w:hint="eastAsia"/>
          <w:sz w:val="24"/>
          <w:szCs w:val="28"/>
        </w:rPr>
        <w:t>这不仅使协议数据单元的首部增大很多</w:t>
      </w:r>
      <w:r w:rsidRPr="00281688">
        <w:rPr>
          <w:rFonts w:hint="eastAsia"/>
          <w:sz w:val="24"/>
          <w:szCs w:val="28"/>
        </w:rPr>
        <w:t>,</w:t>
      </w:r>
      <w:r w:rsidRPr="00281688">
        <w:rPr>
          <w:rFonts w:hint="eastAsia"/>
          <w:sz w:val="24"/>
          <w:szCs w:val="28"/>
        </w:rPr>
        <w:t>还要占用许多的处理机</w:t>
      </w:r>
      <w:r w:rsidRPr="00281688">
        <w:rPr>
          <w:rFonts w:hint="eastAsia"/>
          <w:sz w:val="24"/>
          <w:szCs w:val="28"/>
        </w:rPr>
        <w:tab/>
      </w:r>
      <w:r w:rsidRPr="00281688">
        <w:rPr>
          <w:rFonts w:hint="eastAsia"/>
          <w:sz w:val="24"/>
          <w:szCs w:val="28"/>
        </w:rPr>
        <w:t>资源。</w:t>
      </w:r>
    </w:p>
    <w:p w:rsidR="006B1CDD" w:rsidRPr="00281688" w:rsidRDefault="006B1CDD" w:rsidP="006B1CDD">
      <w:pPr>
        <w:pStyle w:val="a7"/>
        <w:ind w:left="1260" w:firstLineChars="0" w:firstLine="0"/>
        <w:rPr>
          <w:sz w:val="24"/>
          <w:szCs w:val="28"/>
        </w:rPr>
      </w:pPr>
      <w:r w:rsidRPr="00281688">
        <w:rPr>
          <w:rFonts w:hint="eastAsia"/>
          <w:sz w:val="24"/>
          <w:szCs w:val="28"/>
        </w:rPr>
        <w:tab/>
        <w:t>5</w:t>
      </w:r>
      <w:r w:rsidRPr="00281688">
        <w:rPr>
          <w:rFonts w:hint="eastAsia"/>
          <w:sz w:val="24"/>
          <w:szCs w:val="28"/>
        </w:rPr>
        <w:t>）</w:t>
      </w:r>
      <w:r w:rsidRPr="00281688">
        <w:rPr>
          <w:rFonts w:hint="eastAsia"/>
          <w:sz w:val="24"/>
          <w:szCs w:val="28"/>
        </w:rPr>
        <w:t>UDP</w:t>
      </w:r>
      <w:r w:rsidRPr="00281688">
        <w:rPr>
          <w:rFonts w:hint="eastAsia"/>
          <w:sz w:val="24"/>
          <w:szCs w:val="28"/>
        </w:rPr>
        <w:t>用户数据报只有</w:t>
      </w:r>
      <w:r w:rsidRPr="00281688">
        <w:rPr>
          <w:rFonts w:hint="eastAsia"/>
          <w:sz w:val="24"/>
          <w:szCs w:val="28"/>
        </w:rPr>
        <w:t>8</w:t>
      </w:r>
      <w:r w:rsidRPr="00281688">
        <w:rPr>
          <w:rFonts w:hint="eastAsia"/>
          <w:sz w:val="24"/>
          <w:szCs w:val="28"/>
        </w:rPr>
        <w:t>个字节的首部开销</w:t>
      </w:r>
      <w:r w:rsidRPr="00281688">
        <w:rPr>
          <w:rFonts w:hint="eastAsia"/>
          <w:sz w:val="24"/>
          <w:szCs w:val="28"/>
        </w:rPr>
        <w:t>,</w:t>
      </w:r>
      <w:r w:rsidRPr="00281688">
        <w:rPr>
          <w:rFonts w:hint="eastAsia"/>
          <w:sz w:val="24"/>
          <w:szCs w:val="28"/>
        </w:rPr>
        <w:t>比</w:t>
      </w:r>
      <w:r w:rsidRPr="00281688">
        <w:rPr>
          <w:rFonts w:hint="eastAsia"/>
          <w:sz w:val="24"/>
          <w:szCs w:val="28"/>
        </w:rPr>
        <w:t>TCP</w:t>
      </w:r>
      <w:r w:rsidRPr="00281688">
        <w:rPr>
          <w:rFonts w:hint="eastAsia"/>
          <w:sz w:val="24"/>
          <w:szCs w:val="28"/>
        </w:rPr>
        <w:t>的</w:t>
      </w:r>
      <w:r w:rsidRPr="00281688">
        <w:rPr>
          <w:rFonts w:hint="eastAsia"/>
          <w:sz w:val="24"/>
          <w:szCs w:val="28"/>
        </w:rPr>
        <w:t>20</w:t>
      </w:r>
      <w:r w:rsidRPr="00281688">
        <w:rPr>
          <w:rFonts w:hint="eastAsia"/>
          <w:sz w:val="24"/>
          <w:szCs w:val="28"/>
        </w:rPr>
        <w:t>个字节的首部</w:t>
      </w:r>
      <w:r w:rsidRPr="00281688">
        <w:rPr>
          <w:rFonts w:hint="eastAsia"/>
          <w:sz w:val="24"/>
          <w:szCs w:val="28"/>
        </w:rPr>
        <w:tab/>
      </w:r>
      <w:r w:rsidRPr="00281688">
        <w:rPr>
          <w:rFonts w:hint="eastAsia"/>
          <w:sz w:val="24"/>
          <w:szCs w:val="28"/>
        </w:rPr>
        <w:t>要短。</w:t>
      </w:r>
    </w:p>
    <w:p w:rsidR="005D72B7" w:rsidRPr="00281688" w:rsidRDefault="005D72B7" w:rsidP="0086448A">
      <w:pPr>
        <w:pStyle w:val="a7"/>
        <w:numPr>
          <w:ilvl w:val="0"/>
          <w:numId w:val="7"/>
        </w:numPr>
        <w:ind w:firstLineChars="0"/>
        <w:outlineLvl w:val="2"/>
        <w:rPr>
          <w:sz w:val="24"/>
          <w:szCs w:val="28"/>
        </w:rPr>
      </w:pPr>
      <w:r w:rsidRPr="00281688">
        <w:rPr>
          <w:color w:val="FF0000"/>
          <w:sz w:val="24"/>
          <w:szCs w:val="28"/>
        </w:rPr>
        <w:t>OSI</w:t>
      </w:r>
      <w:r w:rsidRPr="00281688">
        <w:rPr>
          <w:color w:val="FF0000"/>
          <w:sz w:val="24"/>
          <w:szCs w:val="28"/>
        </w:rPr>
        <w:t>七层模型</w:t>
      </w:r>
    </w:p>
    <w:p w:rsidR="00D6553A" w:rsidRPr="00281688" w:rsidRDefault="00D12E00" w:rsidP="00062985">
      <w:pPr>
        <w:pStyle w:val="a7"/>
        <w:ind w:left="1560" w:firstLineChars="0" w:firstLine="0"/>
        <w:rPr>
          <w:sz w:val="24"/>
          <w:szCs w:val="28"/>
        </w:rPr>
      </w:pPr>
      <w:r w:rsidRPr="00281688">
        <w:rPr>
          <w:noProof/>
          <w:sz w:val="24"/>
          <w:szCs w:val="28"/>
        </w:rPr>
        <w:lastRenderedPageBreak/>
        <w:drawing>
          <wp:inline distT="0" distB="0" distL="0" distR="0" wp14:anchorId="5798FECC" wp14:editId="2373BC24">
            <wp:extent cx="3631660" cy="3962400"/>
            <wp:effectExtent l="0" t="0" r="6985" b="0"/>
            <wp:docPr id="5" name="图片 5" descr="https://pic1.zhimg.com/be078715b1914a9ff86882019d8d65f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be078715b1914a9ff86882019d8d65fc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1660" cy="3962400"/>
                    </a:xfrm>
                    <a:prstGeom prst="rect">
                      <a:avLst/>
                    </a:prstGeom>
                    <a:noFill/>
                    <a:ln>
                      <a:noFill/>
                    </a:ln>
                  </pic:spPr>
                </pic:pic>
              </a:graphicData>
            </a:graphic>
          </wp:inline>
        </w:drawing>
      </w:r>
    </w:p>
    <w:p w:rsidR="003D37FC" w:rsidRPr="00281688" w:rsidRDefault="003D37FC" w:rsidP="003D37FC">
      <w:pPr>
        <w:pStyle w:val="a7"/>
        <w:ind w:left="1260" w:firstLineChars="0" w:firstLine="0"/>
        <w:rPr>
          <w:sz w:val="24"/>
          <w:szCs w:val="28"/>
        </w:rPr>
      </w:pPr>
      <w:r w:rsidRPr="00281688">
        <w:rPr>
          <w:sz w:val="24"/>
          <w:szCs w:val="28"/>
        </w:rPr>
        <w:t>应用层：就是应用软件使用的协议，如邮箱使用的</w:t>
      </w:r>
      <w:r w:rsidRPr="00281688">
        <w:rPr>
          <w:sz w:val="24"/>
          <w:szCs w:val="28"/>
        </w:rPr>
        <w:t>POP3</w:t>
      </w:r>
      <w:r w:rsidRPr="00281688">
        <w:rPr>
          <w:sz w:val="24"/>
          <w:szCs w:val="28"/>
        </w:rPr>
        <w:t>，</w:t>
      </w:r>
      <w:r w:rsidRPr="00281688">
        <w:rPr>
          <w:sz w:val="24"/>
          <w:szCs w:val="28"/>
        </w:rPr>
        <w:t>SMTP</w:t>
      </w:r>
      <w:r w:rsidRPr="00281688">
        <w:rPr>
          <w:sz w:val="24"/>
          <w:szCs w:val="28"/>
        </w:rPr>
        <w:t>、远程登录使用的</w:t>
      </w:r>
      <w:r w:rsidRPr="00281688">
        <w:rPr>
          <w:sz w:val="24"/>
          <w:szCs w:val="28"/>
        </w:rPr>
        <w:t>Telnet</w:t>
      </w:r>
      <w:r w:rsidRPr="00281688">
        <w:rPr>
          <w:sz w:val="24"/>
          <w:szCs w:val="28"/>
        </w:rPr>
        <w:t>、获取</w:t>
      </w:r>
      <w:r w:rsidRPr="00281688">
        <w:rPr>
          <w:sz w:val="24"/>
          <w:szCs w:val="28"/>
        </w:rPr>
        <w:t>IP</w:t>
      </w:r>
      <w:r w:rsidRPr="00281688">
        <w:rPr>
          <w:sz w:val="24"/>
          <w:szCs w:val="28"/>
        </w:rPr>
        <w:t>地址的</w:t>
      </w:r>
      <w:r w:rsidRPr="00281688">
        <w:rPr>
          <w:sz w:val="24"/>
          <w:szCs w:val="28"/>
        </w:rPr>
        <w:t>DHCP</w:t>
      </w:r>
      <w:r w:rsidRPr="00281688">
        <w:rPr>
          <w:sz w:val="24"/>
          <w:szCs w:val="28"/>
        </w:rPr>
        <w:t>、域名解析的</w:t>
      </w:r>
      <w:r w:rsidRPr="00281688">
        <w:rPr>
          <w:sz w:val="24"/>
          <w:szCs w:val="28"/>
        </w:rPr>
        <w:t>DNS</w:t>
      </w:r>
      <w:r w:rsidRPr="00281688">
        <w:rPr>
          <w:sz w:val="24"/>
          <w:szCs w:val="28"/>
        </w:rPr>
        <w:t>、网页浏览的</w:t>
      </w:r>
      <w:r w:rsidRPr="00281688">
        <w:rPr>
          <w:sz w:val="24"/>
          <w:szCs w:val="28"/>
        </w:rPr>
        <w:t>http</w:t>
      </w:r>
      <w:r w:rsidRPr="00281688">
        <w:rPr>
          <w:sz w:val="24"/>
          <w:szCs w:val="28"/>
        </w:rPr>
        <w:t>协议等；这部分协议主要是规定应用软件如何去进行通信的。</w:t>
      </w:r>
    </w:p>
    <w:p w:rsidR="003D37FC" w:rsidRPr="00281688" w:rsidRDefault="003D37FC" w:rsidP="003D37FC">
      <w:pPr>
        <w:pStyle w:val="a7"/>
        <w:ind w:left="1260" w:firstLineChars="0" w:firstLine="0"/>
        <w:rPr>
          <w:sz w:val="24"/>
          <w:szCs w:val="28"/>
        </w:rPr>
      </w:pPr>
      <w:r w:rsidRPr="00281688">
        <w:rPr>
          <w:sz w:val="24"/>
          <w:szCs w:val="28"/>
        </w:rPr>
        <w:t>表示层：决定数据的展现（编码）形式，如同一部电影可以采样、量化、编码为</w:t>
      </w:r>
      <w:r w:rsidRPr="00281688">
        <w:rPr>
          <w:sz w:val="24"/>
          <w:szCs w:val="28"/>
        </w:rPr>
        <w:t>RMVB</w:t>
      </w:r>
      <w:r w:rsidRPr="00281688">
        <w:rPr>
          <w:sz w:val="24"/>
          <w:szCs w:val="28"/>
        </w:rPr>
        <w:t>、</w:t>
      </w:r>
      <w:r w:rsidRPr="00281688">
        <w:rPr>
          <w:sz w:val="24"/>
          <w:szCs w:val="28"/>
        </w:rPr>
        <w:t>AVI</w:t>
      </w:r>
      <w:r w:rsidRPr="00281688">
        <w:rPr>
          <w:sz w:val="24"/>
          <w:szCs w:val="28"/>
        </w:rPr>
        <w:t>，一张图片能够是</w:t>
      </w:r>
      <w:r w:rsidRPr="00281688">
        <w:rPr>
          <w:sz w:val="24"/>
          <w:szCs w:val="28"/>
        </w:rPr>
        <w:t>JPEG</w:t>
      </w:r>
      <w:r w:rsidRPr="00281688">
        <w:rPr>
          <w:sz w:val="24"/>
          <w:szCs w:val="28"/>
        </w:rPr>
        <w:t>、</w:t>
      </w:r>
      <w:r w:rsidRPr="00281688">
        <w:rPr>
          <w:sz w:val="24"/>
          <w:szCs w:val="28"/>
        </w:rPr>
        <w:t>BMP</w:t>
      </w:r>
      <w:r w:rsidRPr="00281688">
        <w:rPr>
          <w:sz w:val="24"/>
          <w:szCs w:val="28"/>
        </w:rPr>
        <w:t>、</w:t>
      </w:r>
      <w:r w:rsidRPr="00281688">
        <w:rPr>
          <w:sz w:val="24"/>
          <w:szCs w:val="28"/>
        </w:rPr>
        <w:t>PNG</w:t>
      </w:r>
      <w:r w:rsidRPr="00281688">
        <w:rPr>
          <w:sz w:val="24"/>
          <w:szCs w:val="28"/>
        </w:rPr>
        <w:t>等。</w:t>
      </w:r>
    </w:p>
    <w:p w:rsidR="003D37FC" w:rsidRPr="00281688" w:rsidRDefault="003D37FC" w:rsidP="003D37FC">
      <w:pPr>
        <w:pStyle w:val="a7"/>
        <w:ind w:left="1260" w:firstLineChars="0" w:firstLine="0"/>
        <w:rPr>
          <w:sz w:val="24"/>
          <w:szCs w:val="28"/>
        </w:rPr>
      </w:pPr>
      <w:r w:rsidRPr="00281688">
        <w:rPr>
          <w:sz w:val="24"/>
          <w:szCs w:val="28"/>
        </w:rPr>
        <w:t>会话层：为两端通信实体建立连接（会话），中间有认证鉴权以及检查点记录（供会话意外中断的时候可以继续，类似断点续传）。</w:t>
      </w:r>
    </w:p>
    <w:p w:rsidR="003D37FC" w:rsidRPr="00281688" w:rsidRDefault="003D37FC" w:rsidP="003D37FC">
      <w:pPr>
        <w:pStyle w:val="a7"/>
        <w:ind w:left="1260" w:firstLineChars="0" w:firstLine="0"/>
        <w:rPr>
          <w:sz w:val="24"/>
          <w:szCs w:val="28"/>
        </w:rPr>
      </w:pPr>
      <w:r w:rsidRPr="00281688">
        <w:rPr>
          <w:sz w:val="24"/>
          <w:szCs w:val="28"/>
        </w:rPr>
        <w:t>传输层：将一个数据</w:t>
      </w:r>
      <w:r w:rsidRPr="00281688">
        <w:rPr>
          <w:sz w:val="24"/>
          <w:szCs w:val="28"/>
        </w:rPr>
        <w:t>/</w:t>
      </w:r>
      <w:r w:rsidRPr="00281688">
        <w:rPr>
          <w:sz w:val="24"/>
          <w:szCs w:val="28"/>
        </w:rPr>
        <w:t>文件斩件分成很多小段，标记顺序以被对端接收后可以按顺序重组数据，另外标记该应用程序使用的端口号及提供</w:t>
      </w:r>
      <w:r w:rsidRPr="00281688">
        <w:rPr>
          <w:sz w:val="24"/>
          <w:szCs w:val="28"/>
        </w:rPr>
        <w:t>QOS</w:t>
      </w:r>
      <w:r w:rsidRPr="00281688">
        <w:rPr>
          <w:sz w:val="24"/>
          <w:szCs w:val="28"/>
        </w:rPr>
        <w:t>。（不同的应用程序使用不同计算机的端口号，同样的应用程序需要使用一样的端口号才能正常通信）</w:t>
      </w:r>
    </w:p>
    <w:p w:rsidR="003D37FC" w:rsidRPr="00281688" w:rsidRDefault="003D37FC" w:rsidP="003D37FC">
      <w:pPr>
        <w:pStyle w:val="a7"/>
        <w:ind w:left="1260" w:firstLineChars="0" w:firstLine="0"/>
        <w:rPr>
          <w:sz w:val="24"/>
          <w:szCs w:val="28"/>
        </w:rPr>
      </w:pPr>
      <w:r w:rsidRPr="00281688">
        <w:rPr>
          <w:sz w:val="24"/>
          <w:szCs w:val="28"/>
        </w:rPr>
        <w:t>网络层：路由选路，选择本次通信使用的协议（</w:t>
      </w:r>
      <w:r w:rsidRPr="00281688">
        <w:rPr>
          <w:sz w:val="24"/>
          <w:szCs w:val="28"/>
        </w:rPr>
        <w:t>http</w:t>
      </w:r>
      <w:r w:rsidRPr="00281688">
        <w:rPr>
          <w:sz w:val="24"/>
          <w:szCs w:val="28"/>
        </w:rPr>
        <w:t>、</w:t>
      </w:r>
      <w:r w:rsidRPr="00281688">
        <w:rPr>
          <w:sz w:val="24"/>
          <w:szCs w:val="28"/>
        </w:rPr>
        <w:t>ftp</w:t>
      </w:r>
      <w:r w:rsidRPr="00281688">
        <w:rPr>
          <w:sz w:val="24"/>
          <w:szCs w:val="28"/>
        </w:rPr>
        <w:t>等），指定路由策略及访问控制策略。（</w:t>
      </w:r>
      <w:r w:rsidRPr="00281688">
        <w:rPr>
          <w:sz w:val="24"/>
          <w:szCs w:val="28"/>
        </w:rPr>
        <w:t>IP</w:t>
      </w:r>
      <w:r w:rsidRPr="00281688">
        <w:rPr>
          <w:sz w:val="24"/>
          <w:szCs w:val="28"/>
        </w:rPr>
        <w:t>地址在这一层）</w:t>
      </w:r>
    </w:p>
    <w:p w:rsidR="003D37FC" w:rsidRPr="00281688" w:rsidRDefault="003D37FC" w:rsidP="003D37FC">
      <w:pPr>
        <w:pStyle w:val="a7"/>
        <w:ind w:left="1260" w:firstLineChars="0" w:firstLine="0"/>
        <w:rPr>
          <w:sz w:val="24"/>
          <w:szCs w:val="28"/>
        </w:rPr>
      </w:pPr>
      <w:r w:rsidRPr="00281688">
        <w:rPr>
          <w:sz w:val="24"/>
          <w:szCs w:val="28"/>
        </w:rPr>
        <w:t>数据链路层：根据端口与</w:t>
      </w:r>
      <w:r w:rsidRPr="00281688">
        <w:rPr>
          <w:sz w:val="24"/>
          <w:szCs w:val="28"/>
        </w:rPr>
        <w:t>MAC</w:t>
      </w:r>
      <w:r w:rsidRPr="00281688">
        <w:rPr>
          <w:sz w:val="24"/>
          <w:szCs w:val="28"/>
        </w:rPr>
        <w:t>地址，做分组（</w:t>
      </w:r>
      <w:r w:rsidRPr="00281688">
        <w:rPr>
          <w:sz w:val="24"/>
          <w:szCs w:val="28"/>
        </w:rPr>
        <w:t>VLAN</w:t>
      </w:r>
      <w:r w:rsidRPr="00281688">
        <w:rPr>
          <w:sz w:val="24"/>
          <w:szCs w:val="28"/>
        </w:rPr>
        <w:t>）隔离、端口安全、访问控制。（</w:t>
      </w:r>
      <w:r w:rsidRPr="00281688">
        <w:rPr>
          <w:sz w:val="24"/>
          <w:szCs w:val="28"/>
        </w:rPr>
        <w:t>MAC</w:t>
      </w:r>
      <w:r w:rsidRPr="00281688">
        <w:rPr>
          <w:sz w:val="24"/>
          <w:szCs w:val="28"/>
        </w:rPr>
        <w:t>地址在这一层）处理</w:t>
      </w:r>
      <w:r w:rsidRPr="00281688">
        <w:rPr>
          <w:sz w:val="24"/>
          <w:szCs w:val="28"/>
        </w:rPr>
        <w:t>VLAN</w:t>
      </w:r>
      <w:r w:rsidRPr="00281688">
        <w:rPr>
          <w:sz w:val="24"/>
          <w:szCs w:val="28"/>
        </w:rPr>
        <w:t>内的数据帧转发，跨</w:t>
      </w:r>
      <w:r w:rsidRPr="00281688">
        <w:rPr>
          <w:sz w:val="24"/>
          <w:szCs w:val="28"/>
        </w:rPr>
        <w:t>VLAN</w:t>
      </w:r>
      <w:r w:rsidRPr="00281688">
        <w:rPr>
          <w:sz w:val="24"/>
          <w:szCs w:val="28"/>
        </w:rPr>
        <w:t>间的访问，需要上升到网络层。</w:t>
      </w:r>
    </w:p>
    <w:p w:rsidR="003D37FC" w:rsidRPr="00281688" w:rsidRDefault="003D37FC" w:rsidP="003D37FC">
      <w:pPr>
        <w:pStyle w:val="a7"/>
        <w:ind w:left="1260" w:firstLineChars="0" w:firstLine="0"/>
        <w:rPr>
          <w:sz w:val="24"/>
          <w:szCs w:val="28"/>
        </w:rPr>
      </w:pPr>
      <w:r w:rsidRPr="00281688">
        <w:rPr>
          <w:sz w:val="24"/>
          <w:szCs w:val="28"/>
        </w:rPr>
        <w:t>物理层：将数据最终编码为用</w:t>
      </w:r>
      <w:r w:rsidRPr="00281688">
        <w:rPr>
          <w:sz w:val="24"/>
          <w:szCs w:val="28"/>
        </w:rPr>
        <w:t>0</w:t>
      </w:r>
      <w:r w:rsidRPr="00281688">
        <w:rPr>
          <w:sz w:val="24"/>
          <w:szCs w:val="28"/>
        </w:rPr>
        <w:t>、</w:t>
      </w:r>
      <w:r w:rsidRPr="00281688">
        <w:rPr>
          <w:sz w:val="24"/>
          <w:szCs w:val="28"/>
        </w:rPr>
        <w:t>1</w:t>
      </w:r>
      <w:r w:rsidRPr="00281688">
        <w:rPr>
          <w:sz w:val="24"/>
          <w:szCs w:val="28"/>
        </w:rPr>
        <w:t>标识的比特流，然后传输。（例如将题主头像的图片，变为一串</w:t>
      </w:r>
      <w:r w:rsidRPr="00281688">
        <w:rPr>
          <w:sz w:val="24"/>
          <w:szCs w:val="28"/>
        </w:rPr>
        <w:t>01100111100</w:t>
      </w:r>
      <w:r w:rsidRPr="00281688">
        <w:rPr>
          <w:sz w:val="24"/>
          <w:szCs w:val="28"/>
        </w:rPr>
        <w:t>这样的数字来表示）。</w:t>
      </w:r>
    </w:p>
    <w:p w:rsidR="003D37FC" w:rsidRPr="00281688" w:rsidRDefault="003D37FC" w:rsidP="003D37FC">
      <w:pPr>
        <w:pStyle w:val="a7"/>
        <w:ind w:left="1260" w:firstLine="480"/>
        <w:rPr>
          <w:sz w:val="24"/>
          <w:szCs w:val="28"/>
        </w:rPr>
      </w:pPr>
      <w:r w:rsidRPr="00281688">
        <w:rPr>
          <w:sz w:val="24"/>
          <w:szCs w:val="28"/>
        </w:rPr>
        <w:t>基础理论说完</w:t>
      </w:r>
      <w:r w:rsidR="00BA390E" w:rsidRPr="00281688">
        <w:rPr>
          <w:rFonts w:hint="eastAsia"/>
          <w:sz w:val="24"/>
          <w:szCs w:val="28"/>
        </w:rPr>
        <w:t>,</w:t>
      </w:r>
      <w:r w:rsidR="00BA390E" w:rsidRPr="00281688">
        <w:rPr>
          <w:rFonts w:hint="eastAsia"/>
          <w:sz w:val="24"/>
          <w:szCs w:val="28"/>
        </w:rPr>
        <w:t>看个实例</w:t>
      </w:r>
    </w:p>
    <w:p w:rsidR="003D37FC" w:rsidRPr="00281688" w:rsidRDefault="003D37FC" w:rsidP="003D37FC">
      <w:pPr>
        <w:pStyle w:val="a7"/>
        <w:ind w:left="1260" w:firstLine="480"/>
        <w:rPr>
          <w:sz w:val="24"/>
          <w:szCs w:val="28"/>
        </w:rPr>
      </w:pPr>
      <w:r w:rsidRPr="00281688">
        <w:rPr>
          <w:sz w:val="24"/>
          <w:szCs w:val="28"/>
        </w:rPr>
        <w:t>两主机通信的过程，从发送者（以下简称</w:t>
      </w:r>
      <w:r w:rsidRPr="00281688">
        <w:rPr>
          <w:sz w:val="24"/>
          <w:szCs w:val="28"/>
        </w:rPr>
        <w:t>A</w:t>
      </w:r>
      <w:r w:rsidRPr="00281688">
        <w:rPr>
          <w:sz w:val="24"/>
          <w:szCs w:val="28"/>
        </w:rPr>
        <w:t>）到接收者（以下简称</w:t>
      </w:r>
      <w:r w:rsidRPr="00281688">
        <w:rPr>
          <w:sz w:val="24"/>
          <w:szCs w:val="28"/>
        </w:rPr>
        <w:t>B</w:t>
      </w:r>
      <w:r w:rsidRPr="00281688">
        <w:rPr>
          <w:sz w:val="24"/>
          <w:szCs w:val="28"/>
        </w:rPr>
        <w:t>），属于从</w:t>
      </w:r>
      <w:r w:rsidRPr="00281688">
        <w:rPr>
          <w:sz w:val="24"/>
          <w:szCs w:val="28"/>
        </w:rPr>
        <w:t>7</w:t>
      </w:r>
      <w:r w:rsidRPr="00281688">
        <w:rPr>
          <w:sz w:val="24"/>
          <w:szCs w:val="28"/>
        </w:rPr>
        <w:t>层（应用层）</w:t>
      </w:r>
      <w:r w:rsidRPr="00281688">
        <w:rPr>
          <w:sz w:val="24"/>
          <w:szCs w:val="28"/>
        </w:rPr>
        <w:t>-&gt;1</w:t>
      </w:r>
      <w:r w:rsidRPr="00281688">
        <w:rPr>
          <w:sz w:val="24"/>
          <w:szCs w:val="28"/>
        </w:rPr>
        <w:t>层（物理层）封装，然后传输到远端，再从</w:t>
      </w:r>
      <w:r w:rsidRPr="00281688">
        <w:rPr>
          <w:sz w:val="24"/>
          <w:szCs w:val="28"/>
        </w:rPr>
        <w:t>1</w:t>
      </w:r>
      <w:r w:rsidRPr="00281688">
        <w:rPr>
          <w:sz w:val="24"/>
          <w:szCs w:val="28"/>
        </w:rPr>
        <w:t>层（物理层）</w:t>
      </w:r>
      <w:r w:rsidRPr="00281688">
        <w:rPr>
          <w:sz w:val="24"/>
          <w:szCs w:val="28"/>
        </w:rPr>
        <w:t>-&gt;7</w:t>
      </w:r>
      <w:r w:rsidRPr="00281688">
        <w:rPr>
          <w:sz w:val="24"/>
          <w:szCs w:val="28"/>
        </w:rPr>
        <w:t>层（应用层）解封装的过程。</w:t>
      </w:r>
    </w:p>
    <w:p w:rsidR="003D37FC" w:rsidRPr="00281688" w:rsidRDefault="003D37FC" w:rsidP="003D37FC">
      <w:pPr>
        <w:pStyle w:val="a7"/>
        <w:ind w:left="1260" w:firstLine="480"/>
        <w:rPr>
          <w:sz w:val="24"/>
          <w:szCs w:val="28"/>
        </w:rPr>
      </w:pPr>
      <w:r w:rsidRPr="00281688">
        <w:rPr>
          <w:sz w:val="24"/>
          <w:szCs w:val="28"/>
        </w:rPr>
        <w:lastRenderedPageBreak/>
        <w:t>1</w:t>
      </w:r>
      <w:r w:rsidRPr="00281688">
        <w:rPr>
          <w:sz w:val="24"/>
          <w:szCs w:val="28"/>
        </w:rPr>
        <w:t>、</w:t>
      </w:r>
      <w:r w:rsidRPr="00281688">
        <w:rPr>
          <w:sz w:val="24"/>
          <w:szCs w:val="28"/>
        </w:rPr>
        <w:t xml:space="preserve"> </w:t>
      </w:r>
      <w:r w:rsidRPr="00281688">
        <w:rPr>
          <w:sz w:val="24"/>
          <w:szCs w:val="28"/>
        </w:rPr>
        <w:t>当</w:t>
      </w:r>
      <w:r w:rsidRPr="00281688">
        <w:rPr>
          <w:sz w:val="24"/>
          <w:szCs w:val="28"/>
        </w:rPr>
        <w:t>A</w:t>
      </w:r>
      <w:r w:rsidRPr="00281688">
        <w:rPr>
          <w:sz w:val="24"/>
          <w:szCs w:val="28"/>
        </w:rPr>
        <w:t>打开了</w:t>
      </w:r>
      <w:r w:rsidRPr="00281688">
        <w:rPr>
          <w:sz w:val="24"/>
          <w:szCs w:val="28"/>
        </w:rPr>
        <w:t>QQ</w:t>
      </w:r>
      <w:r w:rsidRPr="00281688">
        <w:rPr>
          <w:sz w:val="24"/>
          <w:szCs w:val="28"/>
        </w:rPr>
        <w:t>这个软件，相当就到达应用层了；因为软件会根据你的操作调动机器底层的硬件工作了。</w:t>
      </w:r>
    </w:p>
    <w:p w:rsidR="003D37FC" w:rsidRPr="00281688" w:rsidRDefault="003D37FC" w:rsidP="003D37FC">
      <w:pPr>
        <w:pStyle w:val="a7"/>
        <w:ind w:left="1260" w:firstLine="480"/>
        <w:rPr>
          <w:sz w:val="24"/>
          <w:szCs w:val="28"/>
        </w:rPr>
      </w:pPr>
      <w:r w:rsidRPr="00281688">
        <w:rPr>
          <w:sz w:val="24"/>
          <w:szCs w:val="28"/>
        </w:rPr>
        <w:t>2</w:t>
      </w:r>
      <w:r w:rsidRPr="00281688">
        <w:rPr>
          <w:sz w:val="24"/>
          <w:szCs w:val="28"/>
        </w:rPr>
        <w:t>、</w:t>
      </w:r>
      <w:r w:rsidRPr="00281688">
        <w:rPr>
          <w:sz w:val="24"/>
          <w:szCs w:val="28"/>
        </w:rPr>
        <w:t xml:space="preserve"> </w:t>
      </w:r>
      <w:r w:rsidRPr="00281688">
        <w:rPr>
          <w:sz w:val="24"/>
          <w:szCs w:val="28"/>
        </w:rPr>
        <w:t>当</w:t>
      </w:r>
      <w:r w:rsidRPr="00281688">
        <w:rPr>
          <w:sz w:val="24"/>
          <w:szCs w:val="28"/>
        </w:rPr>
        <w:t>A</w:t>
      </w:r>
      <w:r w:rsidRPr="00281688">
        <w:rPr>
          <w:sz w:val="24"/>
          <w:szCs w:val="28"/>
        </w:rPr>
        <w:t>往</w:t>
      </w:r>
      <w:r w:rsidRPr="00281688">
        <w:rPr>
          <w:sz w:val="24"/>
          <w:szCs w:val="28"/>
        </w:rPr>
        <w:t>QQ</w:t>
      </w:r>
      <w:r w:rsidRPr="00281688">
        <w:rPr>
          <w:sz w:val="24"/>
          <w:szCs w:val="28"/>
        </w:rPr>
        <w:t>这个软件的聊天窗口里面输入信息，发出后，</w:t>
      </w:r>
      <w:r w:rsidRPr="00281688">
        <w:rPr>
          <w:sz w:val="24"/>
          <w:szCs w:val="28"/>
        </w:rPr>
        <w:t>QQ</w:t>
      </w:r>
      <w:r w:rsidRPr="00281688">
        <w:rPr>
          <w:sz w:val="24"/>
          <w:szCs w:val="28"/>
        </w:rPr>
        <w:t>会将这个信息保存在本地聊天记录文件</w:t>
      </w:r>
      <w:proofErr w:type="spellStart"/>
      <w:r w:rsidRPr="00281688">
        <w:rPr>
          <w:sz w:val="24"/>
          <w:szCs w:val="28"/>
        </w:rPr>
        <w:t>MSGEX.db</w:t>
      </w:r>
      <w:proofErr w:type="spellEnd"/>
      <w:r w:rsidRPr="00281688">
        <w:rPr>
          <w:sz w:val="24"/>
          <w:szCs w:val="28"/>
        </w:rPr>
        <w:t>（一般就保存在</w:t>
      </w:r>
      <w:r w:rsidRPr="00281688">
        <w:rPr>
          <w:sz w:val="24"/>
          <w:szCs w:val="28"/>
        </w:rPr>
        <w:t>QQ</w:t>
      </w:r>
      <w:r w:rsidRPr="00281688">
        <w:rPr>
          <w:sz w:val="24"/>
          <w:szCs w:val="28"/>
        </w:rPr>
        <w:t>目录下以你的</w:t>
      </w:r>
      <w:r w:rsidRPr="00281688">
        <w:rPr>
          <w:sz w:val="24"/>
          <w:szCs w:val="28"/>
        </w:rPr>
        <w:t>QQ</w:t>
      </w:r>
      <w:r w:rsidRPr="00281688">
        <w:rPr>
          <w:sz w:val="24"/>
          <w:szCs w:val="28"/>
        </w:rPr>
        <w:t>号码为文件夹里）。以某种格式编码</w:t>
      </w:r>
      <w:r w:rsidRPr="00281688">
        <w:rPr>
          <w:sz w:val="24"/>
          <w:szCs w:val="28"/>
        </w:rPr>
        <w:t>/</w:t>
      </w:r>
      <w:r w:rsidRPr="00281688">
        <w:rPr>
          <w:sz w:val="24"/>
          <w:szCs w:val="28"/>
        </w:rPr>
        <w:t>保存某种信息，这可以理解为表示层了。</w:t>
      </w:r>
    </w:p>
    <w:p w:rsidR="003D37FC" w:rsidRPr="00281688" w:rsidRDefault="003D37FC" w:rsidP="003D37FC">
      <w:pPr>
        <w:pStyle w:val="a7"/>
        <w:ind w:left="1260" w:firstLine="480"/>
        <w:rPr>
          <w:sz w:val="24"/>
          <w:szCs w:val="28"/>
        </w:rPr>
      </w:pPr>
      <w:r w:rsidRPr="00281688">
        <w:rPr>
          <w:sz w:val="24"/>
          <w:szCs w:val="28"/>
        </w:rPr>
        <w:t>3</w:t>
      </w:r>
      <w:r w:rsidRPr="00281688">
        <w:rPr>
          <w:sz w:val="24"/>
          <w:szCs w:val="28"/>
        </w:rPr>
        <w:t>、</w:t>
      </w:r>
      <w:r w:rsidRPr="00281688">
        <w:rPr>
          <w:sz w:val="24"/>
          <w:szCs w:val="28"/>
        </w:rPr>
        <w:t xml:space="preserve"> </w:t>
      </w:r>
      <w:r w:rsidRPr="00281688">
        <w:rPr>
          <w:sz w:val="24"/>
          <w:szCs w:val="28"/>
        </w:rPr>
        <w:t>当</w:t>
      </w:r>
      <w:r w:rsidRPr="00281688">
        <w:rPr>
          <w:sz w:val="24"/>
          <w:szCs w:val="28"/>
        </w:rPr>
        <w:t>A</w:t>
      </w:r>
      <w:r w:rsidRPr="00281688">
        <w:rPr>
          <w:sz w:val="24"/>
          <w:szCs w:val="28"/>
        </w:rPr>
        <w:t>打开与</w:t>
      </w:r>
      <w:r w:rsidRPr="00281688">
        <w:rPr>
          <w:sz w:val="24"/>
          <w:szCs w:val="28"/>
        </w:rPr>
        <w:t>B</w:t>
      </w:r>
      <w:r w:rsidRPr="00281688">
        <w:rPr>
          <w:sz w:val="24"/>
          <w:szCs w:val="28"/>
        </w:rPr>
        <w:t>的聊天窗口，输入信息，按下</w:t>
      </w:r>
      <w:r w:rsidRPr="00281688">
        <w:rPr>
          <w:sz w:val="24"/>
          <w:szCs w:val="28"/>
        </w:rPr>
        <w:t>“</w:t>
      </w:r>
      <w:r w:rsidRPr="00281688">
        <w:rPr>
          <w:sz w:val="24"/>
          <w:szCs w:val="28"/>
        </w:rPr>
        <w:t>输入</w:t>
      </w:r>
      <w:r w:rsidRPr="00281688">
        <w:rPr>
          <w:sz w:val="24"/>
          <w:szCs w:val="28"/>
        </w:rPr>
        <w:t>”</w:t>
      </w:r>
      <w:r w:rsidRPr="00281688">
        <w:rPr>
          <w:sz w:val="24"/>
          <w:szCs w:val="28"/>
        </w:rPr>
        <w:t>按钮，用户的操作就完结了，剩下都是机器自己的操作了。实际传输之前</w:t>
      </w:r>
      <w:r w:rsidRPr="00281688">
        <w:rPr>
          <w:sz w:val="24"/>
          <w:szCs w:val="28"/>
        </w:rPr>
        <w:t>QQ</w:t>
      </w:r>
      <w:r w:rsidRPr="00281688">
        <w:rPr>
          <w:sz w:val="24"/>
          <w:szCs w:val="28"/>
        </w:rPr>
        <w:t>会先建立</w:t>
      </w:r>
      <w:r w:rsidRPr="00281688">
        <w:rPr>
          <w:sz w:val="24"/>
          <w:szCs w:val="28"/>
        </w:rPr>
        <w:t>A</w:t>
      </w:r>
      <w:r w:rsidRPr="00281688">
        <w:rPr>
          <w:sz w:val="24"/>
          <w:szCs w:val="28"/>
        </w:rPr>
        <w:t>与</w:t>
      </w:r>
      <w:r w:rsidRPr="00281688">
        <w:rPr>
          <w:sz w:val="24"/>
          <w:szCs w:val="28"/>
        </w:rPr>
        <w:t>B</w:t>
      </w:r>
      <w:r w:rsidRPr="00281688">
        <w:rPr>
          <w:sz w:val="24"/>
          <w:szCs w:val="28"/>
        </w:rPr>
        <w:t>的会话连接，才真正开始传输信息</w:t>
      </w:r>
      <w:r w:rsidRPr="00281688">
        <w:rPr>
          <w:sz w:val="24"/>
          <w:szCs w:val="28"/>
        </w:rPr>
        <w:t>/</w:t>
      </w:r>
      <w:r w:rsidRPr="00281688">
        <w:rPr>
          <w:sz w:val="24"/>
          <w:szCs w:val="28"/>
        </w:rPr>
        <w:t>数据（你可以理解借传输文件理解：你发送文件给对方，要等待对方按下接收，才算建立了会话，然后才开始传输。）这算会话层了。</w:t>
      </w:r>
    </w:p>
    <w:p w:rsidR="003D37FC" w:rsidRPr="00281688" w:rsidRDefault="003D37FC" w:rsidP="003D37FC">
      <w:pPr>
        <w:pStyle w:val="a7"/>
        <w:ind w:left="1260" w:firstLine="480"/>
        <w:rPr>
          <w:sz w:val="24"/>
          <w:szCs w:val="28"/>
        </w:rPr>
      </w:pPr>
      <w:r w:rsidRPr="00281688">
        <w:rPr>
          <w:sz w:val="24"/>
          <w:szCs w:val="28"/>
        </w:rPr>
        <w:t>4</w:t>
      </w:r>
      <w:r w:rsidRPr="00281688">
        <w:rPr>
          <w:sz w:val="24"/>
          <w:szCs w:val="28"/>
        </w:rPr>
        <w:t>、</w:t>
      </w:r>
      <w:r w:rsidRPr="00281688">
        <w:rPr>
          <w:sz w:val="24"/>
          <w:szCs w:val="28"/>
        </w:rPr>
        <w:t xml:space="preserve"> </w:t>
      </w:r>
      <w:r w:rsidRPr="00281688">
        <w:rPr>
          <w:sz w:val="24"/>
          <w:szCs w:val="28"/>
        </w:rPr>
        <w:t>会话建立后，会将</w:t>
      </w:r>
      <w:r w:rsidRPr="00281688">
        <w:rPr>
          <w:sz w:val="24"/>
          <w:szCs w:val="28"/>
        </w:rPr>
        <w:t>A</w:t>
      </w:r>
      <w:r w:rsidRPr="00281688">
        <w:rPr>
          <w:sz w:val="24"/>
          <w:szCs w:val="28"/>
        </w:rPr>
        <w:t>发的信息斩件，如</w:t>
      </w:r>
      <w:r w:rsidRPr="00281688">
        <w:rPr>
          <w:sz w:val="24"/>
          <w:szCs w:val="28"/>
        </w:rPr>
        <w:t>A</w:t>
      </w:r>
      <w:r w:rsidRPr="00281688">
        <w:rPr>
          <w:sz w:val="24"/>
          <w:szCs w:val="28"/>
        </w:rPr>
        <w:t>发送</w:t>
      </w:r>
      <w:r w:rsidRPr="00281688">
        <w:rPr>
          <w:sz w:val="24"/>
          <w:szCs w:val="28"/>
        </w:rPr>
        <w:t>“</w:t>
      </w:r>
      <w:r w:rsidRPr="00281688">
        <w:rPr>
          <w:sz w:val="24"/>
          <w:szCs w:val="28"/>
        </w:rPr>
        <w:t>你吃了饭没有</w:t>
      </w:r>
      <w:r w:rsidRPr="00281688">
        <w:rPr>
          <w:sz w:val="24"/>
          <w:szCs w:val="28"/>
        </w:rPr>
        <w:t>”</w:t>
      </w:r>
      <w:r w:rsidRPr="00281688">
        <w:rPr>
          <w:sz w:val="24"/>
          <w:szCs w:val="28"/>
        </w:rPr>
        <w:t>？传输层将这句话斩成</w:t>
      </w:r>
      <w:r w:rsidRPr="00281688">
        <w:rPr>
          <w:sz w:val="24"/>
          <w:szCs w:val="28"/>
        </w:rPr>
        <w:t>“</w:t>
      </w:r>
      <w:r w:rsidRPr="00281688">
        <w:rPr>
          <w:sz w:val="24"/>
          <w:szCs w:val="28"/>
        </w:rPr>
        <w:t>你</w:t>
      </w:r>
      <w:r w:rsidRPr="00281688">
        <w:rPr>
          <w:sz w:val="24"/>
          <w:szCs w:val="28"/>
        </w:rPr>
        <w:t>”“</w:t>
      </w:r>
      <w:r w:rsidRPr="00281688">
        <w:rPr>
          <w:sz w:val="24"/>
          <w:szCs w:val="28"/>
        </w:rPr>
        <w:t>吃</w:t>
      </w:r>
      <w:r w:rsidRPr="00281688">
        <w:rPr>
          <w:sz w:val="24"/>
          <w:szCs w:val="28"/>
        </w:rPr>
        <w:t>”“</w:t>
      </w:r>
      <w:r w:rsidRPr="00281688">
        <w:rPr>
          <w:sz w:val="24"/>
          <w:szCs w:val="28"/>
        </w:rPr>
        <w:t>了</w:t>
      </w:r>
      <w:r w:rsidRPr="00281688">
        <w:rPr>
          <w:sz w:val="24"/>
          <w:szCs w:val="28"/>
        </w:rPr>
        <w:t>”“</w:t>
      </w:r>
      <w:r w:rsidRPr="00281688">
        <w:rPr>
          <w:sz w:val="24"/>
          <w:szCs w:val="28"/>
        </w:rPr>
        <w:t>饭</w:t>
      </w:r>
      <w:r w:rsidRPr="00281688">
        <w:rPr>
          <w:sz w:val="24"/>
          <w:szCs w:val="28"/>
        </w:rPr>
        <w:t>”“</w:t>
      </w:r>
      <w:r w:rsidRPr="00281688">
        <w:rPr>
          <w:sz w:val="24"/>
          <w:szCs w:val="28"/>
        </w:rPr>
        <w:t>没</w:t>
      </w:r>
      <w:r w:rsidRPr="00281688">
        <w:rPr>
          <w:sz w:val="24"/>
          <w:szCs w:val="28"/>
        </w:rPr>
        <w:t>”“</w:t>
      </w:r>
      <w:r w:rsidRPr="00281688">
        <w:rPr>
          <w:sz w:val="24"/>
          <w:szCs w:val="28"/>
        </w:rPr>
        <w:t>有</w:t>
      </w:r>
      <w:r w:rsidRPr="00281688">
        <w:rPr>
          <w:sz w:val="24"/>
          <w:szCs w:val="28"/>
        </w:rPr>
        <w:t>”6</w:t>
      </w:r>
      <w:r w:rsidRPr="00281688">
        <w:rPr>
          <w:sz w:val="24"/>
          <w:szCs w:val="28"/>
        </w:rPr>
        <w:t>个数据段，标记号使用的端口号，然后准备发出去。</w:t>
      </w:r>
    </w:p>
    <w:p w:rsidR="003D37FC" w:rsidRPr="00281688" w:rsidRDefault="003D37FC" w:rsidP="003D37FC">
      <w:pPr>
        <w:pStyle w:val="a7"/>
        <w:ind w:left="1260" w:firstLine="480"/>
        <w:rPr>
          <w:sz w:val="24"/>
          <w:szCs w:val="28"/>
        </w:rPr>
      </w:pPr>
      <w:r w:rsidRPr="00281688">
        <w:rPr>
          <w:sz w:val="24"/>
          <w:szCs w:val="28"/>
        </w:rPr>
        <w:t>5</w:t>
      </w:r>
      <w:r w:rsidRPr="00281688">
        <w:rPr>
          <w:sz w:val="24"/>
          <w:szCs w:val="28"/>
        </w:rPr>
        <w:t>、</w:t>
      </w:r>
      <w:r w:rsidRPr="00281688">
        <w:rPr>
          <w:sz w:val="24"/>
          <w:szCs w:val="28"/>
        </w:rPr>
        <w:t xml:space="preserve"> </w:t>
      </w:r>
      <w:r w:rsidRPr="00281688">
        <w:rPr>
          <w:sz w:val="24"/>
          <w:szCs w:val="28"/>
        </w:rPr>
        <w:t>接上一层，信息还未发出去，这时候在网络层做路由选路，可以理解为，从</w:t>
      </w:r>
      <w:r w:rsidRPr="00281688">
        <w:rPr>
          <w:sz w:val="24"/>
          <w:szCs w:val="28"/>
        </w:rPr>
        <w:t>A</w:t>
      </w:r>
      <w:r w:rsidRPr="00281688">
        <w:rPr>
          <w:sz w:val="24"/>
          <w:szCs w:val="28"/>
        </w:rPr>
        <w:t>家出去，可以分别经</w:t>
      </w:r>
      <w:r w:rsidRPr="00281688">
        <w:rPr>
          <w:sz w:val="24"/>
          <w:szCs w:val="28"/>
        </w:rPr>
        <w:t>“</w:t>
      </w:r>
      <w:r w:rsidRPr="00281688">
        <w:rPr>
          <w:sz w:val="24"/>
          <w:szCs w:val="28"/>
        </w:rPr>
        <w:t>联通</w:t>
      </w:r>
      <w:r w:rsidRPr="00281688">
        <w:rPr>
          <w:sz w:val="24"/>
          <w:szCs w:val="28"/>
        </w:rPr>
        <w:t>”“</w:t>
      </w:r>
      <w:r w:rsidRPr="00281688">
        <w:rPr>
          <w:sz w:val="24"/>
          <w:szCs w:val="28"/>
        </w:rPr>
        <w:t>电信</w:t>
      </w:r>
      <w:r w:rsidRPr="00281688">
        <w:rPr>
          <w:sz w:val="24"/>
          <w:szCs w:val="28"/>
        </w:rPr>
        <w:t>”“</w:t>
      </w:r>
      <w:r w:rsidRPr="00281688">
        <w:rPr>
          <w:sz w:val="24"/>
          <w:szCs w:val="28"/>
        </w:rPr>
        <w:t>移动</w:t>
      </w:r>
      <w:r w:rsidRPr="00281688">
        <w:rPr>
          <w:sz w:val="24"/>
          <w:szCs w:val="28"/>
        </w:rPr>
        <w:t>”3</w:t>
      </w:r>
      <w:r w:rsidRPr="00281688">
        <w:rPr>
          <w:sz w:val="24"/>
          <w:szCs w:val="28"/>
        </w:rPr>
        <w:t>个网络中的一个再到</w:t>
      </w:r>
      <w:r w:rsidRPr="00281688">
        <w:rPr>
          <w:sz w:val="24"/>
          <w:szCs w:val="28"/>
        </w:rPr>
        <w:t>B</w:t>
      </w:r>
      <w:r w:rsidRPr="00281688">
        <w:rPr>
          <w:sz w:val="24"/>
          <w:szCs w:val="28"/>
        </w:rPr>
        <w:t>家。</w:t>
      </w:r>
    </w:p>
    <w:p w:rsidR="003D37FC" w:rsidRPr="00281688" w:rsidRDefault="003D37FC" w:rsidP="003D37FC">
      <w:pPr>
        <w:pStyle w:val="a7"/>
        <w:ind w:left="1260" w:firstLine="480"/>
        <w:rPr>
          <w:sz w:val="24"/>
          <w:szCs w:val="28"/>
        </w:rPr>
      </w:pPr>
      <w:r w:rsidRPr="00281688">
        <w:rPr>
          <w:sz w:val="24"/>
          <w:szCs w:val="28"/>
        </w:rPr>
        <w:t>网络层根据路由协议负责选路（根据链路质量、带宽、开销等方法论）。假设最后选了</w:t>
      </w:r>
      <w:r w:rsidRPr="00281688">
        <w:rPr>
          <w:sz w:val="24"/>
          <w:szCs w:val="28"/>
        </w:rPr>
        <w:t>2</w:t>
      </w:r>
      <w:r w:rsidRPr="00281688">
        <w:rPr>
          <w:sz w:val="24"/>
          <w:szCs w:val="28"/>
        </w:rPr>
        <w:t>条，可能就</w:t>
      </w:r>
      <w:r w:rsidRPr="00281688">
        <w:rPr>
          <w:sz w:val="24"/>
          <w:szCs w:val="28"/>
        </w:rPr>
        <w:t>A-&gt;</w:t>
      </w:r>
      <w:r w:rsidRPr="00281688">
        <w:rPr>
          <w:sz w:val="24"/>
          <w:szCs w:val="28"/>
        </w:rPr>
        <w:t>联通</w:t>
      </w:r>
      <w:r w:rsidRPr="00281688">
        <w:rPr>
          <w:sz w:val="24"/>
          <w:szCs w:val="28"/>
        </w:rPr>
        <w:t>-&gt;B</w:t>
      </w:r>
      <w:r w:rsidRPr="00281688">
        <w:rPr>
          <w:sz w:val="24"/>
          <w:szCs w:val="28"/>
        </w:rPr>
        <w:t>发送</w:t>
      </w:r>
      <w:r w:rsidRPr="00281688">
        <w:rPr>
          <w:sz w:val="24"/>
          <w:szCs w:val="28"/>
        </w:rPr>
        <w:t>“</w:t>
      </w:r>
      <w:r w:rsidRPr="00281688">
        <w:rPr>
          <w:sz w:val="24"/>
          <w:szCs w:val="28"/>
        </w:rPr>
        <w:t>你</w:t>
      </w:r>
      <w:r w:rsidRPr="00281688">
        <w:rPr>
          <w:sz w:val="24"/>
          <w:szCs w:val="28"/>
        </w:rPr>
        <w:t>”“</w:t>
      </w:r>
      <w:r w:rsidRPr="00281688">
        <w:rPr>
          <w:sz w:val="24"/>
          <w:szCs w:val="28"/>
        </w:rPr>
        <w:t>吃</w:t>
      </w:r>
      <w:r w:rsidRPr="00281688">
        <w:rPr>
          <w:sz w:val="24"/>
          <w:szCs w:val="28"/>
        </w:rPr>
        <w:t>”“</w:t>
      </w:r>
      <w:r w:rsidRPr="00281688">
        <w:rPr>
          <w:sz w:val="24"/>
          <w:szCs w:val="28"/>
        </w:rPr>
        <w:t>了</w:t>
      </w:r>
      <w:r w:rsidRPr="00281688">
        <w:rPr>
          <w:sz w:val="24"/>
          <w:szCs w:val="28"/>
        </w:rPr>
        <w:t>”3</w:t>
      </w:r>
      <w:r w:rsidRPr="00281688">
        <w:rPr>
          <w:sz w:val="24"/>
          <w:szCs w:val="28"/>
        </w:rPr>
        <w:t>个数据段，</w:t>
      </w:r>
      <w:r w:rsidRPr="00281688">
        <w:rPr>
          <w:sz w:val="24"/>
          <w:szCs w:val="28"/>
        </w:rPr>
        <w:t>A-&gt;</w:t>
      </w:r>
      <w:r w:rsidRPr="00281688">
        <w:rPr>
          <w:sz w:val="24"/>
          <w:szCs w:val="28"/>
        </w:rPr>
        <w:t>电信</w:t>
      </w:r>
      <w:r w:rsidRPr="00281688">
        <w:rPr>
          <w:sz w:val="24"/>
          <w:szCs w:val="28"/>
        </w:rPr>
        <w:t>-&gt;B</w:t>
      </w:r>
      <w:r w:rsidRPr="00281688">
        <w:rPr>
          <w:sz w:val="24"/>
          <w:szCs w:val="28"/>
        </w:rPr>
        <w:t>发送</w:t>
      </w:r>
      <w:r w:rsidRPr="00281688">
        <w:rPr>
          <w:sz w:val="24"/>
          <w:szCs w:val="28"/>
        </w:rPr>
        <w:t>“</w:t>
      </w:r>
      <w:r w:rsidRPr="00281688">
        <w:rPr>
          <w:sz w:val="24"/>
          <w:szCs w:val="28"/>
        </w:rPr>
        <w:t>饭</w:t>
      </w:r>
      <w:r w:rsidRPr="00281688">
        <w:rPr>
          <w:sz w:val="24"/>
          <w:szCs w:val="28"/>
        </w:rPr>
        <w:t>”“</w:t>
      </w:r>
      <w:r w:rsidRPr="00281688">
        <w:rPr>
          <w:sz w:val="24"/>
          <w:szCs w:val="28"/>
        </w:rPr>
        <w:t>没</w:t>
      </w:r>
      <w:r w:rsidRPr="00281688">
        <w:rPr>
          <w:sz w:val="24"/>
          <w:szCs w:val="28"/>
        </w:rPr>
        <w:t>”“</w:t>
      </w:r>
      <w:r w:rsidRPr="00281688">
        <w:rPr>
          <w:sz w:val="24"/>
          <w:szCs w:val="28"/>
        </w:rPr>
        <w:t>有</w:t>
      </w:r>
      <w:r w:rsidRPr="00281688">
        <w:rPr>
          <w:sz w:val="24"/>
          <w:szCs w:val="28"/>
        </w:rPr>
        <w:t>”3</w:t>
      </w:r>
      <w:r w:rsidRPr="00281688">
        <w:rPr>
          <w:sz w:val="24"/>
          <w:szCs w:val="28"/>
        </w:rPr>
        <w:t>个数据段。</w:t>
      </w:r>
    </w:p>
    <w:p w:rsidR="003D37FC" w:rsidRPr="00281688" w:rsidRDefault="003D37FC" w:rsidP="003D37FC">
      <w:pPr>
        <w:pStyle w:val="a7"/>
        <w:ind w:left="1260" w:firstLine="480"/>
        <w:rPr>
          <w:sz w:val="24"/>
          <w:szCs w:val="28"/>
        </w:rPr>
      </w:pPr>
      <w:r w:rsidRPr="00281688">
        <w:rPr>
          <w:sz w:val="24"/>
          <w:szCs w:val="28"/>
        </w:rPr>
        <w:t>选路后，这一层要标记</w:t>
      </w:r>
      <w:r w:rsidRPr="00281688">
        <w:rPr>
          <w:sz w:val="24"/>
          <w:szCs w:val="28"/>
        </w:rPr>
        <w:t>IP</w:t>
      </w:r>
      <w:r w:rsidRPr="00281688">
        <w:rPr>
          <w:sz w:val="24"/>
          <w:szCs w:val="28"/>
        </w:rPr>
        <w:t>包头，包头主要内容是源</w:t>
      </w:r>
      <w:r w:rsidRPr="00281688">
        <w:rPr>
          <w:sz w:val="24"/>
          <w:szCs w:val="28"/>
        </w:rPr>
        <w:t>IP</w:t>
      </w:r>
      <w:r w:rsidRPr="00281688">
        <w:rPr>
          <w:sz w:val="24"/>
          <w:szCs w:val="28"/>
        </w:rPr>
        <w:t>地址，目的</w:t>
      </w:r>
      <w:r w:rsidRPr="00281688">
        <w:rPr>
          <w:sz w:val="24"/>
          <w:szCs w:val="28"/>
        </w:rPr>
        <w:t>IP</w:t>
      </w:r>
      <w:r w:rsidRPr="00281688">
        <w:rPr>
          <w:sz w:val="24"/>
          <w:szCs w:val="28"/>
        </w:rPr>
        <w:t>地址，使用什么协议。其中源、目的</w:t>
      </w:r>
      <w:r w:rsidRPr="00281688">
        <w:rPr>
          <w:sz w:val="24"/>
          <w:szCs w:val="28"/>
        </w:rPr>
        <w:t>IP</w:t>
      </w:r>
      <w:r w:rsidRPr="00281688">
        <w:rPr>
          <w:sz w:val="24"/>
          <w:szCs w:val="28"/>
        </w:rPr>
        <w:t>相当于你寄信的时候的收发的地址与邮政编码，标记出发送者与接收者。而协议相当于这封信到底用什么语言书写。（只有保证</w:t>
      </w:r>
      <w:r w:rsidRPr="00281688">
        <w:rPr>
          <w:sz w:val="24"/>
          <w:szCs w:val="28"/>
        </w:rPr>
        <w:t>2</w:t>
      </w:r>
      <w:r w:rsidRPr="00281688">
        <w:rPr>
          <w:sz w:val="24"/>
          <w:szCs w:val="28"/>
        </w:rPr>
        <w:t>端使用同种语言，才能确保通信起来，否则你用英文写信给大妈，大妈怎么看得懂呢？）</w:t>
      </w:r>
    </w:p>
    <w:p w:rsidR="003D37FC" w:rsidRPr="00281688" w:rsidRDefault="003D37FC" w:rsidP="003D37FC">
      <w:pPr>
        <w:pStyle w:val="a7"/>
        <w:ind w:left="1260" w:firstLine="480"/>
        <w:rPr>
          <w:sz w:val="24"/>
          <w:szCs w:val="28"/>
        </w:rPr>
      </w:pPr>
      <w:r w:rsidRPr="00281688">
        <w:rPr>
          <w:sz w:val="24"/>
          <w:szCs w:val="28"/>
        </w:rPr>
        <w:t>6</w:t>
      </w:r>
      <w:r w:rsidRPr="00281688">
        <w:rPr>
          <w:sz w:val="24"/>
          <w:szCs w:val="28"/>
        </w:rPr>
        <w:t>、</w:t>
      </w:r>
      <w:r w:rsidRPr="00281688">
        <w:rPr>
          <w:sz w:val="24"/>
          <w:szCs w:val="28"/>
        </w:rPr>
        <w:t xml:space="preserve"> </w:t>
      </w:r>
      <w:r w:rsidRPr="00281688">
        <w:rPr>
          <w:sz w:val="24"/>
          <w:szCs w:val="28"/>
        </w:rPr>
        <w:t>然后再到数据链路层，数据链路层主要是负责同一个子网内的通信的。例如</w:t>
      </w:r>
      <w:r w:rsidRPr="00281688">
        <w:rPr>
          <w:sz w:val="24"/>
          <w:szCs w:val="28"/>
        </w:rPr>
        <w:t>A</w:t>
      </w:r>
      <w:r w:rsidRPr="00281688">
        <w:rPr>
          <w:sz w:val="24"/>
          <w:szCs w:val="28"/>
        </w:rPr>
        <w:t>、</w:t>
      </w:r>
      <w:r w:rsidRPr="00281688">
        <w:rPr>
          <w:sz w:val="24"/>
          <w:szCs w:val="28"/>
        </w:rPr>
        <w:t>B</w:t>
      </w:r>
      <w:r w:rsidRPr="00281688">
        <w:rPr>
          <w:sz w:val="24"/>
          <w:szCs w:val="28"/>
        </w:rPr>
        <w:t>连接在同一台二层交换机，就属于同一个子网，那么数据帧的通信室是不需要通过网络层的（即三层交换机或者路由器），直接在这台二层交换机就过去了。这一层打的是</w:t>
      </w:r>
      <w:r w:rsidRPr="00281688">
        <w:rPr>
          <w:sz w:val="24"/>
          <w:szCs w:val="28"/>
        </w:rPr>
        <w:t>MAC</w:t>
      </w:r>
      <w:r w:rsidRPr="00281688">
        <w:rPr>
          <w:sz w:val="24"/>
          <w:szCs w:val="28"/>
        </w:rPr>
        <w:t>地址的帧头，对于上述通信过程来说，就是为数据帧打上</w:t>
      </w:r>
      <w:r w:rsidRPr="00281688">
        <w:rPr>
          <w:sz w:val="24"/>
          <w:szCs w:val="28"/>
        </w:rPr>
        <w:t>A</w:t>
      </w:r>
      <w:r w:rsidRPr="00281688">
        <w:rPr>
          <w:sz w:val="24"/>
          <w:szCs w:val="28"/>
        </w:rPr>
        <w:t>的机器的</w:t>
      </w:r>
      <w:r w:rsidRPr="00281688">
        <w:rPr>
          <w:sz w:val="24"/>
          <w:szCs w:val="28"/>
        </w:rPr>
        <w:t>MAC</w:t>
      </w:r>
      <w:r w:rsidRPr="00281688">
        <w:rPr>
          <w:sz w:val="24"/>
          <w:szCs w:val="28"/>
        </w:rPr>
        <w:t>与</w:t>
      </w:r>
      <w:r w:rsidRPr="00281688">
        <w:rPr>
          <w:sz w:val="24"/>
          <w:szCs w:val="28"/>
        </w:rPr>
        <w:t>A</w:t>
      </w:r>
      <w:r w:rsidRPr="00281688">
        <w:rPr>
          <w:sz w:val="24"/>
          <w:szCs w:val="28"/>
        </w:rPr>
        <w:t>的网关的</w:t>
      </w:r>
      <w:r w:rsidRPr="00281688">
        <w:rPr>
          <w:sz w:val="24"/>
          <w:szCs w:val="28"/>
        </w:rPr>
        <w:t>MAC</w:t>
      </w:r>
      <w:r w:rsidRPr="00281688">
        <w:rPr>
          <w:sz w:val="24"/>
          <w:szCs w:val="28"/>
        </w:rPr>
        <w:t>。这一层的工作就完成了。</w:t>
      </w:r>
    </w:p>
    <w:p w:rsidR="003D37FC" w:rsidRPr="00281688" w:rsidRDefault="003D37FC" w:rsidP="003D37FC">
      <w:pPr>
        <w:pStyle w:val="a7"/>
        <w:ind w:left="1260" w:firstLine="480"/>
        <w:rPr>
          <w:sz w:val="24"/>
          <w:szCs w:val="28"/>
        </w:rPr>
      </w:pPr>
      <w:r w:rsidRPr="00281688">
        <w:rPr>
          <w:sz w:val="24"/>
          <w:szCs w:val="28"/>
        </w:rPr>
        <w:t>7</w:t>
      </w:r>
      <w:r w:rsidRPr="00281688">
        <w:rPr>
          <w:sz w:val="24"/>
          <w:szCs w:val="28"/>
        </w:rPr>
        <w:t>、</w:t>
      </w:r>
      <w:r w:rsidRPr="00281688">
        <w:rPr>
          <w:sz w:val="24"/>
          <w:szCs w:val="28"/>
        </w:rPr>
        <w:t xml:space="preserve"> </w:t>
      </w:r>
      <w:r w:rsidRPr="00281688">
        <w:rPr>
          <w:sz w:val="24"/>
          <w:szCs w:val="28"/>
        </w:rPr>
        <w:t>最后一层了，经过上述斩件、打完各层标签后的</w:t>
      </w:r>
      <w:r w:rsidRPr="00281688">
        <w:rPr>
          <w:sz w:val="24"/>
          <w:szCs w:val="28"/>
        </w:rPr>
        <w:t>6</w:t>
      </w:r>
      <w:r w:rsidRPr="00281688">
        <w:rPr>
          <w:sz w:val="24"/>
          <w:szCs w:val="28"/>
        </w:rPr>
        <w:t>个数据帧，物理层将他们翻译文</w:t>
      </w:r>
      <w:r w:rsidRPr="00281688">
        <w:rPr>
          <w:sz w:val="24"/>
          <w:szCs w:val="28"/>
        </w:rPr>
        <w:t>6</w:t>
      </w:r>
      <w:r w:rsidRPr="00281688">
        <w:rPr>
          <w:sz w:val="24"/>
          <w:szCs w:val="28"/>
        </w:rPr>
        <w:t>段</w:t>
      </w:r>
      <w:r w:rsidRPr="00281688">
        <w:rPr>
          <w:sz w:val="24"/>
          <w:szCs w:val="28"/>
        </w:rPr>
        <w:t>0</w:t>
      </w:r>
      <w:r w:rsidRPr="00281688">
        <w:rPr>
          <w:sz w:val="24"/>
          <w:szCs w:val="28"/>
        </w:rPr>
        <w:t>、</w:t>
      </w:r>
      <w:r w:rsidRPr="00281688">
        <w:rPr>
          <w:sz w:val="24"/>
          <w:szCs w:val="28"/>
        </w:rPr>
        <w:t>1</w:t>
      </w:r>
      <w:r w:rsidRPr="00281688">
        <w:rPr>
          <w:sz w:val="24"/>
          <w:szCs w:val="28"/>
        </w:rPr>
        <w:t>表示的比特流，然后通过光纤、铜缆进行传输。</w:t>
      </w:r>
    </w:p>
    <w:p w:rsidR="003D37FC" w:rsidRPr="00281688" w:rsidRDefault="003D37FC" w:rsidP="003D37FC">
      <w:pPr>
        <w:pStyle w:val="a7"/>
        <w:ind w:left="1260" w:firstLine="480"/>
        <w:rPr>
          <w:sz w:val="24"/>
          <w:szCs w:val="28"/>
        </w:rPr>
      </w:pPr>
      <w:r w:rsidRPr="00281688">
        <w:rPr>
          <w:sz w:val="24"/>
          <w:szCs w:val="28"/>
        </w:rPr>
        <w:t>8</w:t>
      </w:r>
      <w:r w:rsidRPr="00281688">
        <w:rPr>
          <w:sz w:val="24"/>
          <w:szCs w:val="28"/>
        </w:rPr>
        <w:t>、</w:t>
      </w:r>
      <w:r w:rsidRPr="00281688">
        <w:rPr>
          <w:sz w:val="24"/>
          <w:szCs w:val="28"/>
        </w:rPr>
        <w:t xml:space="preserve"> </w:t>
      </w:r>
      <w:r w:rsidRPr="00281688">
        <w:rPr>
          <w:sz w:val="24"/>
          <w:szCs w:val="28"/>
        </w:rPr>
        <w:t>当比特流传输到了远端，接着</w:t>
      </w:r>
      <w:r w:rsidRPr="00281688">
        <w:rPr>
          <w:sz w:val="24"/>
          <w:szCs w:val="28"/>
        </w:rPr>
        <w:t>B</w:t>
      </w:r>
      <w:r w:rsidRPr="00281688">
        <w:rPr>
          <w:sz w:val="24"/>
          <w:szCs w:val="28"/>
        </w:rPr>
        <w:t>的机器按照上述的</w:t>
      </w:r>
      <w:r w:rsidRPr="00281688">
        <w:rPr>
          <w:sz w:val="24"/>
          <w:szCs w:val="28"/>
        </w:rPr>
        <w:t>1~7</w:t>
      </w:r>
      <w:r w:rsidRPr="00281688">
        <w:rPr>
          <w:sz w:val="24"/>
          <w:szCs w:val="28"/>
        </w:rPr>
        <w:t>的步骤反方向运行一次即可（即有物理层到应用层）。就是一层层读取标签，传输给标签标记着的相应对象，然后摘除标签，再读取上一层标签，直到最后</w:t>
      </w:r>
      <w:r w:rsidRPr="00281688">
        <w:rPr>
          <w:sz w:val="24"/>
          <w:szCs w:val="28"/>
        </w:rPr>
        <w:t>B</w:t>
      </w:r>
      <w:r w:rsidRPr="00281688">
        <w:rPr>
          <w:sz w:val="24"/>
          <w:szCs w:val="28"/>
        </w:rPr>
        <w:t>的应用程序能够读到</w:t>
      </w:r>
      <w:r w:rsidRPr="00281688">
        <w:rPr>
          <w:sz w:val="24"/>
          <w:szCs w:val="28"/>
        </w:rPr>
        <w:t>A</w:t>
      </w:r>
      <w:r w:rsidRPr="00281688">
        <w:rPr>
          <w:sz w:val="24"/>
          <w:szCs w:val="28"/>
        </w:rPr>
        <w:t>往应用程序输入的数据为止。</w:t>
      </w:r>
    </w:p>
    <w:p w:rsidR="00C22DE8" w:rsidRPr="00281688" w:rsidRDefault="00281688" w:rsidP="0086448A">
      <w:pPr>
        <w:pStyle w:val="a7"/>
        <w:numPr>
          <w:ilvl w:val="0"/>
          <w:numId w:val="7"/>
        </w:numPr>
        <w:ind w:firstLineChars="0"/>
        <w:outlineLvl w:val="2"/>
        <w:rPr>
          <w:sz w:val="24"/>
          <w:szCs w:val="28"/>
        </w:rPr>
      </w:pPr>
      <w:hyperlink r:id="rId15" w:history="1">
        <w:r w:rsidR="00C22DE8" w:rsidRPr="00281688">
          <w:rPr>
            <w:b/>
            <w:color w:val="FF0000"/>
            <w:sz w:val="24"/>
            <w:szCs w:val="28"/>
          </w:rPr>
          <w:t>TCP</w:t>
        </w:r>
        <w:r w:rsidR="00C22DE8" w:rsidRPr="00281688">
          <w:rPr>
            <w:b/>
            <w:color w:val="FF0000"/>
            <w:sz w:val="24"/>
            <w:szCs w:val="28"/>
          </w:rPr>
          <w:t>的三次握手过程</w:t>
        </w:r>
      </w:hyperlink>
      <w:r w:rsidR="00C22DE8" w:rsidRPr="00281688">
        <w:rPr>
          <w:rFonts w:hint="eastAsia"/>
          <w:b/>
          <w:color w:val="FF0000"/>
          <w:sz w:val="24"/>
          <w:szCs w:val="28"/>
        </w:rPr>
        <w:t>和四次挥手</w:t>
      </w:r>
    </w:p>
    <w:p w:rsidR="000E1025" w:rsidRPr="00281688" w:rsidRDefault="000E1025" w:rsidP="006F2709">
      <w:pPr>
        <w:pStyle w:val="a7"/>
        <w:ind w:left="1560" w:firstLineChars="0" w:firstLine="0"/>
        <w:rPr>
          <w:sz w:val="24"/>
          <w:szCs w:val="28"/>
        </w:rPr>
      </w:pPr>
      <w:r w:rsidRPr="00281688">
        <w:rPr>
          <w:rFonts w:hint="eastAsia"/>
          <w:sz w:val="24"/>
          <w:szCs w:val="28"/>
        </w:rPr>
        <w:t>TCP</w:t>
      </w:r>
      <w:r w:rsidRPr="00281688">
        <w:rPr>
          <w:rFonts w:hint="eastAsia"/>
          <w:sz w:val="24"/>
          <w:szCs w:val="28"/>
        </w:rPr>
        <w:t>报文格式</w:t>
      </w:r>
    </w:p>
    <w:p w:rsidR="00062985" w:rsidRPr="00281688" w:rsidRDefault="000E1025" w:rsidP="006F2709">
      <w:pPr>
        <w:pStyle w:val="a7"/>
        <w:ind w:left="1560" w:firstLineChars="0" w:firstLine="0"/>
        <w:rPr>
          <w:sz w:val="24"/>
          <w:szCs w:val="28"/>
        </w:rPr>
      </w:pPr>
      <w:r w:rsidRPr="00281688">
        <w:rPr>
          <w:noProof/>
          <w:sz w:val="24"/>
          <w:szCs w:val="28"/>
        </w:rPr>
        <w:lastRenderedPageBreak/>
        <w:drawing>
          <wp:inline distT="0" distB="0" distL="0" distR="0" wp14:anchorId="5AE23B7D" wp14:editId="3411041A">
            <wp:extent cx="3648075" cy="1600200"/>
            <wp:effectExtent l="0" t="0" r="9525" b="0"/>
            <wp:docPr id="6" name="图片 6" descr="http://blog.chinaunix.net/attachment/201304/7/22312037_1365321234nn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chinaunix.net/attachment/201304/7/22312037_1365321234nnN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075" cy="1600200"/>
                    </a:xfrm>
                    <a:prstGeom prst="rect">
                      <a:avLst/>
                    </a:prstGeom>
                    <a:noFill/>
                    <a:ln>
                      <a:noFill/>
                    </a:ln>
                  </pic:spPr>
                </pic:pic>
              </a:graphicData>
            </a:graphic>
          </wp:inline>
        </w:drawing>
      </w:r>
      <w:r w:rsidRPr="00281688">
        <w:rPr>
          <w:rFonts w:hint="eastAsia"/>
          <w:sz w:val="24"/>
          <w:szCs w:val="28"/>
        </w:rPr>
        <w:br/>
      </w:r>
      <w:r w:rsidRPr="00281688">
        <w:rPr>
          <w:rFonts w:hint="eastAsia"/>
          <w:sz w:val="24"/>
          <w:szCs w:val="28"/>
        </w:rPr>
        <w:t>上图中有几个字段需要重点介绍下：</w:t>
      </w:r>
      <w:r w:rsidRPr="00281688">
        <w:rPr>
          <w:rFonts w:hint="eastAsia"/>
          <w:sz w:val="24"/>
          <w:szCs w:val="28"/>
        </w:rPr>
        <w:br/>
        <w:t xml:space="preserve">        </w:t>
      </w:r>
      <w:r w:rsidRPr="00281688">
        <w:rPr>
          <w:rFonts w:hint="eastAsia"/>
          <w:sz w:val="24"/>
          <w:szCs w:val="28"/>
        </w:rPr>
        <w:t>（</w:t>
      </w:r>
      <w:r w:rsidRPr="00281688">
        <w:rPr>
          <w:rFonts w:hint="eastAsia"/>
          <w:sz w:val="24"/>
          <w:szCs w:val="28"/>
        </w:rPr>
        <w:t>1</w:t>
      </w:r>
      <w:r w:rsidRPr="00281688">
        <w:rPr>
          <w:rFonts w:hint="eastAsia"/>
          <w:sz w:val="24"/>
          <w:szCs w:val="28"/>
        </w:rPr>
        <w:t>）序号：</w:t>
      </w:r>
      <w:r w:rsidRPr="00281688">
        <w:rPr>
          <w:rFonts w:hint="eastAsia"/>
          <w:sz w:val="24"/>
          <w:szCs w:val="28"/>
        </w:rPr>
        <w:t>Seq</w:t>
      </w:r>
      <w:r w:rsidRPr="00281688">
        <w:rPr>
          <w:rFonts w:hint="eastAsia"/>
          <w:sz w:val="24"/>
          <w:szCs w:val="28"/>
        </w:rPr>
        <w:t>序号，占</w:t>
      </w:r>
      <w:r w:rsidRPr="00281688">
        <w:rPr>
          <w:rFonts w:hint="eastAsia"/>
          <w:sz w:val="24"/>
          <w:szCs w:val="28"/>
        </w:rPr>
        <w:t>32</w:t>
      </w:r>
      <w:r w:rsidRPr="00281688">
        <w:rPr>
          <w:rFonts w:hint="eastAsia"/>
          <w:sz w:val="24"/>
          <w:szCs w:val="28"/>
        </w:rPr>
        <w:t>位，用来标识从</w:t>
      </w:r>
      <w:r w:rsidRPr="00281688">
        <w:rPr>
          <w:rFonts w:hint="eastAsia"/>
          <w:sz w:val="24"/>
          <w:szCs w:val="28"/>
        </w:rPr>
        <w:t>TCP</w:t>
      </w:r>
      <w:r w:rsidRPr="00281688">
        <w:rPr>
          <w:rFonts w:hint="eastAsia"/>
          <w:sz w:val="24"/>
          <w:szCs w:val="28"/>
        </w:rPr>
        <w:t>源端向目的端发送的字节流，发起方发送数据时对此进行标记。</w:t>
      </w:r>
      <w:r w:rsidRPr="00281688">
        <w:rPr>
          <w:rFonts w:hint="eastAsia"/>
          <w:sz w:val="24"/>
          <w:szCs w:val="28"/>
        </w:rPr>
        <w:br/>
        <w:t xml:space="preserve">        </w:t>
      </w:r>
      <w:r w:rsidRPr="00281688">
        <w:rPr>
          <w:rFonts w:hint="eastAsia"/>
          <w:sz w:val="24"/>
          <w:szCs w:val="28"/>
        </w:rPr>
        <w:t>（</w:t>
      </w:r>
      <w:r w:rsidRPr="00281688">
        <w:rPr>
          <w:rFonts w:hint="eastAsia"/>
          <w:sz w:val="24"/>
          <w:szCs w:val="28"/>
        </w:rPr>
        <w:t>2</w:t>
      </w:r>
      <w:r w:rsidRPr="00281688">
        <w:rPr>
          <w:rFonts w:hint="eastAsia"/>
          <w:sz w:val="24"/>
          <w:szCs w:val="28"/>
        </w:rPr>
        <w:t>）确认序号：</w:t>
      </w:r>
      <w:r w:rsidRPr="00281688">
        <w:rPr>
          <w:rFonts w:hint="eastAsia"/>
          <w:sz w:val="24"/>
          <w:szCs w:val="28"/>
        </w:rPr>
        <w:t>Ack</w:t>
      </w:r>
      <w:r w:rsidRPr="00281688">
        <w:rPr>
          <w:rFonts w:hint="eastAsia"/>
          <w:sz w:val="24"/>
          <w:szCs w:val="28"/>
        </w:rPr>
        <w:t>序号，占</w:t>
      </w:r>
      <w:r w:rsidRPr="00281688">
        <w:rPr>
          <w:rFonts w:hint="eastAsia"/>
          <w:sz w:val="24"/>
          <w:szCs w:val="28"/>
        </w:rPr>
        <w:t>32</w:t>
      </w:r>
      <w:r w:rsidRPr="00281688">
        <w:rPr>
          <w:rFonts w:hint="eastAsia"/>
          <w:sz w:val="24"/>
          <w:szCs w:val="28"/>
        </w:rPr>
        <w:t>位，只有</w:t>
      </w:r>
      <w:r w:rsidRPr="00281688">
        <w:rPr>
          <w:rFonts w:hint="eastAsia"/>
          <w:sz w:val="24"/>
          <w:szCs w:val="28"/>
        </w:rPr>
        <w:t>ACK</w:t>
      </w:r>
      <w:r w:rsidRPr="00281688">
        <w:rPr>
          <w:rFonts w:hint="eastAsia"/>
          <w:sz w:val="24"/>
          <w:szCs w:val="28"/>
        </w:rPr>
        <w:t>标志位为</w:t>
      </w:r>
      <w:r w:rsidRPr="00281688">
        <w:rPr>
          <w:rFonts w:hint="eastAsia"/>
          <w:sz w:val="24"/>
          <w:szCs w:val="28"/>
        </w:rPr>
        <w:t>1</w:t>
      </w:r>
      <w:r w:rsidRPr="00281688">
        <w:rPr>
          <w:rFonts w:hint="eastAsia"/>
          <w:sz w:val="24"/>
          <w:szCs w:val="28"/>
        </w:rPr>
        <w:t>时，确认序号字段才有效，</w:t>
      </w:r>
      <w:r w:rsidRPr="00281688">
        <w:rPr>
          <w:rFonts w:hint="eastAsia"/>
          <w:sz w:val="24"/>
          <w:szCs w:val="28"/>
        </w:rPr>
        <w:t>Ack=Seq+1</w:t>
      </w:r>
      <w:r w:rsidRPr="00281688">
        <w:rPr>
          <w:rFonts w:hint="eastAsia"/>
          <w:sz w:val="24"/>
          <w:szCs w:val="28"/>
        </w:rPr>
        <w:t>。</w:t>
      </w:r>
      <w:r w:rsidRPr="00281688">
        <w:rPr>
          <w:rFonts w:hint="eastAsia"/>
          <w:sz w:val="24"/>
          <w:szCs w:val="28"/>
        </w:rPr>
        <w:br/>
        <w:t xml:space="preserve">        </w:t>
      </w:r>
      <w:r w:rsidRPr="00281688">
        <w:rPr>
          <w:rFonts w:hint="eastAsia"/>
          <w:sz w:val="24"/>
          <w:szCs w:val="28"/>
        </w:rPr>
        <w:t>（</w:t>
      </w:r>
      <w:r w:rsidRPr="00281688">
        <w:rPr>
          <w:rFonts w:hint="eastAsia"/>
          <w:sz w:val="24"/>
          <w:szCs w:val="28"/>
        </w:rPr>
        <w:t>3</w:t>
      </w:r>
      <w:r w:rsidRPr="00281688">
        <w:rPr>
          <w:rFonts w:hint="eastAsia"/>
          <w:sz w:val="24"/>
          <w:szCs w:val="28"/>
        </w:rPr>
        <w:t>）标志位：共</w:t>
      </w:r>
      <w:r w:rsidRPr="00281688">
        <w:rPr>
          <w:rFonts w:hint="eastAsia"/>
          <w:sz w:val="24"/>
          <w:szCs w:val="28"/>
        </w:rPr>
        <w:t>6</w:t>
      </w:r>
      <w:r w:rsidRPr="00281688">
        <w:rPr>
          <w:rFonts w:hint="eastAsia"/>
          <w:sz w:val="24"/>
          <w:szCs w:val="28"/>
        </w:rPr>
        <w:t>个，即</w:t>
      </w:r>
      <w:r w:rsidRPr="00281688">
        <w:rPr>
          <w:rFonts w:hint="eastAsia"/>
          <w:sz w:val="24"/>
          <w:szCs w:val="28"/>
        </w:rPr>
        <w:t>URG</w:t>
      </w:r>
      <w:r w:rsidRPr="00281688">
        <w:rPr>
          <w:rFonts w:hint="eastAsia"/>
          <w:sz w:val="24"/>
          <w:szCs w:val="28"/>
        </w:rPr>
        <w:t>、</w:t>
      </w:r>
      <w:r w:rsidRPr="00281688">
        <w:rPr>
          <w:rFonts w:hint="eastAsia"/>
          <w:sz w:val="24"/>
          <w:szCs w:val="28"/>
        </w:rPr>
        <w:t>ACK</w:t>
      </w:r>
      <w:r w:rsidRPr="00281688">
        <w:rPr>
          <w:rFonts w:hint="eastAsia"/>
          <w:sz w:val="24"/>
          <w:szCs w:val="28"/>
        </w:rPr>
        <w:t>、</w:t>
      </w:r>
      <w:r w:rsidRPr="00281688">
        <w:rPr>
          <w:rFonts w:hint="eastAsia"/>
          <w:sz w:val="24"/>
          <w:szCs w:val="28"/>
        </w:rPr>
        <w:t>PSH</w:t>
      </w:r>
      <w:r w:rsidRPr="00281688">
        <w:rPr>
          <w:rFonts w:hint="eastAsia"/>
          <w:sz w:val="24"/>
          <w:szCs w:val="28"/>
        </w:rPr>
        <w:t>、</w:t>
      </w:r>
      <w:r w:rsidRPr="00281688">
        <w:rPr>
          <w:rFonts w:hint="eastAsia"/>
          <w:sz w:val="24"/>
          <w:szCs w:val="28"/>
        </w:rPr>
        <w:t>RST</w:t>
      </w:r>
      <w:r w:rsidRPr="00281688">
        <w:rPr>
          <w:rFonts w:hint="eastAsia"/>
          <w:sz w:val="24"/>
          <w:szCs w:val="28"/>
        </w:rPr>
        <w:t>、</w:t>
      </w:r>
      <w:r w:rsidRPr="00281688">
        <w:rPr>
          <w:rFonts w:hint="eastAsia"/>
          <w:sz w:val="24"/>
          <w:szCs w:val="28"/>
        </w:rPr>
        <w:t>SYN</w:t>
      </w:r>
      <w:r w:rsidRPr="00281688">
        <w:rPr>
          <w:rFonts w:hint="eastAsia"/>
          <w:sz w:val="24"/>
          <w:szCs w:val="28"/>
        </w:rPr>
        <w:t>、</w:t>
      </w:r>
      <w:r w:rsidRPr="00281688">
        <w:rPr>
          <w:rFonts w:hint="eastAsia"/>
          <w:sz w:val="24"/>
          <w:szCs w:val="28"/>
        </w:rPr>
        <w:t>FIN</w:t>
      </w:r>
      <w:r w:rsidRPr="00281688">
        <w:rPr>
          <w:rFonts w:hint="eastAsia"/>
          <w:sz w:val="24"/>
          <w:szCs w:val="28"/>
        </w:rPr>
        <w:t>等，</w:t>
      </w:r>
    </w:p>
    <w:p w:rsidR="000E1025" w:rsidRPr="00281688" w:rsidRDefault="000E1025" w:rsidP="006F2709">
      <w:pPr>
        <w:pStyle w:val="a7"/>
        <w:ind w:left="1560" w:firstLineChars="0" w:firstLine="0"/>
        <w:rPr>
          <w:sz w:val="24"/>
          <w:szCs w:val="28"/>
        </w:rPr>
      </w:pPr>
      <w:r w:rsidRPr="00281688">
        <w:rPr>
          <w:rFonts w:hint="eastAsia"/>
          <w:sz w:val="24"/>
          <w:szCs w:val="28"/>
        </w:rPr>
        <w:t>具体含义如下：</w:t>
      </w:r>
      <w:r w:rsidRPr="00281688">
        <w:rPr>
          <w:rFonts w:hint="eastAsia"/>
          <w:sz w:val="24"/>
          <w:szCs w:val="28"/>
        </w:rPr>
        <w:br/>
        <w:t>               </w:t>
      </w:r>
      <w:r w:rsidRPr="00281688">
        <w:rPr>
          <w:rFonts w:hint="eastAsia"/>
          <w:sz w:val="24"/>
          <w:szCs w:val="28"/>
        </w:rPr>
        <w:t>（</w:t>
      </w:r>
      <w:r w:rsidRPr="00281688">
        <w:rPr>
          <w:rFonts w:hint="eastAsia"/>
          <w:sz w:val="24"/>
          <w:szCs w:val="28"/>
        </w:rPr>
        <w:t>A</w:t>
      </w:r>
      <w:r w:rsidRPr="00281688">
        <w:rPr>
          <w:rFonts w:hint="eastAsia"/>
          <w:sz w:val="24"/>
          <w:szCs w:val="28"/>
        </w:rPr>
        <w:t>）</w:t>
      </w:r>
      <w:r w:rsidRPr="00281688">
        <w:rPr>
          <w:rFonts w:hint="eastAsia"/>
          <w:sz w:val="24"/>
          <w:szCs w:val="28"/>
        </w:rPr>
        <w:t>URG</w:t>
      </w:r>
      <w:r w:rsidRPr="00281688">
        <w:rPr>
          <w:rFonts w:hint="eastAsia"/>
          <w:sz w:val="24"/>
          <w:szCs w:val="28"/>
        </w:rPr>
        <w:t>：紧急指针（</w:t>
      </w:r>
      <w:r w:rsidRPr="00281688">
        <w:rPr>
          <w:rFonts w:hint="eastAsia"/>
          <w:sz w:val="24"/>
          <w:szCs w:val="28"/>
        </w:rPr>
        <w:t>urgent pointer</w:t>
      </w:r>
      <w:r w:rsidRPr="00281688">
        <w:rPr>
          <w:rFonts w:hint="eastAsia"/>
          <w:sz w:val="24"/>
          <w:szCs w:val="28"/>
        </w:rPr>
        <w:t>）有效。</w:t>
      </w:r>
      <w:r w:rsidRPr="00281688">
        <w:rPr>
          <w:rFonts w:hint="eastAsia"/>
          <w:sz w:val="24"/>
          <w:szCs w:val="28"/>
        </w:rPr>
        <w:br/>
        <w:t xml:space="preserve">                </w:t>
      </w:r>
      <w:r w:rsidRPr="00281688">
        <w:rPr>
          <w:rFonts w:hint="eastAsia"/>
          <w:sz w:val="24"/>
          <w:szCs w:val="28"/>
        </w:rPr>
        <w:t>（</w:t>
      </w:r>
      <w:r w:rsidRPr="00281688">
        <w:rPr>
          <w:rFonts w:hint="eastAsia"/>
          <w:sz w:val="24"/>
          <w:szCs w:val="28"/>
        </w:rPr>
        <w:t>B</w:t>
      </w:r>
      <w:r w:rsidRPr="00281688">
        <w:rPr>
          <w:rFonts w:hint="eastAsia"/>
          <w:sz w:val="24"/>
          <w:szCs w:val="28"/>
        </w:rPr>
        <w:t>）</w:t>
      </w:r>
      <w:r w:rsidRPr="00281688">
        <w:rPr>
          <w:rFonts w:hint="eastAsia"/>
          <w:sz w:val="24"/>
          <w:szCs w:val="28"/>
        </w:rPr>
        <w:t>ACK</w:t>
      </w:r>
      <w:r w:rsidRPr="00281688">
        <w:rPr>
          <w:rFonts w:hint="eastAsia"/>
          <w:sz w:val="24"/>
          <w:szCs w:val="28"/>
        </w:rPr>
        <w:t>：确认序号有效。</w:t>
      </w:r>
      <w:r w:rsidRPr="00281688">
        <w:rPr>
          <w:rFonts w:hint="eastAsia"/>
          <w:sz w:val="24"/>
          <w:szCs w:val="28"/>
        </w:rPr>
        <w:br/>
        <w:t xml:space="preserve">                </w:t>
      </w:r>
      <w:r w:rsidRPr="00281688">
        <w:rPr>
          <w:rFonts w:hint="eastAsia"/>
          <w:sz w:val="24"/>
          <w:szCs w:val="28"/>
        </w:rPr>
        <w:t>（</w:t>
      </w:r>
      <w:r w:rsidRPr="00281688">
        <w:rPr>
          <w:rFonts w:hint="eastAsia"/>
          <w:sz w:val="24"/>
          <w:szCs w:val="28"/>
        </w:rPr>
        <w:t>C</w:t>
      </w:r>
      <w:r w:rsidRPr="00281688">
        <w:rPr>
          <w:rFonts w:hint="eastAsia"/>
          <w:sz w:val="24"/>
          <w:szCs w:val="28"/>
        </w:rPr>
        <w:t>）</w:t>
      </w:r>
      <w:r w:rsidRPr="00281688">
        <w:rPr>
          <w:rFonts w:hint="eastAsia"/>
          <w:sz w:val="24"/>
          <w:szCs w:val="28"/>
        </w:rPr>
        <w:t>PSH</w:t>
      </w:r>
      <w:r w:rsidRPr="00281688">
        <w:rPr>
          <w:rFonts w:hint="eastAsia"/>
          <w:sz w:val="24"/>
          <w:szCs w:val="28"/>
        </w:rPr>
        <w:t>：接收方应该尽快将这个报文交给应用层。</w:t>
      </w:r>
      <w:r w:rsidRPr="00281688">
        <w:rPr>
          <w:rFonts w:hint="eastAsia"/>
          <w:sz w:val="24"/>
          <w:szCs w:val="28"/>
        </w:rPr>
        <w:br/>
        <w:t xml:space="preserve">                </w:t>
      </w:r>
      <w:r w:rsidRPr="00281688">
        <w:rPr>
          <w:rFonts w:hint="eastAsia"/>
          <w:sz w:val="24"/>
          <w:szCs w:val="28"/>
        </w:rPr>
        <w:t>（</w:t>
      </w:r>
      <w:r w:rsidRPr="00281688">
        <w:rPr>
          <w:rFonts w:hint="eastAsia"/>
          <w:sz w:val="24"/>
          <w:szCs w:val="28"/>
        </w:rPr>
        <w:t>D</w:t>
      </w:r>
      <w:r w:rsidRPr="00281688">
        <w:rPr>
          <w:rFonts w:hint="eastAsia"/>
          <w:sz w:val="24"/>
          <w:szCs w:val="28"/>
        </w:rPr>
        <w:t>）</w:t>
      </w:r>
      <w:r w:rsidRPr="00281688">
        <w:rPr>
          <w:rFonts w:hint="eastAsia"/>
          <w:sz w:val="24"/>
          <w:szCs w:val="28"/>
        </w:rPr>
        <w:t>RST</w:t>
      </w:r>
      <w:r w:rsidRPr="00281688">
        <w:rPr>
          <w:rFonts w:hint="eastAsia"/>
          <w:sz w:val="24"/>
          <w:szCs w:val="28"/>
        </w:rPr>
        <w:t>：重置连接。</w:t>
      </w:r>
      <w:r w:rsidRPr="00281688">
        <w:rPr>
          <w:rFonts w:hint="eastAsia"/>
          <w:sz w:val="24"/>
          <w:szCs w:val="28"/>
        </w:rPr>
        <w:br/>
        <w:t xml:space="preserve">                </w:t>
      </w:r>
      <w:r w:rsidRPr="00281688">
        <w:rPr>
          <w:rFonts w:hint="eastAsia"/>
          <w:sz w:val="24"/>
          <w:szCs w:val="28"/>
        </w:rPr>
        <w:t>（</w:t>
      </w:r>
      <w:r w:rsidRPr="00281688">
        <w:rPr>
          <w:rFonts w:hint="eastAsia"/>
          <w:sz w:val="24"/>
          <w:szCs w:val="28"/>
        </w:rPr>
        <w:t>E</w:t>
      </w:r>
      <w:r w:rsidRPr="00281688">
        <w:rPr>
          <w:rFonts w:hint="eastAsia"/>
          <w:sz w:val="24"/>
          <w:szCs w:val="28"/>
        </w:rPr>
        <w:t>）</w:t>
      </w:r>
      <w:r w:rsidRPr="00281688">
        <w:rPr>
          <w:rFonts w:hint="eastAsia"/>
          <w:sz w:val="24"/>
          <w:szCs w:val="28"/>
        </w:rPr>
        <w:t>SYN</w:t>
      </w:r>
      <w:r w:rsidRPr="00281688">
        <w:rPr>
          <w:rFonts w:hint="eastAsia"/>
          <w:sz w:val="24"/>
          <w:szCs w:val="28"/>
        </w:rPr>
        <w:t>：发起一个新连接。</w:t>
      </w:r>
      <w:r w:rsidRPr="00281688">
        <w:rPr>
          <w:rFonts w:hint="eastAsia"/>
          <w:sz w:val="24"/>
          <w:szCs w:val="28"/>
        </w:rPr>
        <w:br/>
        <w:t xml:space="preserve">                </w:t>
      </w:r>
      <w:r w:rsidRPr="00281688">
        <w:rPr>
          <w:rFonts w:hint="eastAsia"/>
          <w:sz w:val="24"/>
          <w:szCs w:val="28"/>
        </w:rPr>
        <w:t>（</w:t>
      </w:r>
      <w:r w:rsidRPr="00281688">
        <w:rPr>
          <w:rFonts w:hint="eastAsia"/>
          <w:sz w:val="24"/>
          <w:szCs w:val="28"/>
        </w:rPr>
        <w:t>F</w:t>
      </w:r>
      <w:r w:rsidRPr="00281688">
        <w:rPr>
          <w:rFonts w:hint="eastAsia"/>
          <w:sz w:val="24"/>
          <w:szCs w:val="28"/>
        </w:rPr>
        <w:t>）</w:t>
      </w:r>
      <w:r w:rsidRPr="00281688">
        <w:rPr>
          <w:rFonts w:hint="eastAsia"/>
          <w:sz w:val="24"/>
          <w:szCs w:val="28"/>
        </w:rPr>
        <w:t>FIN</w:t>
      </w:r>
      <w:r w:rsidRPr="00281688">
        <w:rPr>
          <w:rFonts w:hint="eastAsia"/>
          <w:sz w:val="24"/>
          <w:szCs w:val="28"/>
        </w:rPr>
        <w:t>：释放一个连接。</w:t>
      </w:r>
      <w:r w:rsidRPr="00281688">
        <w:rPr>
          <w:rFonts w:hint="eastAsia"/>
          <w:sz w:val="24"/>
          <w:szCs w:val="28"/>
        </w:rPr>
        <w:br/>
      </w:r>
      <w:r w:rsidRPr="00281688">
        <w:rPr>
          <w:rFonts w:hint="eastAsia"/>
          <w:b/>
          <w:sz w:val="24"/>
          <w:szCs w:val="28"/>
        </w:rPr>
        <w:t>三次握手</w:t>
      </w:r>
      <w:r w:rsidRPr="00281688">
        <w:rPr>
          <w:rFonts w:hint="eastAsia"/>
          <w:sz w:val="24"/>
          <w:szCs w:val="28"/>
        </w:rPr>
        <w:br/>
        <w:t xml:space="preserve">        </w:t>
      </w:r>
      <w:r w:rsidRPr="00281688">
        <w:rPr>
          <w:rFonts w:hint="eastAsia"/>
          <w:sz w:val="24"/>
          <w:szCs w:val="28"/>
        </w:rPr>
        <w:t>所谓三次握手（</w:t>
      </w:r>
      <w:r w:rsidRPr="00281688">
        <w:rPr>
          <w:rFonts w:hint="eastAsia"/>
          <w:sz w:val="24"/>
          <w:szCs w:val="28"/>
        </w:rPr>
        <w:t>Three-Way Handshake</w:t>
      </w:r>
      <w:r w:rsidRPr="00281688">
        <w:rPr>
          <w:rFonts w:hint="eastAsia"/>
          <w:sz w:val="24"/>
          <w:szCs w:val="28"/>
        </w:rPr>
        <w:t>）即建立</w:t>
      </w:r>
      <w:r w:rsidRPr="00281688">
        <w:rPr>
          <w:rFonts w:hint="eastAsia"/>
          <w:sz w:val="24"/>
          <w:szCs w:val="28"/>
        </w:rPr>
        <w:t>TCP</w:t>
      </w:r>
      <w:r w:rsidRPr="00281688">
        <w:rPr>
          <w:rFonts w:hint="eastAsia"/>
          <w:sz w:val="24"/>
          <w:szCs w:val="28"/>
        </w:rPr>
        <w:t>连接，就是指建立一个</w:t>
      </w:r>
      <w:r w:rsidRPr="00281688">
        <w:rPr>
          <w:rFonts w:hint="eastAsia"/>
          <w:sz w:val="24"/>
          <w:szCs w:val="28"/>
        </w:rPr>
        <w:t>TCP</w:t>
      </w:r>
      <w:r w:rsidRPr="00281688">
        <w:rPr>
          <w:rFonts w:hint="eastAsia"/>
          <w:sz w:val="24"/>
          <w:szCs w:val="28"/>
        </w:rPr>
        <w:t>连接时，需要客户端和服务端总共发送</w:t>
      </w:r>
      <w:r w:rsidRPr="00281688">
        <w:rPr>
          <w:rFonts w:hint="eastAsia"/>
          <w:sz w:val="24"/>
          <w:szCs w:val="28"/>
        </w:rPr>
        <w:t>3</w:t>
      </w:r>
      <w:r w:rsidRPr="00281688">
        <w:rPr>
          <w:rFonts w:hint="eastAsia"/>
          <w:sz w:val="24"/>
          <w:szCs w:val="28"/>
        </w:rPr>
        <w:t>个包以确认连接的建立。在</w:t>
      </w:r>
      <w:r w:rsidRPr="00281688">
        <w:rPr>
          <w:rFonts w:hint="eastAsia"/>
          <w:sz w:val="24"/>
          <w:szCs w:val="28"/>
        </w:rPr>
        <w:t>socket</w:t>
      </w:r>
      <w:r w:rsidRPr="00281688">
        <w:rPr>
          <w:rFonts w:hint="eastAsia"/>
          <w:sz w:val="24"/>
          <w:szCs w:val="28"/>
        </w:rPr>
        <w:t>编程中，这一过程由客户端执行</w:t>
      </w:r>
      <w:r w:rsidRPr="00281688">
        <w:rPr>
          <w:rFonts w:hint="eastAsia"/>
          <w:sz w:val="24"/>
          <w:szCs w:val="28"/>
        </w:rPr>
        <w:t>connect</w:t>
      </w:r>
      <w:r w:rsidRPr="00281688">
        <w:rPr>
          <w:rFonts w:hint="eastAsia"/>
          <w:sz w:val="24"/>
          <w:szCs w:val="28"/>
        </w:rPr>
        <w:t>来触发，整个流程如下图所示：</w:t>
      </w:r>
    </w:p>
    <w:p w:rsidR="000E1025" w:rsidRPr="00281688" w:rsidRDefault="000E1025" w:rsidP="006F2709">
      <w:pPr>
        <w:pStyle w:val="a7"/>
        <w:ind w:left="1560" w:firstLineChars="0" w:firstLine="0"/>
        <w:rPr>
          <w:sz w:val="24"/>
          <w:szCs w:val="28"/>
        </w:rPr>
      </w:pPr>
      <w:r w:rsidRPr="00281688">
        <w:rPr>
          <w:noProof/>
          <w:sz w:val="24"/>
          <w:szCs w:val="28"/>
        </w:rPr>
        <w:drawing>
          <wp:inline distT="0" distB="0" distL="0" distR="0" wp14:anchorId="64819945" wp14:editId="5AE1CFDF">
            <wp:extent cx="4924425" cy="2895600"/>
            <wp:effectExtent l="0" t="0" r="9525" b="0"/>
            <wp:docPr id="7" name="图片 7" descr="http://blog.chinaunix.net/attachment/201304/8/22312037_1365405910E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4/8/22312037_1365405910ERO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r w:rsidRPr="00281688">
        <w:rPr>
          <w:rFonts w:hint="eastAsia"/>
          <w:sz w:val="24"/>
          <w:szCs w:val="28"/>
        </w:rPr>
        <w:br/>
      </w:r>
      <w:r w:rsidRPr="00281688">
        <w:rPr>
          <w:rFonts w:hint="eastAsia"/>
          <w:sz w:val="24"/>
          <w:szCs w:val="28"/>
        </w:rPr>
        <w:lastRenderedPageBreak/>
        <w:t>TCP</w:t>
      </w:r>
      <w:r w:rsidRPr="00281688">
        <w:rPr>
          <w:rFonts w:hint="eastAsia"/>
          <w:sz w:val="24"/>
          <w:szCs w:val="28"/>
        </w:rPr>
        <w:t>三次握手</w:t>
      </w:r>
    </w:p>
    <w:p w:rsidR="000E1025" w:rsidRPr="00281688" w:rsidRDefault="000E1025" w:rsidP="006F2709">
      <w:pPr>
        <w:pStyle w:val="a7"/>
        <w:ind w:left="1560" w:firstLineChars="0" w:firstLine="0"/>
        <w:rPr>
          <w:sz w:val="24"/>
          <w:szCs w:val="28"/>
        </w:rPr>
      </w:pPr>
      <w:r w:rsidRPr="00281688">
        <w:rPr>
          <w:rFonts w:hint="eastAsia"/>
          <w:sz w:val="24"/>
          <w:szCs w:val="28"/>
        </w:rPr>
        <w:t xml:space="preserve">        </w:t>
      </w:r>
      <w:r w:rsidRPr="00281688">
        <w:rPr>
          <w:rFonts w:hint="eastAsia"/>
          <w:sz w:val="24"/>
          <w:szCs w:val="28"/>
        </w:rPr>
        <w:t>（</w:t>
      </w:r>
      <w:r w:rsidRPr="00281688">
        <w:rPr>
          <w:rFonts w:hint="eastAsia"/>
          <w:sz w:val="24"/>
          <w:szCs w:val="28"/>
        </w:rPr>
        <w:t>1</w:t>
      </w:r>
      <w:r w:rsidRPr="00281688">
        <w:rPr>
          <w:rFonts w:hint="eastAsia"/>
          <w:sz w:val="24"/>
          <w:szCs w:val="28"/>
        </w:rPr>
        <w:t>）第一次握手：</w:t>
      </w:r>
      <w:r w:rsidRPr="00281688">
        <w:rPr>
          <w:rFonts w:hint="eastAsia"/>
          <w:sz w:val="24"/>
          <w:szCs w:val="28"/>
        </w:rPr>
        <w:t>Client</w:t>
      </w:r>
      <w:r w:rsidRPr="00281688">
        <w:rPr>
          <w:rFonts w:hint="eastAsia"/>
          <w:sz w:val="24"/>
          <w:szCs w:val="28"/>
        </w:rPr>
        <w:t>将标志位</w:t>
      </w:r>
      <w:r w:rsidRPr="00281688">
        <w:rPr>
          <w:rFonts w:hint="eastAsia"/>
          <w:sz w:val="24"/>
          <w:szCs w:val="28"/>
        </w:rPr>
        <w:t>SYN</w:t>
      </w:r>
      <w:r w:rsidRPr="00281688">
        <w:rPr>
          <w:rFonts w:hint="eastAsia"/>
          <w:sz w:val="24"/>
          <w:szCs w:val="28"/>
        </w:rPr>
        <w:t>置为</w:t>
      </w:r>
      <w:r w:rsidRPr="00281688">
        <w:rPr>
          <w:rFonts w:hint="eastAsia"/>
          <w:sz w:val="24"/>
          <w:szCs w:val="28"/>
        </w:rPr>
        <w:t>1</w:t>
      </w:r>
      <w:r w:rsidRPr="00281688">
        <w:rPr>
          <w:rFonts w:hint="eastAsia"/>
          <w:sz w:val="24"/>
          <w:szCs w:val="28"/>
        </w:rPr>
        <w:t>，随机产生一个值</w:t>
      </w:r>
      <w:r w:rsidRPr="00281688">
        <w:rPr>
          <w:rFonts w:hint="eastAsia"/>
          <w:sz w:val="24"/>
          <w:szCs w:val="28"/>
        </w:rPr>
        <w:t>seq=J</w:t>
      </w:r>
      <w:r w:rsidRPr="00281688">
        <w:rPr>
          <w:rFonts w:hint="eastAsia"/>
          <w:sz w:val="24"/>
          <w:szCs w:val="28"/>
        </w:rPr>
        <w:t>，并将该数据包发送给</w:t>
      </w:r>
      <w:r w:rsidRPr="00281688">
        <w:rPr>
          <w:rFonts w:hint="eastAsia"/>
          <w:sz w:val="24"/>
          <w:szCs w:val="28"/>
        </w:rPr>
        <w:t>Server</w:t>
      </w:r>
      <w:r w:rsidRPr="00281688">
        <w:rPr>
          <w:rFonts w:hint="eastAsia"/>
          <w:sz w:val="24"/>
          <w:szCs w:val="28"/>
        </w:rPr>
        <w:t>，</w:t>
      </w:r>
      <w:r w:rsidRPr="00281688">
        <w:rPr>
          <w:rFonts w:hint="eastAsia"/>
          <w:sz w:val="24"/>
          <w:szCs w:val="28"/>
        </w:rPr>
        <w:t>Client</w:t>
      </w:r>
      <w:r w:rsidRPr="00281688">
        <w:rPr>
          <w:rFonts w:hint="eastAsia"/>
          <w:sz w:val="24"/>
          <w:szCs w:val="28"/>
        </w:rPr>
        <w:t>进入</w:t>
      </w:r>
      <w:r w:rsidRPr="00281688">
        <w:rPr>
          <w:rFonts w:hint="eastAsia"/>
          <w:sz w:val="24"/>
          <w:szCs w:val="28"/>
        </w:rPr>
        <w:t>SYN_SENT</w:t>
      </w:r>
      <w:r w:rsidRPr="00281688">
        <w:rPr>
          <w:rFonts w:hint="eastAsia"/>
          <w:sz w:val="24"/>
          <w:szCs w:val="28"/>
        </w:rPr>
        <w:t>状态，等待</w:t>
      </w:r>
      <w:r w:rsidRPr="00281688">
        <w:rPr>
          <w:rFonts w:hint="eastAsia"/>
          <w:sz w:val="24"/>
          <w:szCs w:val="28"/>
        </w:rPr>
        <w:t>Server</w:t>
      </w:r>
      <w:r w:rsidRPr="00281688">
        <w:rPr>
          <w:rFonts w:hint="eastAsia"/>
          <w:sz w:val="24"/>
          <w:szCs w:val="28"/>
        </w:rPr>
        <w:t>确认。</w:t>
      </w:r>
      <w:r w:rsidRPr="00281688">
        <w:rPr>
          <w:rFonts w:hint="eastAsia"/>
          <w:sz w:val="24"/>
          <w:szCs w:val="28"/>
        </w:rPr>
        <w:br/>
        <w:t xml:space="preserve">        </w:t>
      </w:r>
      <w:r w:rsidRPr="00281688">
        <w:rPr>
          <w:rFonts w:hint="eastAsia"/>
          <w:sz w:val="24"/>
          <w:szCs w:val="28"/>
        </w:rPr>
        <w:t>（</w:t>
      </w:r>
      <w:r w:rsidRPr="00281688">
        <w:rPr>
          <w:rFonts w:hint="eastAsia"/>
          <w:sz w:val="24"/>
          <w:szCs w:val="28"/>
        </w:rPr>
        <w:t>2</w:t>
      </w:r>
      <w:r w:rsidRPr="00281688">
        <w:rPr>
          <w:rFonts w:hint="eastAsia"/>
          <w:sz w:val="24"/>
          <w:szCs w:val="28"/>
        </w:rPr>
        <w:t>）第二次握手：</w:t>
      </w:r>
      <w:r w:rsidRPr="00281688">
        <w:rPr>
          <w:rFonts w:hint="eastAsia"/>
          <w:sz w:val="24"/>
          <w:szCs w:val="28"/>
        </w:rPr>
        <w:t>Server</w:t>
      </w:r>
      <w:r w:rsidRPr="00281688">
        <w:rPr>
          <w:rFonts w:hint="eastAsia"/>
          <w:sz w:val="24"/>
          <w:szCs w:val="28"/>
        </w:rPr>
        <w:t>收到数据包后由标志位</w:t>
      </w:r>
      <w:r w:rsidRPr="00281688">
        <w:rPr>
          <w:rFonts w:hint="eastAsia"/>
          <w:sz w:val="24"/>
          <w:szCs w:val="28"/>
        </w:rPr>
        <w:t>SYN=1</w:t>
      </w:r>
      <w:r w:rsidRPr="00281688">
        <w:rPr>
          <w:rFonts w:hint="eastAsia"/>
          <w:sz w:val="24"/>
          <w:szCs w:val="28"/>
        </w:rPr>
        <w:t>知道</w:t>
      </w:r>
      <w:r w:rsidRPr="00281688">
        <w:rPr>
          <w:rFonts w:hint="eastAsia"/>
          <w:sz w:val="24"/>
          <w:szCs w:val="28"/>
        </w:rPr>
        <w:t>Client</w:t>
      </w:r>
      <w:r w:rsidRPr="00281688">
        <w:rPr>
          <w:rFonts w:hint="eastAsia"/>
          <w:sz w:val="24"/>
          <w:szCs w:val="28"/>
        </w:rPr>
        <w:t>请求建立连接，</w:t>
      </w:r>
      <w:r w:rsidRPr="00281688">
        <w:rPr>
          <w:rFonts w:hint="eastAsia"/>
          <w:sz w:val="24"/>
          <w:szCs w:val="28"/>
        </w:rPr>
        <w:t>Server</w:t>
      </w:r>
      <w:r w:rsidRPr="00281688">
        <w:rPr>
          <w:rFonts w:hint="eastAsia"/>
          <w:sz w:val="24"/>
          <w:szCs w:val="28"/>
        </w:rPr>
        <w:t>将标志位</w:t>
      </w:r>
      <w:r w:rsidRPr="00281688">
        <w:rPr>
          <w:rFonts w:hint="eastAsia"/>
          <w:sz w:val="24"/>
          <w:szCs w:val="28"/>
        </w:rPr>
        <w:t>SYN</w:t>
      </w:r>
      <w:r w:rsidRPr="00281688">
        <w:rPr>
          <w:rFonts w:hint="eastAsia"/>
          <w:sz w:val="24"/>
          <w:szCs w:val="28"/>
        </w:rPr>
        <w:t>和</w:t>
      </w:r>
      <w:r w:rsidRPr="00281688">
        <w:rPr>
          <w:rFonts w:hint="eastAsia"/>
          <w:sz w:val="24"/>
          <w:szCs w:val="28"/>
        </w:rPr>
        <w:t>ACK</w:t>
      </w:r>
      <w:r w:rsidRPr="00281688">
        <w:rPr>
          <w:rFonts w:hint="eastAsia"/>
          <w:sz w:val="24"/>
          <w:szCs w:val="28"/>
        </w:rPr>
        <w:t>都置为</w:t>
      </w:r>
      <w:r w:rsidRPr="00281688">
        <w:rPr>
          <w:rFonts w:hint="eastAsia"/>
          <w:sz w:val="24"/>
          <w:szCs w:val="28"/>
        </w:rPr>
        <w:t>1</w:t>
      </w:r>
      <w:r w:rsidRPr="00281688">
        <w:rPr>
          <w:rFonts w:hint="eastAsia"/>
          <w:sz w:val="24"/>
          <w:szCs w:val="28"/>
        </w:rPr>
        <w:t>，</w:t>
      </w:r>
      <w:r w:rsidRPr="00281688">
        <w:rPr>
          <w:rFonts w:hint="eastAsia"/>
          <w:sz w:val="24"/>
          <w:szCs w:val="28"/>
        </w:rPr>
        <w:t>ack=J+1</w:t>
      </w:r>
      <w:r w:rsidRPr="00281688">
        <w:rPr>
          <w:rFonts w:hint="eastAsia"/>
          <w:sz w:val="24"/>
          <w:szCs w:val="28"/>
        </w:rPr>
        <w:t>，随机产生一个值</w:t>
      </w:r>
      <w:r w:rsidRPr="00281688">
        <w:rPr>
          <w:rFonts w:hint="eastAsia"/>
          <w:sz w:val="24"/>
          <w:szCs w:val="28"/>
        </w:rPr>
        <w:t>seq=K</w:t>
      </w:r>
      <w:r w:rsidRPr="00281688">
        <w:rPr>
          <w:rFonts w:hint="eastAsia"/>
          <w:sz w:val="24"/>
          <w:szCs w:val="28"/>
        </w:rPr>
        <w:t>，并将该数据包发送给</w:t>
      </w:r>
      <w:r w:rsidRPr="00281688">
        <w:rPr>
          <w:rFonts w:hint="eastAsia"/>
          <w:sz w:val="24"/>
          <w:szCs w:val="28"/>
        </w:rPr>
        <w:t>Client</w:t>
      </w:r>
      <w:r w:rsidRPr="00281688">
        <w:rPr>
          <w:rFonts w:hint="eastAsia"/>
          <w:sz w:val="24"/>
          <w:szCs w:val="28"/>
        </w:rPr>
        <w:t>以确认连接请求，</w:t>
      </w:r>
      <w:r w:rsidRPr="00281688">
        <w:rPr>
          <w:rFonts w:hint="eastAsia"/>
          <w:sz w:val="24"/>
          <w:szCs w:val="28"/>
        </w:rPr>
        <w:t>Server</w:t>
      </w:r>
      <w:r w:rsidRPr="00281688">
        <w:rPr>
          <w:rFonts w:hint="eastAsia"/>
          <w:sz w:val="24"/>
          <w:szCs w:val="28"/>
        </w:rPr>
        <w:t>进入</w:t>
      </w:r>
      <w:r w:rsidRPr="00281688">
        <w:rPr>
          <w:rFonts w:hint="eastAsia"/>
          <w:sz w:val="24"/>
          <w:szCs w:val="28"/>
        </w:rPr>
        <w:t>SYN_RCVD</w:t>
      </w:r>
      <w:r w:rsidRPr="00281688">
        <w:rPr>
          <w:rFonts w:hint="eastAsia"/>
          <w:sz w:val="24"/>
          <w:szCs w:val="28"/>
        </w:rPr>
        <w:t>状态。</w:t>
      </w:r>
      <w:r w:rsidRPr="00281688">
        <w:rPr>
          <w:rFonts w:hint="eastAsia"/>
          <w:sz w:val="24"/>
          <w:szCs w:val="28"/>
        </w:rPr>
        <w:br/>
        <w:t xml:space="preserve">        </w:t>
      </w:r>
      <w:r w:rsidRPr="00281688">
        <w:rPr>
          <w:rFonts w:hint="eastAsia"/>
          <w:sz w:val="24"/>
          <w:szCs w:val="28"/>
        </w:rPr>
        <w:t>（</w:t>
      </w:r>
      <w:r w:rsidRPr="00281688">
        <w:rPr>
          <w:rFonts w:hint="eastAsia"/>
          <w:sz w:val="24"/>
          <w:szCs w:val="28"/>
        </w:rPr>
        <w:t>3</w:t>
      </w:r>
      <w:r w:rsidRPr="00281688">
        <w:rPr>
          <w:rFonts w:hint="eastAsia"/>
          <w:sz w:val="24"/>
          <w:szCs w:val="28"/>
        </w:rPr>
        <w:t>）第三次握手：</w:t>
      </w:r>
      <w:r w:rsidRPr="00281688">
        <w:rPr>
          <w:rFonts w:hint="eastAsia"/>
          <w:sz w:val="24"/>
          <w:szCs w:val="28"/>
        </w:rPr>
        <w:t>Client</w:t>
      </w:r>
      <w:r w:rsidRPr="00281688">
        <w:rPr>
          <w:rFonts w:hint="eastAsia"/>
          <w:sz w:val="24"/>
          <w:szCs w:val="28"/>
        </w:rPr>
        <w:t>收到确认后，检查</w:t>
      </w:r>
      <w:r w:rsidRPr="00281688">
        <w:rPr>
          <w:rFonts w:hint="eastAsia"/>
          <w:sz w:val="24"/>
          <w:szCs w:val="28"/>
        </w:rPr>
        <w:t>ack</w:t>
      </w:r>
      <w:r w:rsidRPr="00281688">
        <w:rPr>
          <w:rFonts w:hint="eastAsia"/>
          <w:sz w:val="24"/>
          <w:szCs w:val="28"/>
        </w:rPr>
        <w:t>是否为</w:t>
      </w:r>
      <w:r w:rsidRPr="00281688">
        <w:rPr>
          <w:rFonts w:hint="eastAsia"/>
          <w:sz w:val="24"/>
          <w:szCs w:val="28"/>
        </w:rPr>
        <w:t>J+1</w:t>
      </w:r>
      <w:r w:rsidRPr="00281688">
        <w:rPr>
          <w:rFonts w:hint="eastAsia"/>
          <w:sz w:val="24"/>
          <w:szCs w:val="28"/>
        </w:rPr>
        <w:t>，</w:t>
      </w:r>
      <w:r w:rsidRPr="00281688">
        <w:rPr>
          <w:rFonts w:hint="eastAsia"/>
          <w:sz w:val="24"/>
          <w:szCs w:val="28"/>
        </w:rPr>
        <w:t>ACK</w:t>
      </w:r>
      <w:r w:rsidRPr="00281688">
        <w:rPr>
          <w:rFonts w:hint="eastAsia"/>
          <w:sz w:val="24"/>
          <w:szCs w:val="28"/>
        </w:rPr>
        <w:t>是否为</w:t>
      </w:r>
      <w:r w:rsidRPr="00281688">
        <w:rPr>
          <w:rFonts w:hint="eastAsia"/>
          <w:sz w:val="24"/>
          <w:szCs w:val="28"/>
        </w:rPr>
        <w:t>1</w:t>
      </w:r>
      <w:r w:rsidRPr="00281688">
        <w:rPr>
          <w:rFonts w:hint="eastAsia"/>
          <w:sz w:val="24"/>
          <w:szCs w:val="28"/>
        </w:rPr>
        <w:t>，如果正确则将标志位</w:t>
      </w:r>
      <w:r w:rsidRPr="00281688">
        <w:rPr>
          <w:rFonts w:hint="eastAsia"/>
          <w:sz w:val="24"/>
          <w:szCs w:val="28"/>
        </w:rPr>
        <w:t>ACK</w:t>
      </w:r>
      <w:r w:rsidRPr="00281688">
        <w:rPr>
          <w:rFonts w:hint="eastAsia"/>
          <w:sz w:val="24"/>
          <w:szCs w:val="28"/>
        </w:rPr>
        <w:t>置为</w:t>
      </w:r>
      <w:r w:rsidRPr="00281688">
        <w:rPr>
          <w:rFonts w:hint="eastAsia"/>
          <w:sz w:val="24"/>
          <w:szCs w:val="28"/>
        </w:rPr>
        <w:t>1</w:t>
      </w:r>
      <w:r w:rsidRPr="00281688">
        <w:rPr>
          <w:rFonts w:hint="eastAsia"/>
          <w:sz w:val="24"/>
          <w:szCs w:val="28"/>
        </w:rPr>
        <w:t>，</w:t>
      </w:r>
      <w:r w:rsidRPr="00281688">
        <w:rPr>
          <w:rFonts w:hint="eastAsia"/>
          <w:sz w:val="24"/>
          <w:szCs w:val="28"/>
        </w:rPr>
        <w:t>ack=K+1</w:t>
      </w:r>
      <w:r w:rsidRPr="00281688">
        <w:rPr>
          <w:rFonts w:hint="eastAsia"/>
          <w:sz w:val="24"/>
          <w:szCs w:val="28"/>
        </w:rPr>
        <w:t>，并将该数据包发送给</w:t>
      </w:r>
      <w:r w:rsidRPr="00281688">
        <w:rPr>
          <w:rFonts w:hint="eastAsia"/>
          <w:sz w:val="24"/>
          <w:szCs w:val="28"/>
        </w:rPr>
        <w:t>Server</w:t>
      </w:r>
      <w:r w:rsidRPr="00281688">
        <w:rPr>
          <w:rFonts w:hint="eastAsia"/>
          <w:sz w:val="24"/>
          <w:szCs w:val="28"/>
        </w:rPr>
        <w:t>，</w:t>
      </w:r>
      <w:r w:rsidRPr="00281688">
        <w:rPr>
          <w:rFonts w:hint="eastAsia"/>
          <w:sz w:val="24"/>
          <w:szCs w:val="28"/>
        </w:rPr>
        <w:t>Server</w:t>
      </w:r>
      <w:r w:rsidRPr="00281688">
        <w:rPr>
          <w:rFonts w:hint="eastAsia"/>
          <w:sz w:val="24"/>
          <w:szCs w:val="28"/>
        </w:rPr>
        <w:t>检查</w:t>
      </w:r>
      <w:r w:rsidRPr="00281688">
        <w:rPr>
          <w:rFonts w:hint="eastAsia"/>
          <w:sz w:val="24"/>
          <w:szCs w:val="28"/>
        </w:rPr>
        <w:t>ack</w:t>
      </w:r>
      <w:r w:rsidRPr="00281688">
        <w:rPr>
          <w:rFonts w:hint="eastAsia"/>
          <w:sz w:val="24"/>
          <w:szCs w:val="28"/>
        </w:rPr>
        <w:t>是否为</w:t>
      </w:r>
      <w:r w:rsidRPr="00281688">
        <w:rPr>
          <w:rFonts w:hint="eastAsia"/>
          <w:sz w:val="24"/>
          <w:szCs w:val="28"/>
        </w:rPr>
        <w:t>K+1</w:t>
      </w:r>
      <w:r w:rsidRPr="00281688">
        <w:rPr>
          <w:rFonts w:hint="eastAsia"/>
          <w:sz w:val="24"/>
          <w:szCs w:val="28"/>
        </w:rPr>
        <w:t>，</w:t>
      </w:r>
      <w:r w:rsidRPr="00281688">
        <w:rPr>
          <w:rFonts w:hint="eastAsia"/>
          <w:sz w:val="24"/>
          <w:szCs w:val="28"/>
        </w:rPr>
        <w:t>ACK</w:t>
      </w:r>
      <w:r w:rsidRPr="00281688">
        <w:rPr>
          <w:rFonts w:hint="eastAsia"/>
          <w:sz w:val="24"/>
          <w:szCs w:val="28"/>
        </w:rPr>
        <w:t>是否为</w:t>
      </w:r>
      <w:r w:rsidRPr="00281688">
        <w:rPr>
          <w:rFonts w:hint="eastAsia"/>
          <w:sz w:val="24"/>
          <w:szCs w:val="28"/>
        </w:rPr>
        <w:t>1</w:t>
      </w:r>
      <w:r w:rsidRPr="00281688">
        <w:rPr>
          <w:rFonts w:hint="eastAsia"/>
          <w:sz w:val="24"/>
          <w:szCs w:val="28"/>
        </w:rPr>
        <w:t>，如果正确则连接建立成功，</w:t>
      </w:r>
      <w:r w:rsidRPr="00281688">
        <w:rPr>
          <w:rFonts w:hint="eastAsia"/>
          <w:sz w:val="24"/>
          <w:szCs w:val="28"/>
        </w:rPr>
        <w:t>Client</w:t>
      </w:r>
      <w:r w:rsidRPr="00281688">
        <w:rPr>
          <w:rFonts w:hint="eastAsia"/>
          <w:sz w:val="24"/>
          <w:szCs w:val="28"/>
        </w:rPr>
        <w:t>和</w:t>
      </w:r>
      <w:r w:rsidRPr="00281688">
        <w:rPr>
          <w:rFonts w:hint="eastAsia"/>
          <w:sz w:val="24"/>
          <w:szCs w:val="28"/>
        </w:rPr>
        <w:t>Server</w:t>
      </w:r>
      <w:r w:rsidRPr="00281688">
        <w:rPr>
          <w:rFonts w:hint="eastAsia"/>
          <w:sz w:val="24"/>
          <w:szCs w:val="28"/>
        </w:rPr>
        <w:t>进入</w:t>
      </w:r>
      <w:r w:rsidRPr="00281688">
        <w:rPr>
          <w:rFonts w:hint="eastAsia"/>
          <w:sz w:val="24"/>
          <w:szCs w:val="28"/>
        </w:rPr>
        <w:t>ESTABLISHED</w:t>
      </w:r>
      <w:r w:rsidRPr="00281688">
        <w:rPr>
          <w:rFonts w:hint="eastAsia"/>
          <w:sz w:val="24"/>
          <w:szCs w:val="28"/>
        </w:rPr>
        <w:t>状态，完成三次握手，随后</w:t>
      </w:r>
      <w:r w:rsidRPr="00281688">
        <w:rPr>
          <w:rFonts w:hint="eastAsia"/>
          <w:sz w:val="24"/>
          <w:szCs w:val="28"/>
        </w:rPr>
        <w:t>Client</w:t>
      </w:r>
      <w:r w:rsidRPr="00281688">
        <w:rPr>
          <w:rFonts w:hint="eastAsia"/>
          <w:sz w:val="24"/>
          <w:szCs w:val="28"/>
        </w:rPr>
        <w:t>与</w:t>
      </w:r>
      <w:r w:rsidRPr="00281688">
        <w:rPr>
          <w:rFonts w:hint="eastAsia"/>
          <w:sz w:val="24"/>
          <w:szCs w:val="28"/>
        </w:rPr>
        <w:t>Server</w:t>
      </w:r>
      <w:r w:rsidRPr="00281688">
        <w:rPr>
          <w:rFonts w:hint="eastAsia"/>
          <w:sz w:val="24"/>
          <w:szCs w:val="28"/>
        </w:rPr>
        <w:t>之间可以开始传输数据了。</w:t>
      </w:r>
      <w:r w:rsidRPr="00281688">
        <w:rPr>
          <w:rFonts w:hint="eastAsia"/>
          <w:sz w:val="24"/>
          <w:szCs w:val="28"/>
        </w:rPr>
        <w:br/>
      </w:r>
      <w:r w:rsidRPr="00281688">
        <w:rPr>
          <w:rFonts w:hint="eastAsia"/>
          <w:b/>
          <w:sz w:val="24"/>
          <w:szCs w:val="28"/>
        </w:rPr>
        <w:t>四次挥手</w:t>
      </w:r>
      <w:r w:rsidRPr="00281688">
        <w:rPr>
          <w:rFonts w:hint="eastAsia"/>
          <w:sz w:val="24"/>
          <w:szCs w:val="28"/>
        </w:rPr>
        <w:br/>
        <w:t>       </w:t>
      </w:r>
      <w:r w:rsidRPr="00281688">
        <w:rPr>
          <w:rFonts w:hint="eastAsia"/>
          <w:sz w:val="24"/>
          <w:szCs w:val="28"/>
        </w:rPr>
        <w:t>所谓四次挥手（</w:t>
      </w:r>
      <w:r w:rsidRPr="00281688">
        <w:rPr>
          <w:rFonts w:hint="eastAsia"/>
          <w:sz w:val="24"/>
          <w:szCs w:val="28"/>
        </w:rPr>
        <w:t xml:space="preserve">Four-Way </w:t>
      </w:r>
      <w:proofErr w:type="spellStart"/>
      <w:r w:rsidRPr="00281688">
        <w:rPr>
          <w:rFonts w:hint="eastAsia"/>
          <w:sz w:val="24"/>
          <w:szCs w:val="28"/>
        </w:rPr>
        <w:t>Wavehand</w:t>
      </w:r>
      <w:proofErr w:type="spellEnd"/>
      <w:r w:rsidRPr="00281688">
        <w:rPr>
          <w:rFonts w:hint="eastAsia"/>
          <w:sz w:val="24"/>
          <w:szCs w:val="28"/>
        </w:rPr>
        <w:t>）即终止</w:t>
      </w:r>
      <w:r w:rsidRPr="00281688">
        <w:rPr>
          <w:rFonts w:hint="eastAsia"/>
          <w:sz w:val="24"/>
          <w:szCs w:val="28"/>
        </w:rPr>
        <w:t>TCP</w:t>
      </w:r>
      <w:r w:rsidRPr="00281688">
        <w:rPr>
          <w:rFonts w:hint="eastAsia"/>
          <w:sz w:val="24"/>
          <w:szCs w:val="28"/>
        </w:rPr>
        <w:t>连接，就是指断开一个</w:t>
      </w:r>
      <w:r w:rsidRPr="00281688">
        <w:rPr>
          <w:rFonts w:hint="eastAsia"/>
          <w:sz w:val="24"/>
          <w:szCs w:val="28"/>
        </w:rPr>
        <w:t>TCP</w:t>
      </w:r>
      <w:r w:rsidRPr="00281688">
        <w:rPr>
          <w:rFonts w:hint="eastAsia"/>
          <w:sz w:val="24"/>
          <w:szCs w:val="28"/>
        </w:rPr>
        <w:t>连接时，需要客户端和服务端总共发送</w:t>
      </w:r>
      <w:r w:rsidRPr="00281688">
        <w:rPr>
          <w:rFonts w:hint="eastAsia"/>
          <w:sz w:val="24"/>
          <w:szCs w:val="28"/>
        </w:rPr>
        <w:t>4</w:t>
      </w:r>
      <w:r w:rsidRPr="00281688">
        <w:rPr>
          <w:rFonts w:hint="eastAsia"/>
          <w:sz w:val="24"/>
          <w:szCs w:val="28"/>
        </w:rPr>
        <w:t>个包以确认连接的断开。在</w:t>
      </w:r>
      <w:r w:rsidRPr="00281688">
        <w:rPr>
          <w:rFonts w:hint="eastAsia"/>
          <w:sz w:val="24"/>
          <w:szCs w:val="28"/>
        </w:rPr>
        <w:t>socket</w:t>
      </w:r>
      <w:r w:rsidRPr="00281688">
        <w:rPr>
          <w:rFonts w:hint="eastAsia"/>
          <w:sz w:val="24"/>
          <w:szCs w:val="28"/>
        </w:rPr>
        <w:t>编程中，这一过程由客户端或服务端任一方执行</w:t>
      </w:r>
      <w:r w:rsidRPr="00281688">
        <w:rPr>
          <w:rFonts w:hint="eastAsia"/>
          <w:sz w:val="24"/>
          <w:szCs w:val="28"/>
        </w:rPr>
        <w:t>close</w:t>
      </w:r>
      <w:r w:rsidRPr="00281688">
        <w:rPr>
          <w:rFonts w:hint="eastAsia"/>
          <w:sz w:val="24"/>
          <w:szCs w:val="28"/>
        </w:rPr>
        <w:t>来触发，整个流程如下图所示：</w:t>
      </w:r>
    </w:p>
    <w:p w:rsidR="000E1025" w:rsidRPr="00281688" w:rsidRDefault="000E1025" w:rsidP="006F2709">
      <w:pPr>
        <w:pStyle w:val="a7"/>
        <w:ind w:left="1560" w:firstLineChars="0" w:firstLine="0"/>
        <w:rPr>
          <w:sz w:val="24"/>
          <w:szCs w:val="28"/>
        </w:rPr>
      </w:pPr>
      <w:r w:rsidRPr="00281688">
        <w:rPr>
          <w:noProof/>
          <w:sz w:val="24"/>
          <w:szCs w:val="28"/>
        </w:rPr>
        <w:drawing>
          <wp:inline distT="0" distB="0" distL="0" distR="0" wp14:anchorId="7770966F" wp14:editId="354829D2">
            <wp:extent cx="4829175" cy="3076575"/>
            <wp:effectExtent l="0" t="0" r="9525" b="9525"/>
            <wp:docPr id="9" name="图片 9" descr="http://blog.chinaunix.net/attachment/201304/9/22312037_1365503104wD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hinaunix.net/attachment/201304/9/22312037_1365503104wDR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3076575"/>
                    </a:xfrm>
                    <a:prstGeom prst="rect">
                      <a:avLst/>
                    </a:prstGeom>
                    <a:noFill/>
                    <a:ln>
                      <a:noFill/>
                    </a:ln>
                  </pic:spPr>
                </pic:pic>
              </a:graphicData>
            </a:graphic>
          </wp:inline>
        </w:drawing>
      </w:r>
      <w:r w:rsidRPr="00281688">
        <w:rPr>
          <w:rFonts w:hint="eastAsia"/>
          <w:sz w:val="24"/>
          <w:szCs w:val="28"/>
        </w:rPr>
        <w:t xml:space="preserve"> TCP</w:t>
      </w:r>
      <w:r w:rsidRPr="00281688">
        <w:rPr>
          <w:rFonts w:hint="eastAsia"/>
          <w:sz w:val="24"/>
          <w:szCs w:val="28"/>
        </w:rPr>
        <w:t>四次挥手</w:t>
      </w:r>
    </w:p>
    <w:p w:rsidR="000E1025" w:rsidRPr="00281688" w:rsidRDefault="000E1025" w:rsidP="006F2709">
      <w:pPr>
        <w:pStyle w:val="a7"/>
        <w:ind w:left="1560" w:firstLineChars="0" w:firstLine="0"/>
        <w:rPr>
          <w:sz w:val="24"/>
          <w:szCs w:val="28"/>
        </w:rPr>
      </w:pPr>
      <w:r w:rsidRPr="00281688">
        <w:rPr>
          <w:rFonts w:hint="eastAsia"/>
          <w:sz w:val="24"/>
          <w:szCs w:val="28"/>
        </w:rPr>
        <w:t xml:space="preserve">        </w:t>
      </w:r>
      <w:r w:rsidRPr="00281688">
        <w:rPr>
          <w:rFonts w:hint="eastAsia"/>
          <w:sz w:val="24"/>
          <w:szCs w:val="28"/>
        </w:rPr>
        <w:t>由于</w:t>
      </w:r>
      <w:r w:rsidRPr="00281688">
        <w:rPr>
          <w:rFonts w:hint="eastAsia"/>
          <w:sz w:val="24"/>
          <w:szCs w:val="28"/>
        </w:rPr>
        <w:t>TCP</w:t>
      </w:r>
      <w:r w:rsidRPr="00281688">
        <w:rPr>
          <w:rFonts w:hint="eastAsia"/>
          <w:sz w:val="24"/>
          <w:szCs w:val="28"/>
        </w:rPr>
        <w:t>连接时全双工的，因此，每个方向都必须要单独进行关闭，这一原则是当一方完成数据发送任务后，发送一个</w:t>
      </w:r>
      <w:r w:rsidRPr="00281688">
        <w:rPr>
          <w:rFonts w:hint="eastAsia"/>
          <w:sz w:val="24"/>
          <w:szCs w:val="28"/>
        </w:rPr>
        <w:t>FIN</w:t>
      </w:r>
      <w:r w:rsidRPr="00281688">
        <w:rPr>
          <w:rFonts w:hint="eastAsia"/>
          <w:sz w:val="24"/>
          <w:szCs w:val="28"/>
        </w:rPr>
        <w:t>来终止这一方向的连接，收到一个</w:t>
      </w:r>
      <w:r w:rsidRPr="00281688">
        <w:rPr>
          <w:rFonts w:hint="eastAsia"/>
          <w:sz w:val="24"/>
          <w:szCs w:val="28"/>
        </w:rPr>
        <w:t>FIN</w:t>
      </w:r>
      <w:r w:rsidRPr="00281688">
        <w:rPr>
          <w:rFonts w:hint="eastAsia"/>
          <w:sz w:val="24"/>
          <w:szCs w:val="28"/>
        </w:rPr>
        <w:t>只是意味着这一方向上没有数据流动了，即不会再收到数据了，但是在这个</w:t>
      </w:r>
      <w:r w:rsidRPr="00281688">
        <w:rPr>
          <w:rFonts w:hint="eastAsia"/>
          <w:sz w:val="24"/>
          <w:szCs w:val="28"/>
        </w:rPr>
        <w:t>TCP</w:t>
      </w:r>
      <w:r w:rsidRPr="00281688">
        <w:rPr>
          <w:rFonts w:hint="eastAsia"/>
          <w:sz w:val="24"/>
          <w:szCs w:val="28"/>
        </w:rPr>
        <w:t>连接上仍然能够发送数据，直到这一方向也发送了</w:t>
      </w:r>
      <w:r w:rsidRPr="00281688">
        <w:rPr>
          <w:rFonts w:hint="eastAsia"/>
          <w:sz w:val="24"/>
          <w:szCs w:val="28"/>
        </w:rPr>
        <w:t>FIN</w:t>
      </w:r>
      <w:r w:rsidRPr="00281688">
        <w:rPr>
          <w:rFonts w:hint="eastAsia"/>
          <w:sz w:val="24"/>
          <w:szCs w:val="28"/>
        </w:rPr>
        <w:t>。首先进行关闭的一方将执行主动关闭，而另一方则执行被动关闭，上图描述的即是如此。</w:t>
      </w:r>
      <w:r w:rsidRPr="00281688">
        <w:rPr>
          <w:rFonts w:hint="eastAsia"/>
          <w:sz w:val="24"/>
          <w:szCs w:val="28"/>
        </w:rPr>
        <w:br/>
        <w:t>        </w:t>
      </w:r>
      <w:r w:rsidRPr="00281688">
        <w:rPr>
          <w:rFonts w:hint="eastAsia"/>
          <w:sz w:val="24"/>
          <w:szCs w:val="28"/>
        </w:rPr>
        <w:t>（</w:t>
      </w:r>
      <w:r w:rsidRPr="00281688">
        <w:rPr>
          <w:rFonts w:hint="eastAsia"/>
          <w:sz w:val="24"/>
          <w:szCs w:val="28"/>
        </w:rPr>
        <w:t>1</w:t>
      </w:r>
      <w:r w:rsidRPr="00281688">
        <w:rPr>
          <w:rFonts w:hint="eastAsia"/>
          <w:sz w:val="24"/>
          <w:szCs w:val="28"/>
        </w:rPr>
        <w:t>）第一次挥手：</w:t>
      </w:r>
      <w:r w:rsidRPr="00281688">
        <w:rPr>
          <w:rFonts w:hint="eastAsia"/>
          <w:sz w:val="24"/>
          <w:szCs w:val="28"/>
        </w:rPr>
        <w:t>Client</w:t>
      </w:r>
      <w:r w:rsidRPr="00281688">
        <w:rPr>
          <w:rFonts w:hint="eastAsia"/>
          <w:sz w:val="24"/>
          <w:szCs w:val="28"/>
        </w:rPr>
        <w:t>发送一个</w:t>
      </w:r>
      <w:r w:rsidRPr="00281688">
        <w:rPr>
          <w:rFonts w:hint="eastAsia"/>
          <w:sz w:val="24"/>
          <w:szCs w:val="28"/>
        </w:rPr>
        <w:t>FIN</w:t>
      </w:r>
      <w:r w:rsidRPr="00281688">
        <w:rPr>
          <w:rFonts w:hint="eastAsia"/>
          <w:sz w:val="24"/>
          <w:szCs w:val="28"/>
        </w:rPr>
        <w:t>，用来关闭</w:t>
      </w:r>
      <w:r w:rsidRPr="00281688">
        <w:rPr>
          <w:rFonts w:hint="eastAsia"/>
          <w:sz w:val="24"/>
          <w:szCs w:val="28"/>
        </w:rPr>
        <w:t>Client</w:t>
      </w:r>
      <w:r w:rsidRPr="00281688">
        <w:rPr>
          <w:rFonts w:hint="eastAsia"/>
          <w:sz w:val="24"/>
          <w:szCs w:val="28"/>
        </w:rPr>
        <w:t>到</w:t>
      </w:r>
      <w:r w:rsidRPr="00281688">
        <w:rPr>
          <w:rFonts w:hint="eastAsia"/>
          <w:sz w:val="24"/>
          <w:szCs w:val="28"/>
        </w:rPr>
        <w:t>Server</w:t>
      </w:r>
      <w:r w:rsidRPr="00281688">
        <w:rPr>
          <w:rFonts w:hint="eastAsia"/>
          <w:sz w:val="24"/>
          <w:szCs w:val="28"/>
        </w:rPr>
        <w:lastRenderedPageBreak/>
        <w:t>的数据传送，</w:t>
      </w:r>
      <w:r w:rsidRPr="00281688">
        <w:rPr>
          <w:rFonts w:hint="eastAsia"/>
          <w:sz w:val="24"/>
          <w:szCs w:val="28"/>
        </w:rPr>
        <w:t>Client</w:t>
      </w:r>
      <w:r w:rsidRPr="00281688">
        <w:rPr>
          <w:rFonts w:hint="eastAsia"/>
          <w:sz w:val="24"/>
          <w:szCs w:val="28"/>
        </w:rPr>
        <w:t>进入</w:t>
      </w:r>
      <w:r w:rsidRPr="00281688">
        <w:rPr>
          <w:rFonts w:hint="eastAsia"/>
          <w:sz w:val="24"/>
          <w:szCs w:val="28"/>
        </w:rPr>
        <w:t>FIN_WAIT_1</w:t>
      </w:r>
      <w:r w:rsidRPr="00281688">
        <w:rPr>
          <w:rFonts w:hint="eastAsia"/>
          <w:sz w:val="24"/>
          <w:szCs w:val="28"/>
        </w:rPr>
        <w:t>状态。</w:t>
      </w:r>
      <w:r w:rsidRPr="00281688">
        <w:rPr>
          <w:rFonts w:hint="eastAsia"/>
          <w:sz w:val="24"/>
          <w:szCs w:val="28"/>
        </w:rPr>
        <w:br/>
        <w:t xml:space="preserve">        </w:t>
      </w:r>
      <w:r w:rsidRPr="00281688">
        <w:rPr>
          <w:rFonts w:hint="eastAsia"/>
          <w:sz w:val="24"/>
          <w:szCs w:val="28"/>
        </w:rPr>
        <w:t>（</w:t>
      </w:r>
      <w:r w:rsidRPr="00281688">
        <w:rPr>
          <w:rFonts w:hint="eastAsia"/>
          <w:sz w:val="24"/>
          <w:szCs w:val="28"/>
        </w:rPr>
        <w:t>2</w:t>
      </w:r>
      <w:r w:rsidRPr="00281688">
        <w:rPr>
          <w:rFonts w:hint="eastAsia"/>
          <w:sz w:val="24"/>
          <w:szCs w:val="28"/>
        </w:rPr>
        <w:t>）第二次挥手：</w:t>
      </w:r>
      <w:r w:rsidRPr="00281688">
        <w:rPr>
          <w:rFonts w:hint="eastAsia"/>
          <w:sz w:val="24"/>
          <w:szCs w:val="28"/>
        </w:rPr>
        <w:t>Server</w:t>
      </w:r>
      <w:r w:rsidRPr="00281688">
        <w:rPr>
          <w:rFonts w:hint="eastAsia"/>
          <w:sz w:val="24"/>
          <w:szCs w:val="28"/>
        </w:rPr>
        <w:t>收到</w:t>
      </w:r>
      <w:r w:rsidRPr="00281688">
        <w:rPr>
          <w:rFonts w:hint="eastAsia"/>
          <w:sz w:val="24"/>
          <w:szCs w:val="28"/>
        </w:rPr>
        <w:t>FIN</w:t>
      </w:r>
      <w:r w:rsidRPr="00281688">
        <w:rPr>
          <w:rFonts w:hint="eastAsia"/>
          <w:sz w:val="24"/>
          <w:szCs w:val="28"/>
        </w:rPr>
        <w:t>后，发送一个</w:t>
      </w:r>
      <w:r w:rsidRPr="00281688">
        <w:rPr>
          <w:rFonts w:hint="eastAsia"/>
          <w:sz w:val="24"/>
          <w:szCs w:val="28"/>
        </w:rPr>
        <w:t>ACK</w:t>
      </w:r>
      <w:r w:rsidRPr="00281688">
        <w:rPr>
          <w:rFonts w:hint="eastAsia"/>
          <w:sz w:val="24"/>
          <w:szCs w:val="28"/>
        </w:rPr>
        <w:t>给</w:t>
      </w:r>
      <w:r w:rsidRPr="00281688">
        <w:rPr>
          <w:rFonts w:hint="eastAsia"/>
          <w:sz w:val="24"/>
          <w:szCs w:val="28"/>
        </w:rPr>
        <w:t>Client</w:t>
      </w:r>
      <w:r w:rsidRPr="00281688">
        <w:rPr>
          <w:rFonts w:hint="eastAsia"/>
          <w:sz w:val="24"/>
          <w:szCs w:val="28"/>
        </w:rPr>
        <w:t>，确认序号为收到序号</w:t>
      </w:r>
      <w:r w:rsidRPr="00281688">
        <w:rPr>
          <w:rFonts w:hint="eastAsia"/>
          <w:sz w:val="24"/>
          <w:szCs w:val="28"/>
        </w:rPr>
        <w:t>+1</w:t>
      </w:r>
      <w:r w:rsidRPr="00281688">
        <w:rPr>
          <w:rFonts w:hint="eastAsia"/>
          <w:sz w:val="24"/>
          <w:szCs w:val="28"/>
        </w:rPr>
        <w:t>（与</w:t>
      </w:r>
      <w:r w:rsidRPr="00281688">
        <w:rPr>
          <w:rFonts w:hint="eastAsia"/>
          <w:sz w:val="24"/>
          <w:szCs w:val="28"/>
        </w:rPr>
        <w:t>SYN</w:t>
      </w:r>
      <w:r w:rsidRPr="00281688">
        <w:rPr>
          <w:rFonts w:hint="eastAsia"/>
          <w:sz w:val="24"/>
          <w:szCs w:val="28"/>
        </w:rPr>
        <w:t>相同，一个</w:t>
      </w:r>
      <w:r w:rsidRPr="00281688">
        <w:rPr>
          <w:rFonts w:hint="eastAsia"/>
          <w:sz w:val="24"/>
          <w:szCs w:val="28"/>
        </w:rPr>
        <w:t>FIN</w:t>
      </w:r>
      <w:r w:rsidRPr="00281688">
        <w:rPr>
          <w:rFonts w:hint="eastAsia"/>
          <w:sz w:val="24"/>
          <w:szCs w:val="28"/>
        </w:rPr>
        <w:t>占用一个序号），</w:t>
      </w:r>
      <w:r w:rsidRPr="00281688">
        <w:rPr>
          <w:rFonts w:hint="eastAsia"/>
          <w:sz w:val="24"/>
          <w:szCs w:val="28"/>
        </w:rPr>
        <w:t>Server</w:t>
      </w:r>
      <w:r w:rsidRPr="00281688">
        <w:rPr>
          <w:rFonts w:hint="eastAsia"/>
          <w:sz w:val="24"/>
          <w:szCs w:val="28"/>
        </w:rPr>
        <w:t>进入</w:t>
      </w:r>
      <w:r w:rsidRPr="00281688">
        <w:rPr>
          <w:rFonts w:hint="eastAsia"/>
          <w:sz w:val="24"/>
          <w:szCs w:val="28"/>
        </w:rPr>
        <w:t>CLOSE_WAIT</w:t>
      </w:r>
      <w:r w:rsidRPr="00281688">
        <w:rPr>
          <w:rFonts w:hint="eastAsia"/>
          <w:sz w:val="24"/>
          <w:szCs w:val="28"/>
        </w:rPr>
        <w:t>状态。</w:t>
      </w:r>
      <w:r w:rsidRPr="00281688">
        <w:rPr>
          <w:rFonts w:hint="eastAsia"/>
          <w:sz w:val="24"/>
          <w:szCs w:val="28"/>
        </w:rPr>
        <w:br/>
        <w:t>        </w:t>
      </w:r>
      <w:r w:rsidRPr="00281688">
        <w:rPr>
          <w:rFonts w:hint="eastAsia"/>
          <w:sz w:val="24"/>
          <w:szCs w:val="28"/>
        </w:rPr>
        <w:t>（</w:t>
      </w:r>
      <w:r w:rsidRPr="00281688">
        <w:rPr>
          <w:rFonts w:hint="eastAsia"/>
          <w:sz w:val="24"/>
          <w:szCs w:val="28"/>
        </w:rPr>
        <w:t>3</w:t>
      </w:r>
      <w:r w:rsidRPr="00281688">
        <w:rPr>
          <w:rFonts w:hint="eastAsia"/>
          <w:sz w:val="24"/>
          <w:szCs w:val="28"/>
        </w:rPr>
        <w:t>）第三次挥手：</w:t>
      </w:r>
      <w:r w:rsidRPr="00281688">
        <w:rPr>
          <w:rFonts w:hint="eastAsia"/>
          <w:sz w:val="24"/>
          <w:szCs w:val="28"/>
        </w:rPr>
        <w:t>Server</w:t>
      </w:r>
      <w:r w:rsidRPr="00281688">
        <w:rPr>
          <w:rFonts w:hint="eastAsia"/>
          <w:sz w:val="24"/>
          <w:szCs w:val="28"/>
        </w:rPr>
        <w:t>发送一个</w:t>
      </w:r>
      <w:r w:rsidRPr="00281688">
        <w:rPr>
          <w:rFonts w:hint="eastAsia"/>
          <w:sz w:val="24"/>
          <w:szCs w:val="28"/>
        </w:rPr>
        <w:t>FIN</w:t>
      </w:r>
      <w:r w:rsidRPr="00281688">
        <w:rPr>
          <w:rFonts w:hint="eastAsia"/>
          <w:sz w:val="24"/>
          <w:szCs w:val="28"/>
        </w:rPr>
        <w:t>，用来关闭</w:t>
      </w:r>
      <w:r w:rsidRPr="00281688">
        <w:rPr>
          <w:rFonts w:hint="eastAsia"/>
          <w:sz w:val="24"/>
          <w:szCs w:val="28"/>
        </w:rPr>
        <w:t>Server</w:t>
      </w:r>
      <w:r w:rsidRPr="00281688">
        <w:rPr>
          <w:rFonts w:hint="eastAsia"/>
          <w:sz w:val="24"/>
          <w:szCs w:val="28"/>
        </w:rPr>
        <w:t>到</w:t>
      </w:r>
      <w:r w:rsidRPr="00281688">
        <w:rPr>
          <w:rFonts w:hint="eastAsia"/>
          <w:sz w:val="24"/>
          <w:szCs w:val="28"/>
        </w:rPr>
        <w:t>Client</w:t>
      </w:r>
      <w:r w:rsidRPr="00281688">
        <w:rPr>
          <w:rFonts w:hint="eastAsia"/>
          <w:sz w:val="24"/>
          <w:szCs w:val="28"/>
        </w:rPr>
        <w:t>的数据传送，</w:t>
      </w:r>
      <w:r w:rsidRPr="00281688">
        <w:rPr>
          <w:rFonts w:hint="eastAsia"/>
          <w:sz w:val="24"/>
          <w:szCs w:val="28"/>
        </w:rPr>
        <w:t>Server</w:t>
      </w:r>
      <w:r w:rsidRPr="00281688">
        <w:rPr>
          <w:rFonts w:hint="eastAsia"/>
          <w:sz w:val="24"/>
          <w:szCs w:val="28"/>
        </w:rPr>
        <w:t>进入</w:t>
      </w:r>
      <w:r w:rsidRPr="00281688">
        <w:rPr>
          <w:rFonts w:hint="eastAsia"/>
          <w:sz w:val="24"/>
          <w:szCs w:val="28"/>
        </w:rPr>
        <w:t>LAST_ACK</w:t>
      </w:r>
      <w:r w:rsidRPr="00281688">
        <w:rPr>
          <w:rFonts w:hint="eastAsia"/>
          <w:sz w:val="24"/>
          <w:szCs w:val="28"/>
        </w:rPr>
        <w:t>状态。</w:t>
      </w:r>
      <w:r w:rsidRPr="00281688">
        <w:rPr>
          <w:rFonts w:hint="eastAsia"/>
          <w:sz w:val="24"/>
          <w:szCs w:val="28"/>
        </w:rPr>
        <w:br/>
        <w:t xml:space="preserve">        </w:t>
      </w:r>
      <w:r w:rsidRPr="00281688">
        <w:rPr>
          <w:rFonts w:hint="eastAsia"/>
          <w:sz w:val="24"/>
          <w:szCs w:val="28"/>
        </w:rPr>
        <w:t>（</w:t>
      </w:r>
      <w:r w:rsidRPr="00281688">
        <w:rPr>
          <w:rFonts w:hint="eastAsia"/>
          <w:sz w:val="24"/>
          <w:szCs w:val="28"/>
        </w:rPr>
        <w:t>4</w:t>
      </w:r>
      <w:r w:rsidRPr="00281688">
        <w:rPr>
          <w:rFonts w:hint="eastAsia"/>
          <w:sz w:val="24"/>
          <w:szCs w:val="28"/>
        </w:rPr>
        <w:t>）第四次挥手：</w:t>
      </w:r>
      <w:r w:rsidRPr="00281688">
        <w:rPr>
          <w:rFonts w:hint="eastAsia"/>
          <w:sz w:val="24"/>
          <w:szCs w:val="28"/>
        </w:rPr>
        <w:t>Client</w:t>
      </w:r>
      <w:r w:rsidRPr="00281688">
        <w:rPr>
          <w:rFonts w:hint="eastAsia"/>
          <w:sz w:val="24"/>
          <w:szCs w:val="28"/>
        </w:rPr>
        <w:t>收到</w:t>
      </w:r>
      <w:r w:rsidRPr="00281688">
        <w:rPr>
          <w:rFonts w:hint="eastAsia"/>
          <w:sz w:val="24"/>
          <w:szCs w:val="28"/>
        </w:rPr>
        <w:t>FIN</w:t>
      </w:r>
      <w:r w:rsidRPr="00281688">
        <w:rPr>
          <w:rFonts w:hint="eastAsia"/>
          <w:sz w:val="24"/>
          <w:szCs w:val="28"/>
        </w:rPr>
        <w:t>后，</w:t>
      </w:r>
      <w:r w:rsidRPr="00281688">
        <w:rPr>
          <w:rFonts w:hint="eastAsia"/>
          <w:sz w:val="24"/>
          <w:szCs w:val="28"/>
        </w:rPr>
        <w:t>Client</w:t>
      </w:r>
      <w:r w:rsidRPr="00281688">
        <w:rPr>
          <w:rFonts w:hint="eastAsia"/>
          <w:sz w:val="24"/>
          <w:szCs w:val="28"/>
        </w:rPr>
        <w:t>进入</w:t>
      </w:r>
      <w:r w:rsidRPr="00281688">
        <w:rPr>
          <w:rFonts w:hint="eastAsia"/>
          <w:sz w:val="24"/>
          <w:szCs w:val="28"/>
        </w:rPr>
        <w:t>TIME_WAIT</w:t>
      </w:r>
      <w:r w:rsidRPr="00281688">
        <w:rPr>
          <w:rFonts w:hint="eastAsia"/>
          <w:sz w:val="24"/>
          <w:szCs w:val="28"/>
        </w:rPr>
        <w:t>状态，接着发送一个</w:t>
      </w:r>
      <w:r w:rsidRPr="00281688">
        <w:rPr>
          <w:rFonts w:hint="eastAsia"/>
          <w:sz w:val="24"/>
          <w:szCs w:val="28"/>
        </w:rPr>
        <w:t>ACK</w:t>
      </w:r>
      <w:r w:rsidRPr="00281688">
        <w:rPr>
          <w:rFonts w:hint="eastAsia"/>
          <w:sz w:val="24"/>
          <w:szCs w:val="28"/>
        </w:rPr>
        <w:t>给</w:t>
      </w:r>
      <w:r w:rsidRPr="00281688">
        <w:rPr>
          <w:rFonts w:hint="eastAsia"/>
          <w:sz w:val="24"/>
          <w:szCs w:val="28"/>
        </w:rPr>
        <w:t>Server</w:t>
      </w:r>
      <w:r w:rsidRPr="00281688">
        <w:rPr>
          <w:rFonts w:hint="eastAsia"/>
          <w:sz w:val="24"/>
          <w:szCs w:val="28"/>
        </w:rPr>
        <w:t>，确认序号为收到序号</w:t>
      </w:r>
      <w:r w:rsidRPr="00281688">
        <w:rPr>
          <w:rFonts w:hint="eastAsia"/>
          <w:sz w:val="24"/>
          <w:szCs w:val="28"/>
        </w:rPr>
        <w:t>+1</w:t>
      </w:r>
      <w:r w:rsidRPr="00281688">
        <w:rPr>
          <w:rFonts w:hint="eastAsia"/>
          <w:sz w:val="24"/>
          <w:szCs w:val="28"/>
        </w:rPr>
        <w:t>，</w:t>
      </w:r>
      <w:r w:rsidRPr="00281688">
        <w:rPr>
          <w:rFonts w:hint="eastAsia"/>
          <w:sz w:val="24"/>
          <w:szCs w:val="28"/>
        </w:rPr>
        <w:t>Server</w:t>
      </w:r>
      <w:r w:rsidRPr="00281688">
        <w:rPr>
          <w:rFonts w:hint="eastAsia"/>
          <w:sz w:val="24"/>
          <w:szCs w:val="28"/>
        </w:rPr>
        <w:t>进入</w:t>
      </w:r>
      <w:r w:rsidRPr="00281688">
        <w:rPr>
          <w:rFonts w:hint="eastAsia"/>
          <w:sz w:val="24"/>
          <w:szCs w:val="28"/>
        </w:rPr>
        <w:t>CLOSED</w:t>
      </w:r>
      <w:r w:rsidRPr="00281688">
        <w:rPr>
          <w:rFonts w:hint="eastAsia"/>
          <w:sz w:val="24"/>
          <w:szCs w:val="28"/>
        </w:rPr>
        <w:t>状态，完成四次挥手。</w:t>
      </w:r>
      <w:r w:rsidRPr="00281688">
        <w:rPr>
          <w:rFonts w:hint="eastAsia"/>
          <w:sz w:val="24"/>
          <w:szCs w:val="28"/>
        </w:rPr>
        <w:br/>
        <w:t xml:space="preserve">        </w:t>
      </w:r>
      <w:r w:rsidRPr="00281688">
        <w:rPr>
          <w:rFonts w:hint="eastAsia"/>
          <w:sz w:val="24"/>
          <w:szCs w:val="28"/>
        </w:rPr>
        <w:t>上面是一方主动关闭，另一方被动关闭的情况，实际中还会出现同时发起主动关闭的情况，具体流程如下图：</w:t>
      </w:r>
    </w:p>
    <w:p w:rsidR="000E1025" w:rsidRPr="00281688" w:rsidRDefault="000E1025" w:rsidP="000E1025">
      <w:pPr>
        <w:pStyle w:val="a7"/>
        <w:ind w:left="1560" w:firstLineChars="0" w:firstLine="0"/>
        <w:rPr>
          <w:sz w:val="24"/>
          <w:szCs w:val="28"/>
        </w:rPr>
      </w:pPr>
      <w:r w:rsidRPr="00281688">
        <w:rPr>
          <w:noProof/>
          <w:sz w:val="24"/>
          <w:szCs w:val="28"/>
        </w:rPr>
        <w:drawing>
          <wp:inline distT="0" distB="0" distL="0" distR="0" wp14:anchorId="1DE66F94" wp14:editId="2C533C09">
            <wp:extent cx="4381500" cy="1663750"/>
            <wp:effectExtent l="0" t="0" r="0" b="0"/>
            <wp:docPr id="10" name="图片 10" descr="http://blog.chinaunix.net/attachment/201304/10/22312037_13655617062c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log.chinaunix.net/attachment/201304/10/22312037_13655617062cG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1663750"/>
                    </a:xfrm>
                    <a:prstGeom prst="rect">
                      <a:avLst/>
                    </a:prstGeom>
                    <a:noFill/>
                    <a:ln>
                      <a:noFill/>
                    </a:ln>
                  </pic:spPr>
                </pic:pic>
              </a:graphicData>
            </a:graphic>
          </wp:inline>
        </w:drawing>
      </w:r>
    </w:p>
    <w:p w:rsidR="00695E1C" w:rsidRPr="00281688" w:rsidRDefault="00695E1C" w:rsidP="0086448A">
      <w:pPr>
        <w:pStyle w:val="a7"/>
        <w:numPr>
          <w:ilvl w:val="0"/>
          <w:numId w:val="7"/>
        </w:numPr>
        <w:ind w:firstLineChars="0"/>
        <w:outlineLvl w:val="2"/>
        <w:rPr>
          <w:sz w:val="24"/>
          <w:szCs w:val="28"/>
        </w:rPr>
      </w:pPr>
      <w:r w:rsidRPr="00281688">
        <w:rPr>
          <w:rFonts w:hint="eastAsia"/>
          <w:b/>
          <w:color w:val="FF0000"/>
          <w:sz w:val="24"/>
          <w:szCs w:val="28"/>
        </w:rPr>
        <w:t>什么是长连接、短连接？</w:t>
      </w:r>
    </w:p>
    <w:p w:rsidR="00695E1C" w:rsidRPr="00281688" w:rsidRDefault="00695E1C" w:rsidP="00695E1C">
      <w:pPr>
        <w:pStyle w:val="a7"/>
        <w:ind w:left="1152" w:firstLine="480"/>
        <w:rPr>
          <w:sz w:val="24"/>
          <w:szCs w:val="28"/>
        </w:rPr>
      </w:pPr>
      <w:r w:rsidRPr="00281688">
        <w:rPr>
          <w:rFonts w:hint="eastAsia"/>
          <w:sz w:val="24"/>
          <w:szCs w:val="28"/>
        </w:rPr>
        <w:t>在</w:t>
      </w:r>
      <w:r w:rsidRPr="00281688">
        <w:rPr>
          <w:rFonts w:hint="eastAsia"/>
          <w:sz w:val="24"/>
          <w:szCs w:val="28"/>
        </w:rPr>
        <w:t>HTTP/1.0</w:t>
      </w:r>
      <w:r w:rsidRPr="00281688">
        <w:rPr>
          <w:rFonts w:hint="eastAsia"/>
          <w:sz w:val="24"/>
          <w:szCs w:val="28"/>
        </w:rPr>
        <w:t>中，默认使用的是短连接。也就是说，浏览器和服务器每进行一次</w:t>
      </w:r>
      <w:r w:rsidRPr="00281688">
        <w:rPr>
          <w:rFonts w:hint="eastAsia"/>
          <w:sz w:val="24"/>
          <w:szCs w:val="28"/>
        </w:rPr>
        <w:t>HTTP</w:t>
      </w:r>
      <w:r w:rsidRPr="00281688">
        <w:rPr>
          <w:rFonts w:hint="eastAsia"/>
          <w:sz w:val="24"/>
          <w:szCs w:val="28"/>
        </w:rPr>
        <w:t>操作，就建立一次连接，但任务结束就中断连接。如果客户端浏览器访问的某个</w:t>
      </w:r>
      <w:r w:rsidRPr="00281688">
        <w:rPr>
          <w:rFonts w:hint="eastAsia"/>
          <w:sz w:val="24"/>
          <w:szCs w:val="28"/>
        </w:rPr>
        <w:t>HTML</w:t>
      </w:r>
      <w:r w:rsidRPr="00281688">
        <w:rPr>
          <w:rFonts w:hint="eastAsia"/>
          <w:sz w:val="24"/>
          <w:szCs w:val="28"/>
        </w:rPr>
        <w:t>或其他类型的</w:t>
      </w:r>
      <w:r w:rsidRPr="00281688">
        <w:rPr>
          <w:rFonts w:hint="eastAsia"/>
          <w:sz w:val="24"/>
          <w:szCs w:val="28"/>
        </w:rPr>
        <w:t xml:space="preserve"> Web</w:t>
      </w:r>
      <w:r w:rsidRPr="00281688">
        <w:rPr>
          <w:rFonts w:hint="eastAsia"/>
          <w:sz w:val="24"/>
          <w:szCs w:val="28"/>
        </w:rPr>
        <w:t>页中包含有其他的</w:t>
      </w:r>
      <w:r w:rsidRPr="00281688">
        <w:rPr>
          <w:rFonts w:hint="eastAsia"/>
          <w:sz w:val="24"/>
          <w:szCs w:val="28"/>
        </w:rPr>
        <w:t>Web</w:t>
      </w:r>
      <w:r w:rsidRPr="00281688">
        <w:rPr>
          <w:rFonts w:hint="eastAsia"/>
          <w:sz w:val="24"/>
          <w:szCs w:val="28"/>
        </w:rPr>
        <w:t>资源，如</w:t>
      </w:r>
      <w:r w:rsidRPr="00281688">
        <w:rPr>
          <w:rFonts w:hint="eastAsia"/>
          <w:sz w:val="24"/>
          <w:szCs w:val="28"/>
        </w:rPr>
        <w:t>JavaScript</w:t>
      </w:r>
      <w:r w:rsidRPr="00281688">
        <w:rPr>
          <w:rFonts w:hint="eastAsia"/>
          <w:sz w:val="24"/>
          <w:szCs w:val="28"/>
        </w:rPr>
        <w:t>文件、图像文件、</w:t>
      </w:r>
      <w:r w:rsidRPr="00281688">
        <w:rPr>
          <w:rFonts w:hint="eastAsia"/>
          <w:sz w:val="24"/>
          <w:szCs w:val="28"/>
        </w:rPr>
        <w:t>CSS</w:t>
      </w:r>
      <w:r w:rsidRPr="00281688">
        <w:rPr>
          <w:rFonts w:hint="eastAsia"/>
          <w:sz w:val="24"/>
          <w:szCs w:val="28"/>
        </w:rPr>
        <w:t>文件等；当浏览器每遇到这样一个</w:t>
      </w:r>
      <w:r w:rsidRPr="00281688">
        <w:rPr>
          <w:rFonts w:hint="eastAsia"/>
          <w:sz w:val="24"/>
          <w:szCs w:val="28"/>
        </w:rPr>
        <w:t>Web</w:t>
      </w:r>
      <w:r w:rsidRPr="00281688">
        <w:rPr>
          <w:rFonts w:hint="eastAsia"/>
          <w:sz w:val="24"/>
          <w:szCs w:val="28"/>
        </w:rPr>
        <w:t>资源，就会建立一个</w:t>
      </w:r>
      <w:r w:rsidRPr="00281688">
        <w:rPr>
          <w:rFonts w:hint="eastAsia"/>
          <w:sz w:val="24"/>
          <w:szCs w:val="28"/>
        </w:rPr>
        <w:t>HTTP</w:t>
      </w:r>
      <w:r w:rsidRPr="00281688">
        <w:rPr>
          <w:rFonts w:hint="eastAsia"/>
          <w:sz w:val="24"/>
          <w:szCs w:val="28"/>
        </w:rPr>
        <w:t>会话。</w:t>
      </w:r>
    </w:p>
    <w:p w:rsidR="00695E1C" w:rsidRPr="00281688" w:rsidRDefault="00695E1C" w:rsidP="00695E1C">
      <w:pPr>
        <w:pStyle w:val="a7"/>
        <w:ind w:left="1152" w:firstLine="480"/>
        <w:rPr>
          <w:sz w:val="24"/>
          <w:szCs w:val="28"/>
        </w:rPr>
      </w:pPr>
      <w:r w:rsidRPr="00281688">
        <w:rPr>
          <w:rFonts w:hint="eastAsia"/>
          <w:sz w:val="24"/>
          <w:szCs w:val="28"/>
        </w:rPr>
        <w:t>但从</w:t>
      </w:r>
      <w:r w:rsidRPr="00281688">
        <w:rPr>
          <w:rFonts w:hint="eastAsia"/>
          <w:sz w:val="24"/>
          <w:szCs w:val="28"/>
        </w:rPr>
        <w:t> HTTP/1.1</w:t>
      </w:r>
      <w:r w:rsidRPr="00281688">
        <w:rPr>
          <w:rFonts w:hint="eastAsia"/>
          <w:sz w:val="24"/>
          <w:szCs w:val="28"/>
        </w:rPr>
        <w:t>起，默认使用长连接，用以保持连接特性。使用长连接的</w:t>
      </w:r>
      <w:r w:rsidRPr="00281688">
        <w:rPr>
          <w:rFonts w:hint="eastAsia"/>
          <w:sz w:val="24"/>
          <w:szCs w:val="28"/>
        </w:rPr>
        <w:t>HTTP</w:t>
      </w:r>
      <w:r w:rsidRPr="00281688">
        <w:rPr>
          <w:rFonts w:hint="eastAsia"/>
          <w:sz w:val="24"/>
          <w:szCs w:val="28"/>
        </w:rPr>
        <w:t>协议，会在响应头有加入这行代码：</w:t>
      </w:r>
    </w:p>
    <w:p w:rsidR="00695E1C" w:rsidRPr="00281688" w:rsidRDefault="00695E1C" w:rsidP="00695E1C">
      <w:pPr>
        <w:pStyle w:val="a7"/>
        <w:ind w:left="1152" w:firstLine="480"/>
        <w:rPr>
          <w:sz w:val="24"/>
          <w:szCs w:val="28"/>
        </w:rPr>
      </w:pPr>
      <w:proofErr w:type="spellStart"/>
      <w:r w:rsidRPr="00281688">
        <w:rPr>
          <w:rFonts w:hint="eastAsia"/>
          <w:sz w:val="24"/>
          <w:szCs w:val="28"/>
        </w:rPr>
        <w:t>Connection:keep-alive</w:t>
      </w:r>
      <w:proofErr w:type="spellEnd"/>
    </w:p>
    <w:p w:rsidR="00695E1C" w:rsidRPr="00281688" w:rsidRDefault="00695E1C" w:rsidP="00695E1C">
      <w:pPr>
        <w:pStyle w:val="a7"/>
        <w:ind w:left="1152" w:firstLine="480"/>
        <w:rPr>
          <w:sz w:val="24"/>
          <w:szCs w:val="28"/>
        </w:rPr>
      </w:pPr>
      <w:r w:rsidRPr="00281688">
        <w:rPr>
          <w:rFonts w:hint="eastAsia"/>
          <w:sz w:val="24"/>
          <w:szCs w:val="28"/>
        </w:rPr>
        <w:t>在使用长连接的情况下，当一个网页打开完成后，客户端和服务器之间用于传输</w:t>
      </w:r>
      <w:r w:rsidRPr="00281688">
        <w:rPr>
          <w:rFonts w:hint="eastAsia"/>
          <w:sz w:val="24"/>
          <w:szCs w:val="28"/>
        </w:rPr>
        <w:t>HTTP</w:t>
      </w:r>
      <w:r w:rsidRPr="00281688">
        <w:rPr>
          <w:rFonts w:hint="eastAsia"/>
          <w:sz w:val="24"/>
          <w:szCs w:val="28"/>
        </w:rPr>
        <w:t>数据的</w:t>
      </w:r>
      <w:r w:rsidRPr="00281688">
        <w:rPr>
          <w:rFonts w:hint="eastAsia"/>
          <w:sz w:val="24"/>
          <w:szCs w:val="28"/>
        </w:rPr>
        <w:t xml:space="preserve"> TCP</w:t>
      </w:r>
      <w:r w:rsidRPr="00281688">
        <w:rPr>
          <w:rFonts w:hint="eastAsia"/>
          <w:sz w:val="24"/>
          <w:szCs w:val="28"/>
        </w:rPr>
        <w:t>连接不会关闭，如果客户端再次访问这个服务器上的网页，会继续使用这一条已经建立的连接。</w:t>
      </w:r>
      <w:r w:rsidRPr="00281688">
        <w:rPr>
          <w:rFonts w:hint="eastAsia"/>
          <w:sz w:val="24"/>
          <w:szCs w:val="28"/>
        </w:rPr>
        <w:t>Keep-Alive</w:t>
      </w:r>
      <w:r w:rsidRPr="00281688">
        <w:rPr>
          <w:rFonts w:hint="eastAsia"/>
          <w:sz w:val="24"/>
          <w:szCs w:val="28"/>
        </w:rPr>
        <w:t>不会永久保持连接，它有一个保持时间，可以在不同的服务器软件（如</w:t>
      </w:r>
      <w:r w:rsidRPr="00281688">
        <w:rPr>
          <w:rFonts w:hint="eastAsia"/>
          <w:sz w:val="24"/>
          <w:szCs w:val="28"/>
        </w:rPr>
        <w:t>Apache</w:t>
      </w:r>
      <w:r w:rsidRPr="00281688">
        <w:rPr>
          <w:rFonts w:hint="eastAsia"/>
          <w:sz w:val="24"/>
          <w:szCs w:val="28"/>
        </w:rPr>
        <w:t>）中设定这个时间。实现长连接要客户端和服务端都支持长连接。</w:t>
      </w:r>
    </w:p>
    <w:p w:rsidR="00695E1C" w:rsidRPr="00281688" w:rsidRDefault="00695E1C" w:rsidP="00695E1C">
      <w:pPr>
        <w:pStyle w:val="a7"/>
        <w:ind w:left="1152" w:firstLine="480"/>
        <w:rPr>
          <w:sz w:val="24"/>
          <w:szCs w:val="28"/>
        </w:rPr>
      </w:pPr>
      <w:r w:rsidRPr="00281688">
        <w:rPr>
          <w:rFonts w:hint="eastAsia"/>
          <w:sz w:val="24"/>
          <w:szCs w:val="28"/>
        </w:rPr>
        <w:t>HTTP</w:t>
      </w:r>
      <w:r w:rsidRPr="00281688">
        <w:rPr>
          <w:rFonts w:hint="eastAsia"/>
          <w:sz w:val="24"/>
          <w:szCs w:val="28"/>
        </w:rPr>
        <w:t>协议的长连接和短连接，实质上是</w:t>
      </w:r>
      <w:r w:rsidRPr="00281688">
        <w:rPr>
          <w:rFonts w:hint="eastAsia"/>
          <w:sz w:val="24"/>
          <w:szCs w:val="28"/>
        </w:rPr>
        <w:t>TCP</w:t>
      </w:r>
      <w:r w:rsidRPr="00281688">
        <w:rPr>
          <w:rFonts w:hint="eastAsia"/>
          <w:sz w:val="24"/>
          <w:szCs w:val="28"/>
        </w:rPr>
        <w:t>协议的长连接和短连接。</w:t>
      </w:r>
    </w:p>
    <w:p w:rsidR="00695E1C" w:rsidRPr="00281688" w:rsidRDefault="00695E1C" w:rsidP="00695E1C">
      <w:pPr>
        <w:pStyle w:val="a7"/>
        <w:ind w:left="1152" w:firstLine="480"/>
        <w:rPr>
          <w:sz w:val="24"/>
          <w:szCs w:val="28"/>
        </w:rPr>
      </w:pPr>
      <w:r w:rsidRPr="00281688">
        <w:rPr>
          <w:rFonts w:hint="eastAsia"/>
          <w:sz w:val="24"/>
          <w:szCs w:val="28"/>
        </w:rPr>
        <w:t> </w:t>
      </w:r>
      <w:r w:rsidRPr="00281688">
        <w:rPr>
          <w:rFonts w:hint="eastAsia"/>
          <w:sz w:val="24"/>
          <w:szCs w:val="28"/>
        </w:rPr>
        <w:t>长连接和短连接的优点和缺点</w:t>
      </w:r>
    </w:p>
    <w:p w:rsidR="00695E1C" w:rsidRPr="00281688" w:rsidRDefault="00695E1C" w:rsidP="00695E1C">
      <w:pPr>
        <w:pStyle w:val="a7"/>
        <w:ind w:left="1152" w:firstLine="480"/>
        <w:rPr>
          <w:sz w:val="24"/>
          <w:szCs w:val="28"/>
        </w:rPr>
      </w:pPr>
      <w:r w:rsidRPr="00281688">
        <w:rPr>
          <w:rFonts w:hint="eastAsia"/>
          <w:sz w:val="24"/>
          <w:szCs w:val="28"/>
        </w:rPr>
        <w:t>由上可以看出，长连接可以省去较多的</w:t>
      </w:r>
      <w:r w:rsidRPr="00281688">
        <w:rPr>
          <w:rFonts w:hint="eastAsia"/>
          <w:sz w:val="24"/>
          <w:szCs w:val="28"/>
        </w:rPr>
        <w:t>TCP</w:t>
      </w:r>
      <w:r w:rsidRPr="00281688">
        <w:rPr>
          <w:rFonts w:hint="eastAsia"/>
          <w:sz w:val="24"/>
          <w:szCs w:val="28"/>
        </w:rPr>
        <w:t>建立和关闭的操作，减少浪费，节约时间。对于频繁请求资源的客户来说，较适用长连接。不过这里存在一个问题，存活功能的探测周期太长，还有就是它只是探测</w:t>
      </w:r>
      <w:r w:rsidRPr="00281688">
        <w:rPr>
          <w:rFonts w:hint="eastAsia"/>
          <w:sz w:val="24"/>
          <w:szCs w:val="28"/>
        </w:rPr>
        <w:t>TCP</w:t>
      </w:r>
      <w:r w:rsidRPr="00281688">
        <w:rPr>
          <w:rFonts w:hint="eastAsia"/>
          <w:sz w:val="24"/>
          <w:szCs w:val="28"/>
        </w:rPr>
        <w:t>连接的存活，属于比较斯文的做法，遇到恶意的连接时，保活功能就不够使了。在长连接的应用场景下，</w:t>
      </w:r>
      <w:r w:rsidRPr="00281688">
        <w:rPr>
          <w:rFonts w:hint="eastAsia"/>
          <w:sz w:val="24"/>
          <w:szCs w:val="28"/>
        </w:rPr>
        <w:t>client</w:t>
      </w:r>
      <w:r w:rsidRPr="00281688">
        <w:rPr>
          <w:rFonts w:hint="eastAsia"/>
          <w:sz w:val="24"/>
          <w:szCs w:val="28"/>
        </w:rPr>
        <w:t>端一般不会主动关闭它们之间的连接，</w:t>
      </w:r>
      <w:r w:rsidRPr="00281688">
        <w:rPr>
          <w:rFonts w:hint="eastAsia"/>
          <w:sz w:val="24"/>
          <w:szCs w:val="28"/>
        </w:rPr>
        <w:t>Client</w:t>
      </w:r>
      <w:r w:rsidRPr="00281688">
        <w:rPr>
          <w:rFonts w:hint="eastAsia"/>
          <w:sz w:val="24"/>
          <w:szCs w:val="28"/>
        </w:rPr>
        <w:t>与</w:t>
      </w:r>
      <w:r w:rsidRPr="00281688">
        <w:rPr>
          <w:rFonts w:hint="eastAsia"/>
          <w:sz w:val="24"/>
          <w:szCs w:val="28"/>
        </w:rPr>
        <w:t>server</w:t>
      </w:r>
      <w:r w:rsidRPr="00281688">
        <w:rPr>
          <w:rFonts w:hint="eastAsia"/>
          <w:sz w:val="24"/>
          <w:szCs w:val="28"/>
        </w:rPr>
        <w:t>之间的连接如果一直不关闭的</w:t>
      </w:r>
      <w:r w:rsidRPr="00281688">
        <w:rPr>
          <w:rFonts w:hint="eastAsia"/>
          <w:sz w:val="24"/>
          <w:szCs w:val="28"/>
        </w:rPr>
        <w:lastRenderedPageBreak/>
        <w:t>话，会存在一个问题，随着客户端连接越来越多，</w:t>
      </w:r>
      <w:r w:rsidRPr="00281688">
        <w:rPr>
          <w:rFonts w:hint="eastAsia"/>
          <w:sz w:val="24"/>
          <w:szCs w:val="28"/>
        </w:rPr>
        <w:t>server</w:t>
      </w:r>
      <w:r w:rsidRPr="00281688">
        <w:rPr>
          <w:rFonts w:hint="eastAsia"/>
          <w:sz w:val="24"/>
          <w:szCs w:val="28"/>
        </w:rPr>
        <w:t>早晚有扛不住的时候，这时候</w:t>
      </w:r>
      <w:r w:rsidRPr="00281688">
        <w:rPr>
          <w:rFonts w:hint="eastAsia"/>
          <w:sz w:val="24"/>
          <w:szCs w:val="28"/>
        </w:rPr>
        <w:t>server</w:t>
      </w:r>
      <w:r w:rsidRPr="00281688">
        <w:rPr>
          <w:rFonts w:hint="eastAsia"/>
          <w:sz w:val="24"/>
          <w:szCs w:val="28"/>
        </w:rPr>
        <w:t>端需要采取一些策略，如关闭一些长时间没有读写事件发生的连接，这样可</w:t>
      </w:r>
      <w:r w:rsidRPr="00281688">
        <w:rPr>
          <w:rFonts w:hint="eastAsia"/>
          <w:sz w:val="24"/>
          <w:szCs w:val="28"/>
        </w:rPr>
        <w:t xml:space="preserve"> </w:t>
      </w:r>
      <w:r w:rsidRPr="00281688">
        <w:rPr>
          <w:rFonts w:hint="eastAsia"/>
          <w:sz w:val="24"/>
          <w:szCs w:val="28"/>
        </w:rPr>
        <w:t>以避免一些恶意连接导致</w:t>
      </w:r>
      <w:r w:rsidRPr="00281688">
        <w:rPr>
          <w:rFonts w:hint="eastAsia"/>
          <w:sz w:val="24"/>
          <w:szCs w:val="28"/>
        </w:rPr>
        <w:t>server</w:t>
      </w:r>
      <w:r w:rsidRPr="00281688">
        <w:rPr>
          <w:rFonts w:hint="eastAsia"/>
          <w:sz w:val="24"/>
          <w:szCs w:val="28"/>
        </w:rPr>
        <w:t>端服务受损；如果条件再允许就可以以客户端机器为颗粒度，限制每个客户端的最大长连接数，这样可以完全避免某个客户端连累后端服务。</w:t>
      </w:r>
    </w:p>
    <w:p w:rsidR="00695E1C" w:rsidRPr="00281688" w:rsidRDefault="00695E1C" w:rsidP="00695E1C">
      <w:pPr>
        <w:pStyle w:val="a7"/>
        <w:ind w:left="1152" w:firstLine="480"/>
        <w:rPr>
          <w:sz w:val="24"/>
          <w:szCs w:val="28"/>
        </w:rPr>
      </w:pPr>
      <w:r w:rsidRPr="00281688">
        <w:rPr>
          <w:rFonts w:hint="eastAsia"/>
          <w:sz w:val="24"/>
          <w:szCs w:val="28"/>
        </w:rPr>
        <w:t>短连接对于服务器来说管理较为简单，存在的连接都是有用的连接，不需要额外的控制手段。但如果客户请求频繁，将在</w:t>
      </w:r>
      <w:r w:rsidRPr="00281688">
        <w:rPr>
          <w:rFonts w:hint="eastAsia"/>
          <w:sz w:val="24"/>
          <w:szCs w:val="28"/>
        </w:rPr>
        <w:t>TCP</w:t>
      </w:r>
      <w:r w:rsidRPr="00281688">
        <w:rPr>
          <w:rFonts w:hint="eastAsia"/>
          <w:sz w:val="24"/>
          <w:szCs w:val="28"/>
        </w:rPr>
        <w:t>的建立和关闭操作上浪费时间和带宽。</w:t>
      </w:r>
    </w:p>
    <w:p w:rsidR="00695E1C" w:rsidRPr="00281688" w:rsidRDefault="00695E1C" w:rsidP="00695E1C">
      <w:pPr>
        <w:pStyle w:val="a7"/>
        <w:ind w:left="1152" w:firstLine="480"/>
        <w:rPr>
          <w:sz w:val="24"/>
          <w:szCs w:val="28"/>
        </w:rPr>
      </w:pPr>
      <w:r w:rsidRPr="00281688">
        <w:rPr>
          <w:rFonts w:hint="eastAsia"/>
          <w:sz w:val="24"/>
          <w:szCs w:val="28"/>
        </w:rPr>
        <w:t>长连接和短连接的产生在于</w:t>
      </w:r>
      <w:r w:rsidRPr="00281688">
        <w:rPr>
          <w:rFonts w:hint="eastAsia"/>
          <w:sz w:val="24"/>
          <w:szCs w:val="28"/>
        </w:rPr>
        <w:t>client</w:t>
      </w:r>
      <w:r w:rsidRPr="00281688">
        <w:rPr>
          <w:rFonts w:hint="eastAsia"/>
          <w:sz w:val="24"/>
          <w:szCs w:val="28"/>
        </w:rPr>
        <w:t>和</w:t>
      </w:r>
      <w:r w:rsidRPr="00281688">
        <w:rPr>
          <w:rFonts w:hint="eastAsia"/>
          <w:sz w:val="24"/>
          <w:szCs w:val="28"/>
        </w:rPr>
        <w:t>server</w:t>
      </w:r>
      <w:r w:rsidRPr="00281688">
        <w:rPr>
          <w:rFonts w:hint="eastAsia"/>
          <w:sz w:val="24"/>
          <w:szCs w:val="28"/>
        </w:rPr>
        <w:t>采取的关闭策略，具体的应用场景采用具体的策略，没有十全十美的选择，只有合适的选择。</w:t>
      </w:r>
    </w:p>
    <w:p w:rsidR="00C22DE8" w:rsidRPr="00281688" w:rsidRDefault="00C22DE8" w:rsidP="0086448A">
      <w:pPr>
        <w:pStyle w:val="a7"/>
        <w:numPr>
          <w:ilvl w:val="0"/>
          <w:numId w:val="7"/>
        </w:numPr>
        <w:ind w:firstLineChars="0"/>
        <w:outlineLvl w:val="2"/>
        <w:rPr>
          <w:sz w:val="24"/>
          <w:szCs w:val="28"/>
        </w:rPr>
      </w:pPr>
      <w:r w:rsidRPr="00281688">
        <w:rPr>
          <w:sz w:val="24"/>
          <w:szCs w:val="28"/>
        </w:rPr>
        <w:t>D</w:t>
      </w:r>
    </w:p>
    <w:p w:rsidR="00C22DE8" w:rsidRPr="00281688" w:rsidRDefault="00C22DE8" w:rsidP="0086448A">
      <w:pPr>
        <w:pStyle w:val="a7"/>
        <w:numPr>
          <w:ilvl w:val="0"/>
          <w:numId w:val="7"/>
        </w:numPr>
        <w:ind w:firstLineChars="0"/>
        <w:outlineLvl w:val="2"/>
        <w:rPr>
          <w:sz w:val="24"/>
          <w:szCs w:val="28"/>
        </w:rPr>
      </w:pPr>
      <w:r w:rsidRPr="00281688">
        <w:rPr>
          <w:rFonts w:hint="eastAsia"/>
          <w:sz w:val="24"/>
          <w:szCs w:val="28"/>
        </w:rPr>
        <w:t>d</w:t>
      </w:r>
    </w:p>
    <w:p w:rsidR="00843B47" w:rsidRPr="00281688" w:rsidRDefault="00D93D2D" w:rsidP="0086448A">
      <w:pPr>
        <w:pStyle w:val="a7"/>
        <w:numPr>
          <w:ilvl w:val="0"/>
          <w:numId w:val="2"/>
        </w:numPr>
        <w:ind w:firstLineChars="0"/>
        <w:outlineLvl w:val="1"/>
        <w:rPr>
          <w:b/>
          <w:sz w:val="24"/>
          <w:szCs w:val="28"/>
        </w:rPr>
      </w:pPr>
      <w:r w:rsidRPr="00281688">
        <w:rPr>
          <w:rFonts w:hint="eastAsia"/>
          <w:b/>
          <w:sz w:val="24"/>
          <w:szCs w:val="28"/>
        </w:rPr>
        <w:t>高级问题</w:t>
      </w:r>
    </w:p>
    <w:p w:rsidR="00FF1310" w:rsidRPr="00281688" w:rsidRDefault="002500D4" w:rsidP="0086448A">
      <w:pPr>
        <w:pStyle w:val="a7"/>
        <w:numPr>
          <w:ilvl w:val="0"/>
          <w:numId w:val="23"/>
        </w:numPr>
        <w:ind w:firstLineChars="0"/>
        <w:outlineLvl w:val="2"/>
        <w:rPr>
          <w:b/>
          <w:sz w:val="24"/>
          <w:szCs w:val="28"/>
        </w:rPr>
      </w:pPr>
      <w:r w:rsidRPr="00281688">
        <w:rPr>
          <w:rFonts w:hint="eastAsia"/>
          <w:b/>
          <w:sz w:val="24"/>
          <w:szCs w:val="28"/>
        </w:rPr>
        <w:t>JVM</w:t>
      </w:r>
      <w:r w:rsidRPr="00281688">
        <w:rPr>
          <w:rFonts w:hint="eastAsia"/>
          <w:b/>
          <w:sz w:val="24"/>
          <w:szCs w:val="28"/>
        </w:rPr>
        <w:t>优化</w:t>
      </w:r>
    </w:p>
    <w:p w:rsidR="00FB3EE2" w:rsidRPr="00281688" w:rsidRDefault="00FB3EE2" w:rsidP="00FB3EE2">
      <w:pPr>
        <w:pStyle w:val="a7"/>
        <w:ind w:left="1560" w:firstLineChars="0" w:firstLine="0"/>
        <w:rPr>
          <w:sz w:val="24"/>
          <w:szCs w:val="28"/>
        </w:rPr>
      </w:pPr>
      <w:r w:rsidRPr="00281688">
        <w:rPr>
          <w:sz w:val="24"/>
          <w:szCs w:val="28"/>
        </w:rPr>
        <w:t>1.</w:t>
      </w:r>
      <w:r w:rsidRPr="00281688">
        <w:rPr>
          <w:sz w:val="24"/>
          <w:szCs w:val="28"/>
        </w:rPr>
        <w:t>升级</w:t>
      </w:r>
      <w:r w:rsidRPr="00281688">
        <w:rPr>
          <w:sz w:val="24"/>
          <w:szCs w:val="28"/>
        </w:rPr>
        <w:t>JVM</w:t>
      </w:r>
      <w:r w:rsidRPr="00281688">
        <w:rPr>
          <w:sz w:val="24"/>
          <w:szCs w:val="28"/>
        </w:rPr>
        <w:t>版本。如果能使用</w:t>
      </w:r>
      <w:r w:rsidRPr="00281688">
        <w:rPr>
          <w:sz w:val="24"/>
          <w:szCs w:val="28"/>
        </w:rPr>
        <w:t>64-bit</w:t>
      </w:r>
      <w:r w:rsidRPr="00281688">
        <w:rPr>
          <w:sz w:val="24"/>
          <w:szCs w:val="28"/>
        </w:rPr>
        <w:t>，使用</w:t>
      </w:r>
      <w:r w:rsidRPr="00281688">
        <w:rPr>
          <w:sz w:val="24"/>
          <w:szCs w:val="28"/>
        </w:rPr>
        <w:t>64-bitJVM</w:t>
      </w:r>
      <w:r w:rsidRPr="00281688">
        <w:rPr>
          <w:sz w:val="24"/>
          <w:szCs w:val="28"/>
        </w:rPr>
        <w:t>。</w:t>
      </w:r>
    </w:p>
    <w:p w:rsidR="00FB3EE2" w:rsidRPr="00281688" w:rsidRDefault="00FB3EE2" w:rsidP="00FB3EE2">
      <w:pPr>
        <w:pStyle w:val="a7"/>
        <w:ind w:left="1560" w:firstLineChars="0" w:firstLine="0"/>
        <w:rPr>
          <w:sz w:val="24"/>
          <w:szCs w:val="28"/>
        </w:rPr>
      </w:pPr>
      <w:r w:rsidRPr="00281688">
        <w:rPr>
          <w:sz w:val="24"/>
          <w:szCs w:val="28"/>
        </w:rPr>
        <w:t>2.</w:t>
      </w:r>
      <w:r w:rsidRPr="00281688">
        <w:rPr>
          <w:sz w:val="24"/>
          <w:szCs w:val="28"/>
        </w:rPr>
        <w:t>选择一个正确的</w:t>
      </w:r>
      <w:r w:rsidRPr="00281688">
        <w:rPr>
          <w:sz w:val="24"/>
          <w:szCs w:val="28"/>
        </w:rPr>
        <w:t>GC</w:t>
      </w:r>
      <w:r w:rsidRPr="00281688">
        <w:rPr>
          <w:sz w:val="24"/>
          <w:szCs w:val="28"/>
        </w:rPr>
        <w:t>（</w:t>
      </w:r>
      <w:proofErr w:type="spellStart"/>
      <w:r w:rsidRPr="00281688">
        <w:rPr>
          <w:sz w:val="24"/>
          <w:szCs w:val="28"/>
        </w:rPr>
        <w:t>GargageCollection</w:t>
      </w:r>
      <w:proofErr w:type="spellEnd"/>
      <w:r w:rsidRPr="00281688">
        <w:rPr>
          <w:sz w:val="24"/>
          <w:szCs w:val="28"/>
        </w:rPr>
        <w:t>）。</w:t>
      </w:r>
    </w:p>
    <w:p w:rsidR="00FB3EE2" w:rsidRPr="00281688" w:rsidRDefault="00FB3EE2" w:rsidP="00FB3EE2">
      <w:pPr>
        <w:pStyle w:val="a7"/>
        <w:ind w:left="1560" w:firstLineChars="0" w:firstLine="0"/>
        <w:rPr>
          <w:sz w:val="24"/>
          <w:szCs w:val="28"/>
        </w:rPr>
      </w:pPr>
      <w:r w:rsidRPr="00281688">
        <w:rPr>
          <w:sz w:val="24"/>
          <w:szCs w:val="28"/>
        </w:rPr>
        <w:t>由于当</w:t>
      </w:r>
      <w:r w:rsidRPr="00281688">
        <w:rPr>
          <w:sz w:val="24"/>
          <w:szCs w:val="28"/>
        </w:rPr>
        <w:t>JAVA</w:t>
      </w:r>
      <w:r w:rsidRPr="00281688">
        <w:rPr>
          <w:sz w:val="24"/>
          <w:szCs w:val="28"/>
        </w:rPr>
        <w:t>程序</w:t>
      </w:r>
      <w:r w:rsidRPr="00281688">
        <w:rPr>
          <w:sz w:val="24"/>
          <w:szCs w:val="28"/>
        </w:rPr>
        <w:t>GC</w:t>
      </w:r>
      <w:r w:rsidRPr="00281688">
        <w:rPr>
          <w:sz w:val="24"/>
          <w:szCs w:val="28"/>
        </w:rPr>
        <w:t>的时候，会停下当前程序。尤其</w:t>
      </w:r>
      <w:proofErr w:type="spellStart"/>
      <w:r w:rsidRPr="00281688">
        <w:rPr>
          <w:sz w:val="24"/>
          <w:szCs w:val="28"/>
        </w:rPr>
        <w:t>FullGC</w:t>
      </w:r>
      <w:proofErr w:type="spellEnd"/>
      <w:r w:rsidRPr="00281688">
        <w:rPr>
          <w:sz w:val="24"/>
          <w:szCs w:val="28"/>
        </w:rPr>
        <w:t>的时候，会停留很长时间。一般对于</w:t>
      </w:r>
      <w:r w:rsidRPr="00281688">
        <w:rPr>
          <w:sz w:val="24"/>
          <w:szCs w:val="28"/>
        </w:rPr>
        <w:t>GUI</w:t>
      </w:r>
      <w:r w:rsidR="005166D1" w:rsidRPr="00281688">
        <w:rPr>
          <w:sz w:val="24"/>
          <w:szCs w:val="28"/>
        </w:rPr>
        <w:t>程序来说，是很难接受的</w:t>
      </w:r>
      <w:r w:rsidRPr="00281688">
        <w:rPr>
          <w:sz w:val="24"/>
          <w:szCs w:val="28"/>
        </w:rPr>
        <w:t>。</w:t>
      </w:r>
      <w:r w:rsidRPr="00281688">
        <w:rPr>
          <w:sz w:val="24"/>
          <w:szCs w:val="28"/>
        </w:rPr>
        <w:t>JAVA5</w:t>
      </w:r>
      <w:r w:rsidRPr="00281688">
        <w:rPr>
          <w:sz w:val="24"/>
          <w:szCs w:val="28"/>
        </w:rPr>
        <w:t>以后，开始自带了好几种</w:t>
      </w:r>
      <w:r w:rsidRPr="00281688">
        <w:rPr>
          <w:sz w:val="24"/>
          <w:szCs w:val="28"/>
        </w:rPr>
        <w:t>GC</w:t>
      </w:r>
      <w:r w:rsidRPr="00281688">
        <w:rPr>
          <w:sz w:val="24"/>
          <w:szCs w:val="28"/>
        </w:rPr>
        <w:t>，你可以选择一个适合你的种类。有以下四种</w:t>
      </w:r>
      <w:proofErr w:type="spellStart"/>
      <w:r w:rsidRPr="00281688">
        <w:rPr>
          <w:sz w:val="24"/>
          <w:szCs w:val="28"/>
        </w:rPr>
        <w:t>SerialCollector</w:t>
      </w:r>
      <w:proofErr w:type="spellEnd"/>
      <w:r w:rsidRPr="00281688">
        <w:rPr>
          <w:sz w:val="24"/>
          <w:szCs w:val="28"/>
        </w:rPr>
        <w:t>，</w:t>
      </w:r>
      <w:proofErr w:type="spellStart"/>
      <w:r w:rsidRPr="00281688">
        <w:rPr>
          <w:sz w:val="24"/>
          <w:szCs w:val="28"/>
        </w:rPr>
        <w:t>Parallelcollector</w:t>
      </w:r>
      <w:proofErr w:type="spellEnd"/>
      <w:r w:rsidR="005166D1" w:rsidRPr="00281688">
        <w:rPr>
          <w:rFonts w:hint="eastAsia"/>
          <w:sz w:val="24"/>
          <w:szCs w:val="28"/>
        </w:rPr>
        <w:t>(</w:t>
      </w:r>
      <w:r w:rsidR="005166D1" w:rsidRPr="00281688">
        <w:rPr>
          <w:rFonts w:hint="eastAsia"/>
          <w:sz w:val="24"/>
          <w:szCs w:val="28"/>
        </w:rPr>
        <w:t>推荐使用并行收集</w:t>
      </w:r>
      <w:r w:rsidR="005166D1" w:rsidRPr="00281688">
        <w:rPr>
          <w:rFonts w:hint="eastAsia"/>
          <w:sz w:val="24"/>
          <w:szCs w:val="28"/>
        </w:rPr>
        <w:t>)</w:t>
      </w:r>
      <w:r w:rsidRPr="00281688">
        <w:rPr>
          <w:sz w:val="24"/>
          <w:szCs w:val="28"/>
        </w:rPr>
        <w:t>，</w:t>
      </w:r>
      <w:proofErr w:type="spellStart"/>
      <w:r w:rsidRPr="00281688">
        <w:rPr>
          <w:sz w:val="24"/>
          <w:szCs w:val="28"/>
        </w:rPr>
        <w:t>ConcurrentCollector</w:t>
      </w:r>
      <w:proofErr w:type="spellEnd"/>
      <w:r w:rsidRPr="00281688">
        <w:rPr>
          <w:sz w:val="24"/>
          <w:szCs w:val="28"/>
        </w:rPr>
        <w:t>。</w:t>
      </w:r>
      <w:r w:rsidR="005166D1" w:rsidRPr="00281688">
        <w:rPr>
          <w:rFonts w:hint="eastAsia"/>
          <w:sz w:val="24"/>
          <w:szCs w:val="28"/>
        </w:rPr>
        <w:t xml:space="preserve"> </w:t>
      </w:r>
    </w:p>
    <w:p w:rsidR="00FB3EE2" w:rsidRPr="00281688" w:rsidRDefault="00FB3EE2" w:rsidP="00FB3EE2">
      <w:pPr>
        <w:pStyle w:val="a7"/>
        <w:ind w:left="1560" w:firstLineChars="0" w:firstLine="0"/>
        <w:rPr>
          <w:sz w:val="24"/>
          <w:szCs w:val="28"/>
        </w:rPr>
      </w:pPr>
      <w:r w:rsidRPr="00281688">
        <w:rPr>
          <w:sz w:val="24"/>
          <w:szCs w:val="28"/>
        </w:rPr>
        <w:t>3.</w:t>
      </w:r>
      <w:r w:rsidRPr="00281688">
        <w:rPr>
          <w:sz w:val="24"/>
          <w:szCs w:val="28"/>
        </w:rPr>
        <w:t>正确设置内存大小。进行</w:t>
      </w:r>
      <w:r w:rsidRPr="00281688">
        <w:rPr>
          <w:sz w:val="24"/>
          <w:szCs w:val="28"/>
        </w:rPr>
        <w:t>JVM</w:t>
      </w:r>
      <w:r w:rsidRPr="00281688">
        <w:rPr>
          <w:sz w:val="24"/>
          <w:szCs w:val="28"/>
        </w:rPr>
        <w:t>调优时对</w:t>
      </w:r>
      <w:r w:rsidRPr="00281688">
        <w:rPr>
          <w:sz w:val="24"/>
          <w:szCs w:val="28"/>
        </w:rPr>
        <w:t>JVM</w:t>
      </w:r>
      <w:r w:rsidRPr="00281688">
        <w:rPr>
          <w:sz w:val="24"/>
          <w:szCs w:val="28"/>
        </w:rPr>
        <w:t>堆内的各个区域（</w:t>
      </w:r>
      <w:proofErr w:type="spellStart"/>
      <w:r w:rsidRPr="00281688">
        <w:rPr>
          <w:sz w:val="24"/>
          <w:szCs w:val="28"/>
        </w:rPr>
        <w:t>young,old,perm</w:t>
      </w:r>
      <w:proofErr w:type="spellEnd"/>
      <w:r w:rsidRPr="00281688">
        <w:rPr>
          <w:sz w:val="24"/>
          <w:szCs w:val="28"/>
        </w:rPr>
        <w:t>）正确设置大小。</w:t>
      </w:r>
    </w:p>
    <w:p w:rsidR="00FB3EE2" w:rsidRPr="00281688" w:rsidRDefault="00FB3EE2" w:rsidP="00FB3EE2">
      <w:pPr>
        <w:pStyle w:val="a7"/>
        <w:ind w:left="1560" w:firstLineChars="0" w:firstLine="0"/>
        <w:rPr>
          <w:sz w:val="24"/>
          <w:szCs w:val="28"/>
        </w:rPr>
      </w:pPr>
      <w:r w:rsidRPr="00281688">
        <w:rPr>
          <w:sz w:val="24"/>
          <w:szCs w:val="28"/>
        </w:rPr>
        <w:t>通常使用一下几个参数调整</w:t>
      </w:r>
      <w:r w:rsidRPr="00281688">
        <w:rPr>
          <w:sz w:val="24"/>
          <w:szCs w:val="28"/>
        </w:rPr>
        <w:t>-</w:t>
      </w:r>
      <w:proofErr w:type="spellStart"/>
      <w:r w:rsidRPr="00281688">
        <w:rPr>
          <w:sz w:val="24"/>
          <w:szCs w:val="28"/>
        </w:rPr>
        <w:t>Xms-Xmx-XX:MaxPermSize</w:t>
      </w:r>
      <w:proofErr w:type="spellEnd"/>
      <w:r w:rsidRPr="00281688">
        <w:rPr>
          <w:sz w:val="24"/>
          <w:szCs w:val="28"/>
        </w:rPr>
        <w:t>。</w:t>
      </w:r>
    </w:p>
    <w:p w:rsidR="00FB3EE2" w:rsidRPr="00281688" w:rsidRDefault="00FB3EE2" w:rsidP="00FB3EE2">
      <w:pPr>
        <w:pStyle w:val="a7"/>
        <w:ind w:left="1560" w:firstLineChars="0" w:firstLine="0"/>
        <w:rPr>
          <w:sz w:val="24"/>
          <w:szCs w:val="28"/>
        </w:rPr>
      </w:pPr>
      <w:r w:rsidRPr="00281688">
        <w:rPr>
          <w:sz w:val="24"/>
          <w:szCs w:val="28"/>
        </w:rPr>
        <w:t>3.1</w:t>
      </w:r>
      <w:r w:rsidRPr="00281688">
        <w:rPr>
          <w:sz w:val="24"/>
          <w:szCs w:val="28"/>
        </w:rPr>
        <w:t>调高</w:t>
      </w:r>
      <w:r w:rsidRPr="00281688">
        <w:rPr>
          <w:sz w:val="24"/>
          <w:szCs w:val="28"/>
        </w:rPr>
        <w:t>-</w:t>
      </w:r>
      <w:proofErr w:type="spellStart"/>
      <w:r w:rsidRPr="00281688">
        <w:rPr>
          <w:sz w:val="24"/>
          <w:szCs w:val="28"/>
        </w:rPr>
        <w:t>XX:NewRatio</w:t>
      </w:r>
      <w:proofErr w:type="spellEnd"/>
      <w:r w:rsidRPr="00281688">
        <w:rPr>
          <w:sz w:val="24"/>
          <w:szCs w:val="28"/>
        </w:rPr>
        <w:t>（</w:t>
      </w:r>
      <w:proofErr w:type="spellStart"/>
      <w:r w:rsidRPr="00281688">
        <w:rPr>
          <w:sz w:val="24"/>
          <w:szCs w:val="28"/>
        </w:rPr>
        <w:t>NewSize</w:t>
      </w:r>
      <w:proofErr w:type="spellEnd"/>
      <w:r w:rsidRPr="00281688">
        <w:rPr>
          <w:sz w:val="24"/>
          <w:szCs w:val="28"/>
        </w:rPr>
        <w:t>/</w:t>
      </w:r>
      <w:proofErr w:type="spellStart"/>
      <w:r w:rsidRPr="00281688">
        <w:rPr>
          <w:sz w:val="24"/>
          <w:szCs w:val="28"/>
        </w:rPr>
        <w:t>MaxNewSize</w:t>
      </w:r>
      <w:proofErr w:type="spellEnd"/>
      <w:r w:rsidRPr="00281688">
        <w:rPr>
          <w:sz w:val="24"/>
          <w:szCs w:val="28"/>
        </w:rPr>
        <w:t>）的值，会减少</w:t>
      </w:r>
      <w:proofErr w:type="spellStart"/>
      <w:r w:rsidRPr="00281688">
        <w:rPr>
          <w:sz w:val="24"/>
          <w:szCs w:val="28"/>
        </w:rPr>
        <w:t>younggc</w:t>
      </w:r>
      <w:proofErr w:type="spellEnd"/>
      <w:r w:rsidRPr="00281688">
        <w:rPr>
          <w:sz w:val="24"/>
          <w:szCs w:val="28"/>
        </w:rPr>
        <w:t>的次数，但会增加</w:t>
      </w:r>
      <w:proofErr w:type="spellStart"/>
      <w:r w:rsidRPr="00281688">
        <w:rPr>
          <w:sz w:val="24"/>
          <w:szCs w:val="28"/>
        </w:rPr>
        <w:t>oldgc</w:t>
      </w:r>
      <w:proofErr w:type="spellEnd"/>
      <w:r w:rsidRPr="00281688">
        <w:rPr>
          <w:sz w:val="24"/>
          <w:szCs w:val="28"/>
        </w:rPr>
        <w:t>的时间。</w:t>
      </w:r>
    </w:p>
    <w:p w:rsidR="00FB3EE2" w:rsidRPr="00281688" w:rsidRDefault="00FB3EE2" w:rsidP="00FB3EE2">
      <w:pPr>
        <w:pStyle w:val="a7"/>
        <w:ind w:left="1560" w:firstLineChars="0" w:firstLine="0"/>
        <w:rPr>
          <w:sz w:val="24"/>
          <w:szCs w:val="28"/>
        </w:rPr>
      </w:pPr>
      <w:r w:rsidRPr="00281688">
        <w:rPr>
          <w:sz w:val="24"/>
          <w:szCs w:val="28"/>
        </w:rPr>
        <w:t>3.2</w:t>
      </w:r>
      <w:r w:rsidRPr="00281688">
        <w:rPr>
          <w:sz w:val="24"/>
          <w:szCs w:val="28"/>
        </w:rPr>
        <w:t>增加普通</w:t>
      </w:r>
      <w:r w:rsidRPr="00281688">
        <w:rPr>
          <w:sz w:val="24"/>
          <w:szCs w:val="28"/>
        </w:rPr>
        <w:t>GC</w:t>
      </w:r>
      <w:r w:rsidRPr="00281688">
        <w:rPr>
          <w:sz w:val="24"/>
          <w:szCs w:val="28"/>
        </w:rPr>
        <w:t>的方法（减小</w:t>
      </w:r>
      <w:proofErr w:type="spellStart"/>
      <w:r w:rsidRPr="00281688">
        <w:rPr>
          <w:sz w:val="24"/>
          <w:szCs w:val="28"/>
        </w:rPr>
        <w:t>FullGC</w:t>
      </w:r>
      <w:proofErr w:type="spellEnd"/>
      <w:r w:rsidRPr="00281688">
        <w:rPr>
          <w:sz w:val="24"/>
          <w:szCs w:val="28"/>
        </w:rPr>
        <w:t>）。扩大</w:t>
      </w:r>
      <w:r w:rsidRPr="00281688">
        <w:rPr>
          <w:sz w:val="24"/>
          <w:szCs w:val="28"/>
        </w:rPr>
        <w:t>young</w:t>
      </w:r>
      <w:r w:rsidRPr="00281688">
        <w:rPr>
          <w:sz w:val="24"/>
          <w:szCs w:val="28"/>
        </w:rPr>
        <w:t>区域的大小（最大</w:t>
      </w:r>
      <w:r w:rsidRPr="00281688">
        <w:rPr>
          <w:sz w:val="24"/>
          <w:szCs w:val="28"/>
        </w:rPr>
        <w:t>40%</w:t>
      </w:r>
      <w:r w:rsidRPr="00281688">
        <w:rPr>
          <w:sz w:val="24"/>
          <w:szCs w:val="28"/>
        </w:rPr>
        <w:t>），并过大</w:t>
      </w:r>
      <w:r w:rsidRPr="00281688">
        <w:rPr>
          <w:sz w:val="24"/>
          <w:szCs w:val="28"/>
        </w:rPr>
        <w:t>Survivor</w:t>
      </w:r>
      <w:r w:rsidRPr="00281688">
        <w:rPr>
          <w:sz w:val="24"/>
          <w:szCs w:val="28"/>
        </w:rPr>
        <w:t>的区域。使得更多的</w:t>
      </w:r>
      <w:r w:rsidRPr="00281688">
        <w:rPr>
          <w:sz w:val="24"/>
          <w:szCs w:val="28"/>
        </w:rPr>
        <w:t>object</w:t>
      </w:r>
      <w:r w:rsidRPr="00281688">
        <w:rPr>
          <w:sz w:val="24"/>
          <w:szCs w:val="28"/>
        </w:rPr>
        <w:t>留在</w:t>
      </w:r>
      <w:proofErr w:type="spellStart"/>
      <w:r w:rsidRPr="00281688">
        <w:rPr>
          <w:sz w:val="24"/>
          <w:szCs w:val="28"/>
        </w:rPr>
        <w:t>younggen</w:t>
      </w:r>
      <w:proofErr w:type="spellEnd"/>
      <w:r w:rsidRPr="00281688">
        <w:rPr>
          <w:sz w:val="24"/>
          <w:szCs w:val="28"/>
        </w:rPr>
        <w:t>。</w:t>
      </w:r>
    </w:p>
    <w:p w:rsidR="00FB3EE2" w:rsidRPr="00281688" w:rsidRDefault="009E5869" w:rsidP="00FB3EE2">
      <w:pPr>
        <w:pStyle w:val="a7"/>
        <w:ind w:left="1560" w:firstLineChars="0" w:firstLine="0"/>
        <w:rPr>
          <w:sz w:val="24"/>
          <w:szCs w:val="28"/>
        </w:rPr>
      </w:pPr>
      <w:r w:rsidRPr="00281688">
        <w:rPr>
          <w:rFonts w:hint="eastAsia"/>
          <w:sz w:val="24"/>
          <w:szCs w:val="28"/>
        </w:rPr>
        <w:t>4.</w:t>
      </w:r>
      <w:r w:rsidR="00FB3EE2" w:rsidRPr="00281688">
        <w:rPr>
          <w:sz w:val="24"/>
          <w:szCs w:val="28"/>
        </w:rPr>
        <w:t>以下是几个写程序时，应该注意的地方。也可减小</w:t>
      </w:r>
      <w:r w:rsidR="00FB3EE2" w:rsidRPr="00281688">
        <w:rPr>
          <w:sz w:val="24"/>
          <w:szCs w:val="28"/>
        </w:rPr>
        <w:t>GC</w:t>
      </w:r>
      <w:r w:rsidR="00FB3EE2" w:rsidRPr="00281688">
        <w:rPr>
          <w:sz w:val="24"/>
          <w:szCs w:val="28"/>
        </w:rPr>
        <w:t>，提高</w:t>
      </w:r>
      <w:r w:rsidR="00FB3EE2" w:rsidRPr="00281688">
        <w:rPr>
          <w:sz w:val="24"/>
          <w:szCs w:val="28"/>
        </w:rPr>
        <w:t>JVM</w:t>
      </w:r>
      <w:r w:rsidR="00FB3EE2" w:rsidRPr="00281688">
        <w:rPr>
          <w:sz w:val="24"/>
          <w:szCs w:val="28"/>
        </w:rPr>
        <w:t>性能。</w:t>
      </w:r>
    </w:p>
    <w:p w:rsidR="00FB3EE2" w:rsidRPr="00281688" w:rsidRDefault="00FB3EE2" w:rsidP="00FB3EE2">
      <w:pPr>
        <w:pStyle w:val="a7"/>
        <w:ind w:left="1560" w:firstLineChars="0" w:firstLine="0"/>
        <w:rPr>
          <w:sz w:val="24"/>
          <w:szCs w:val="28"/>
        </w:rPr>
      </w:pPr>
      <w:r w:rsidRPr="00281688">
        <w:rPr>
          <w:sz w:val="24"/>
          <w:szCs w:val="28"/>
        </w:rPr>
        <w:t>1.</w:t>
      </w:r>
      <w:r w:rsidRPr="00281688">
        <w:rPr>
          <w:sz w:val="24"/>
          <w:szCs w:val="28"/>
        </w:rPr>
        <w:t>不要使用</w:t>
      </w:r>
      <w:proofErr w:type="spellStart"/>
      <w:r w:rsidRPr="00281688">
        <w:rPr>
          <w:sz w:val="24"/>
          <w:szCs w:val="28"/>
        </w:rPr>
        <w:t>System.gc</w:t>
      </w:r>
      <w:proofErr w:type="spellEnd"/>
      <w:r w:rsidRPr="00281688">
        <w:rPr>
          <w:sz w:val="24"/>
          <w:szCs w:val="28"/>
        </w:rPr>
        <w:t>()</w:t>
      </w:r>
      <w:r w:rsidRPr="00281688">
        <w:rPr>
          <w:sz w:val="24"/>
          <w:szCs w:val="28"/>
        </w:rPr>
        <w:t>方法。</w:t>
      </w:r>
    </w:p>
    <w:p w:rsidR="00FB3EE2" w:rsidRPr="00281688" w:rsidRDefault="00FB3EE2" w:rsidP="00FB3EE2">
      <w:pPr>
        <w:pStyle w:val="a7"/>
        <w:ind w:left="1560" w:firstLineChars="0" w:firstLine="0"/>
        <w:rPr>
          <w:sz w:val="24"/>
          <w:szCs w:val="28"/>
        </w:rPr>
      </w:pPr>
      <w:r w:rsidRPr="00281688">
        <w:rPr>
          <w:sz w:val="24"/>
          <w:szCs w:val="28"/>
        </w:rPr>
        <w:t>因为它会产生</w:t>
      </w:r>
      <w:proofErr w:type="spellStart"/>
      <w:r w:rsidRPr="00281688">
        <w:rPr>
          <w:sz w:val="24"/>
          <w:szCs w:val="28"/>
        </w:rPr>
        <w:t>FullGC</w:t>
      </w:r>
      <w:proofErr w:type="spellEnd"/>
      <w:r w:rsidRPr="00281688">
        <w:rPr>
          <w:sz w:val="24"/>
          <w:szCs w:val="28"/>
        </w:rPr>
        <w:t>。</w:t>
      </w:r>
    </w:p>
    <w:p w:rsidR="00FB3EE2" w:rsidRPr="00281688" w:rsidRDefault="00FB3EE2" w:rsidP="00FB3EE2">
      <w:pPr>
        <w:pStyle w:val="a7"/>
        <w:ind w:left="1560" w:firstLineChars="0" w:firstLine="0"/>
        <w:rPr>
          <w:sz w:val="24"/>
          <w:szCs w:val="28"/>
        </w:rPr>
      </w:pPr>
      <w:r w:rsidRPr="00281688">
        <w:rPr>
          <w:sz w:val="24"/>
          <w:szCs w:val="28"/>
        </w:rPr>
        <w:t>2.</w:t>
      </w:r>
      <w:r w:rsidRPr="00281688">
        <w:rPr>
          <w:sz w:val="24"/>
          <w:szCs w:val="28"/>
        </w:rPr>
        <w:t>尽可能少分配大的临时对象（生命周期短的）</w:t>
      </w:r>
    </w:p>
    <w:p w:rsidR="00FB3EE2" w:rsidRPr="00281688" w:rsidRDefault="00FB3EE2" w:rsidP="00FB3EE2">
      <w:pPr>
        <w:pStyle w:val="a7"/>
        <w:ind w:left="1560" w:firstLineChars="0" w:firstLine="0"/>
        <w:rPr>
          <w:sz w:val="24"/>
          <w:szCs w:val="28"/>
        </w:rPr>
      </w:pPr>
      <w:r w:rsidRPr="00281688">
        <w:rPr>
          <w:sz w:val="24"/>
          <w:szCs w:val="28"/>
        </w:rPr>
        <w:t>可能会直接分配到</w:t>
      </w:r>
      <w:r w:rsidRPr="00281688">
        <w:rPr>
          <w:sz w:val="24"/>
          <w:szCs w:val="28"/>
        </w:rPr>
        <w:t>old</w:t>
      </w:r>
      <w:r w:rsidRPr="00281688">
        <w:rPr>
          <w:sz w:val="24"/>
          <w:szCs w:val="28"/>
        </w:rPr>
        <w:t>区域里，</w:t>
      </w:r>
      <w:r w:rsidRPr="00281688">
        <w:rPr>
          <w:sz w:val="24"/>
          <w:szCs w:val="28"/>
        </w:rPr>
        <w:t>old</w:t>
      </w:r>
      <w:r w:rsidRPr="00281688">
        <w:rPr>
          <w:sz w:val="24"/>
          <w:szCs w:val="28"/>
        </w:rPr>
        <w:t>区域只有</w:t>
      </w:r>
      <w:proofErr w:type="spellStart"/>
      <w:r w:rsidRPr="00281688">
        <w:rPr>
          <w:sz w:val="24"/>
          <w:szCs w:val="28"/>
        </w:rPr>
        <w:t>FullGC</w:t>
      </w:r>
      <w:proofErr w:type="spellEnd"/>
      <w:r w:rsidRPr="00281688">
        <w:rPr>
          <w:sz w:val="24"/>
          <w:szCs w:val="28"/>
        </w:rPr>
        <w:t>的时候会收集。</w:t>
      </w:r>
    </w:p>
    <w:p w:rsidR="00FB3EE2" w:rsidRPr="00281688" w:rsidRDefault="00FB3EE2" w:rsidP="00FB3EE2">
      <w:pPr>
        <w:pStyle w:val="a7"/>
        <w:ind w:left="1560" w:firstLineChars="0" w:firstLine="0"/>
        <w:rPr>
          <w:sz w:val="24"/>
          <w:szCs w:val="28"/>
        </w:rPr>
      </w:pPr>
      <w:r w:rsidRPr="00281688">
        <w:rPr>
          <w:sz w:val="24"/>
          <w:szCs w:val="28"/>
        </w:rPr>
        <w:t>3.</w:t>
      </w:r>
      <w:r w:rsidRPr="00281688">
        <w:rPr>
          <w:sz w:val="24"/>
          <w:szCs w:val="28"/>
        </w:rPr>
        <w:t>避免使用</w:t>
      </w:r>
      <w:r w:rsidRPr="00281688">
        <w:rPr>
          <w:sz w:val="24"/>
          <w:szCs w:val="28"/>
        </w:rPr>
        <w:t>finalize()</w:t>
      </w:r>
      <w:r w:rsidRPr="00281688">
        <w:rPr>
          <w:sz w:val="24"/>
          <w:szCs w:val="28"/>
        </w:rPr>
        <w:t>方法。</w:t>
      </w:r>
    </w:p>
    <w:p w:rsidR="00FB3EE2" w:rsidRPr="00281688" w:rsidRDefault="00FB3EE2" w:rsidP="00FB3EE2">
      <w:pPr>
        <w:pStyle w:val="a7"/>
        <w:ind w:left="1560" w:firstLineChars="0" w:firstLine="0"/>
        <w:rPr>
          <w:sz w:val="24"/>
          <w:szCs w:val="28"/>
        </w:rPr>
      </w:pPr>
      <w:r w:rsidRPr="00281688">
        <w:rPr>
          <w:sz w:val="24"/>
          <w:szCs w:val="28"/>
        </w:rPr>
        <w:t>finalize()</w:t>
      </w:r>
      <w:r w:rsidRPr="00281688">
        <w:rPr>
          <w:sz w:val="24"/>
          <w:szCs w:val="28"/>
        </w:rPr>
        <w:t>会增加</w:t>
      </w:r>
      <w:r w:rsidRPr="00281688">
        <w:rPr>
          <w:sz w:val="24"/>
          <w:szCs w:val="28"/>
        </w:rPr>
        <w:t>GC</w:t>
      </w:r>
      <w:r w:rsidRPr="00281688">
        <w:rPr>
          <w:sz w:val="24"/>
          <w:szCs w:val="28"/>
        </w:rPr>
        <w:t>的负担，使用</w:t>
      </w:r>
      <w:proofErr w:type="spellStart"/>
      <w:r w:rsidRPr="00281688">
        <w:rPr>
          <w:sz w:val="24"/>
          <w:szCs w:val="28"/>
        </w:rPr>
        <w:t>java.lang.ref</w:t>
      </w:r>
      <w:proofErr w:type="spellEnd"/>
      <w:r w:rsidRPr="00281688">
        <w:rPr>
          <w:sz w:val="24"/>
          <w:szCs w:val="28"/>
        </w:rPr>
        <w:t>代替。</w:t>
      </w:r>
    </w:p>
    <w:p w:rsidR="00D623FE" w:rsidRPr="00281688" w:rsidRDefault="00D623FE" w:rsidP="0086448A">
      <w:pPr>
        <w:pStyle w:val="a7"/>
        <w:numPr>
          <w:ilvl w:val="0"/>
          <w:numId w:val="23"/>
        </w:numPr>
        <w:ind w:firstLineChars="0"/>
        <w:outlineLvl w:val="2"/>
        <w:rPr>
          <w:b/>
          <w:sz w:val="24"/>
          <w:szCs w:val="28"/>
        </w:rPr>
      </w:pPr>
      <w:r w:rsidRPr="00281688">
        <w:rPr>
          <w:b/>
          <w:sz w:val="24"/>
          <w:szCs w:val="28"/>
        </w:rPr>
        <w:t>JVM</w:t>
      </w:r>
      <w:r w:rsidRPr="00281688">
        <w:rPr>
          <w:b/>
          <w:sz w:val="24"/>
          <w:szCs w:val="28"/>
        </w:rPr>
        <w:t>内存溢出问题</w:t>
      </w:r>
    </w:p>
    <w:p w:rsidR="00FF1310" w:rsidRPr="00281688" w:rsidRDefault="00C535AE" w:rsidP="002C2440">
      <w:pPr>
        <w:pStyle w:val="a7"/>
        <w:ind w:left="1560" w:firstLineChars="0" w:firstLine="0"/>
        <w:rPr>
          <w:sz w:val="24"/>
          <w:szCs w:val="28"/>
        </w:rPr>
      </w:pPr>
      <w:r w:rsidRPr="00281688">
        <w:rPr>
          <w:rFonts w:hint="eastAsia"/>
          <w:sz w:val="24"/>
          <w:szCs w:val="28"/>
        </w:rPr>
        <w:t>最近在熟悉一个开发了有几年的项目，需要把数据库从</w:t>
      </w:r>
      <w:proofErr w:type="spellStart"/>
      <w:r w:rsidRPr="00281688">
        <w:rPr>
          <w:rFonts w:hint="eastAsia"/>
          <w:sz w:val="24"/>
          <w:szCs w:val="28"/>
        </w:rPr>
        <w:t>mysql</w:t>
      </w:r>
      <w:proofErr w:type="spellEnd"/>
      <w:r w:rsidRPr="00281688">
        <w:rPr>
          <w:rFonts w:hint="eastAsia"/>
          <w:sz w:val="24"/>
          <w:szCs w:val="28"/>
        </w:rPr>
        <w:t>移植到</w:t>
      </w:r>
      <w:r w:rsidRPr="00281688">
        <w:rPr>
          <w:rFonts w:hint="eastAsia"/>
          <w:sz w:val="24"/>
          <w:szCs w:val="28"/>
        </w:rPr>
        <w:t>oracle</w:t>
      </w:r>
      <w:r w:rsidRPr="00281688">
        <w:rPr>
          <w:rFonts w:hint="eastAsia"/>
          <w:sz w:val="24"/>
          <w:szCs w:val="28"/>
        </w:rPr>
        <w:t>，首先把</w:t>
      </w:r>
      <w:proofErr w:type="spellStart"/>
      <w:r w:rsidRPr="00281688">
        <w:rPr>
          <w:rFonts w:hint="eastAsia"/>
          <w:sz w:val="24"/>
          <w:szCs w:val="28"/>
        </w:rPr>
        <w:t>jdbc</w:t>
      </w:r>
      <w:proofErr w:type="spellEnd"/>
      <w:r w:rsidRPr="00281688">
        <w:rPr>
          <w:rFonts w:hint="eastAsia"/>
          <w:sz w:val="24"/>
          <w:szCs w:val="28"/>
        </w:rPr>
        <w:t>的连接指向</w:t>
      </w:r>
      <w:proofErr w:type="spellStart"/>
      <w:r w:rsidRPr="00281688">
        <w:rPr>
          <w:rFonts w:hint="eastAsia"/>
          <w:sz w:val="24"/>
          <w:szCs w:val="28"/>
        </w:rPr>
        <w:t>mysql</w:t>
      </w:r>
      <w:proofErr w:type="spellEnd"/>
      <w:r w:rsidRPr="00281688">
        <w:rPr>
          <w:rFonts w:hint="eastAsia"/>
          <w:sz w:val="24"/>
          <w:szCs w:val="28"/>
        </w:rPr>
        <w:t>，打包放到</w:t>
      </w:r>
      <w:r w:rsidRPr="00281688">
        <w:rPr>
          <w:rFonts w:hint="eastAsia"/>
          <w:sz w:val="24"/>
          <w:szCs w:val="28"/>
        </w:rPr>
        <w:t>tomcat</w:t>
      </w:r>
      <w:r w:rsidRPr="00281688">
        <w:rPr>
          <w:rFonts w:hint="eastAsia"/>
          <w:sz w:val="24"/>
          <w:szCs w:val="28"/>
        </w:rPr>
        <w:t>里面，可以跑起来，没有问题，可是当把</w:t>
      </w:r>
      <w:proofErr w:type="spellStart"/>
      <w:r w:rsidRPr="00281688">
        <w:rPr>
          <w:rFonts w:hint="eastAsia"/>
          <w:sz w:val="24"/>
          <w:szCs w:val="28"/>
        </w:rPr>
        <w:t>jdbc</w:t>
      </w:r>
      <w:proofErr w:type="spellEnd"/>
      <w:r w:rsidRPr="00281688">
        <w:rPr>
          <w:rFonts w:hint="eastAsia"/>
          <w:sz w:val="24"/>
          <w:szCs w:val="28"/>
        </w:rPr>
        <w:t>连接指向</w:t>
      </w:r>
      <w:r w:rsidRPr="00281688">
        <w:rPr>
          <w:rFonts w:hint="eastAsia"/>
          <w:sz w:val="24"/>
          <w:szCs w:val="28"/>
        </w:rPr>
        <w:t>oracle</w:t>
      </w:r>
      <w:r w:rsidRPr="00281688">
        <w:rPr>
          <w:rFonts w:hint="eastAsia"/>
          <w:sz w:val="24"/>
          <w:szCs w:val="28"/>
        </w:rPr>
        <w:t>的时候，</w:t>
      </w:r>
      <w:r w:rsidRPr="00281688">
        <w:rPr>
          <w:rFonts w:hint="eastAsia"/>
          <w:sz w:val="24"/>
          <w:szCs w:val="28"/>
        </w:rPr>
        <w:t>tomcat</w:t>
      </w:r>
      <w:r w:rsidRPr="00281688">
        <w:rPr>
          <w:rFonts w:hint="eastAsia"/>
          <w:sz w:val="24"/>
          <w:szCs w:val="28"/>
        </w:rPr>
        <w:t>就连续抛</w:t>
      </w:r>
      <w:proofErr w:type="spellStart"/>
      <w:r w:rsidRPr="00281688">
        <w:rPr>
          <w:rFonts w:hint="eastAsia"/>
          <w:sz w:val="24"/>
          <w:szCs w:val="28"/>
        </w:rPr>
        <w:t>java.lang.OutOfMemoryError</w:t>
      </w:r>
      <w:proofErr w:type="spellEnd"/>
      <w:r w:rsidR="00FA2B29" w:rsidRPr="00281688">
        <w:rPr>
          <w:rFonts w:hint="eastAsia"/>
          <w:sz w:val="24"/>
          <w:szCs w:val="28"/>
        </w:rPr>
        <w:t>的错误。</w:t>
      </w:r>
    </w:p>
    <w:p w:rsidR="00633A17" w:rsidRPr="00281688" w:rsidRDefault="00633A17" w:rsidP="00633A17">
      <w:pPr>
        <w:pStyle w:val="a7"/>
        <w:ind w:left="1560" w:firstLineChars="0" w:firstLine="0"/>
        <w:rPr>
          <w:sz w:val="24"/>
          <w:szCs w:val="28"/>
        </w:rPr>
      </w:pPr>
      <w:r w:rsidRPr="00281688">
        <w:rPr>
          <w:rFonts w:hint="eastAsia"/>
          <w:sz w:val="24"/>
          <w:szCs w:val="28"/>
        </w:rPr>
        <w:t>1</w:t>
      </w:r>
      <w:r w:rsidRPr="00281688">
        <w:rPr>
          <w:rFonts w:hint="eastAsia"/>
          <w:sz w:val="24"/>
          <w:szCs w:val="28"/>
        </w:rPr>
        <w:t>、</w:t>
      </w:r>
      <w:r w:rsidRPr="00281688">
        <w:rPr>
          <w:rFonts w:hint="eastAsia"/>
          <w:sz w:val="24"/>
          <w:szCs w:val="28"/>
        </w:rPr>
        <w:t>JVM</w:t>
      </w:r>
      <w:r w:rsidRPr="00281688">
        <w:rPr>
          <w:rFonts w:hint="eastAsia"/>
          <w:sz w:val="24"/>
          <w:szCs w:val="28"/>
        </w:rPr>
        <w:t>内存溢出现象提示一：</w:t>
      </w:r>
      <w:proofErr w:type="spellStart"/>
      <w:r w:rsidRPr="00281688">
        <w:rPr>
          <w:rFonts w:hint="eastAsia"/>
          <w:sz w:val="24"/>
          <w:szCs w:val="28"/>
        </w:rPr>
        <w:t>java.lang.OutOfMemoryError:Javaheapspace</w:t>
      </w:r>
      <w:proofErr w:type="spellEnd"/>
    </w:p>
    <w:p w:rsidR="00633A17" w:rsidRPr="00281688" w:rsidRDefault="00633A17" w:rsidP="00633A17">
      <w:pPr>
        <w:pStyle w:val="a7"/>
        <w:ind w:left="1560" w:firstLineChars="0" w:firstLine="0"/>
        <w:rPr>
          <w:sz w:val="24"/>
          <w:szCs w:val="28"/>
        </w:rPr>
      </w:pPr>
      <w:r w:rsidRPr="00281688">
        <w:rPr>
          <w:rFonts w:hint="eastAsia"/>
          <w:sz w:val="24"/>
          <w:szCs w:val="28"/>
        </w:rPr>
        <w:lastRenderedPageBreak/>
        <w:t>解释：</w:t>
      </w:r>
    </w:p>
    <w:p w:rsidR="00633A17" w:rsidRPr="00281688" w:rsidRDefault="00633A17" w:rsidP="00633A17">
      <w:pPr>
        <w:pStyle w:val="a7"/>
        <w:ind w:left="1560" w:firstLineChars="0" w:firstLine="0"/>
        <w:rPr>
          <w:sz w:val="24"/>
          <w:szCs w:val="28"/>
        </w:rPr>
      </w:pPr>
      <w:proofErr w:type="spellStart"/>
      <w:r w:rsidRPr="00281688">
        <w:rPr>
          <w:rFonts w:hint="eastAsia"/>
          <w:sz w:val="24"/>
          <w:szCs w:val="28"/>
        </w:rPr>
        <w:t>Heapsize</w:t>
      </w:r>
      <w:proofErr w:type="spellEnd"/>
      <w:r w:rsidRPr="00281688">
        <w:rPr>
          <w:rFonts w:hint="eastAsia"/>
          <w:sz w:val="24"/>
          <w:szCs w:val="28"/>
        </w:rPr>
        <w:t>设置</w:t>
      </w:r>
    </w:p>
    <w:p w:rsidR="00633A17" w:rsidRPr="00281688" w:rsidRDefault="00633A17" w:rsidP="00633A17">
      <w:pPr>
        <w:pStyle w:val="a7"/>
        <w:ind w:left="1560" w:firstLineChars="0" w:firstLine="0"/>
        <w:rPr>
          <w:sz w:val="24"/>
          <w:szCs w:val="28"/>
        </w:rPr>
      </w:pPr>
      <w:r w:rsidRPr="00281688">
        <w:rPr>
          <w:rFonts w:hint="eastAsia"/>
          <w:sz w:val="24"/>
          <w:szCs w:val="28"/>
        </w:rPr>
        <w:t>JVM</w:t>
      </w:r>
      <w:r w:rsidRPr="00281688">
        <w:rPr>
          <w:rFonts w:hint="eastAsia"/>
          <w:sz w:val="24"/>
          <w:szCs w:val="28"/>
        </w:rPr>
        <w:t>堆的设置是指</w:t>
      </w:r>
      <w:r w:rsidRPr="00281688">
        <w:rPr>
          <w:rFonts w:hint="eastAsia"/>
          <w:sz w:val="24"/>
          <w:szCs w:val="28"/>
        </w:rPr>
        <w:t>java</w:t>
      </w:r>
      <w:r w:rsidRPr="00281688">
        <w:rPr>
          <w:rFonts w:hint="eastAsia"/>
          <w:sz w:val="24"/>
          <w:szCs w:val="28"/>
        </w:rPr>
        <w:t>程序运行过程中</w:t>
      </w:r>
      <w:r w:rsidRPr="00281688">
        <w:rPr>
          <w:rFonts w:hint="eastAsia"/>
          <w:sz w:val="24"/>
          <w:szCs w:val="28"/>
        </w:rPr>
        <w:t>JVM</w:t>
      </w:r>
      <w:r w:rsidRPr="00281688">
        <w:rPr>
          <w:rFonts w:hint="eastAsia"/>
          <w:sz w:val="24"/>
          <w:szCs w:val="28"/>
        </w:rPr>
        <w:t>可以调配使用的内存空间的设置</w:t>
      </w:r>
      <w:r w:rsidRPr="00281688">
        <w:rPr>
          <w:rFonts w:hint="eastAsia"/>
          <w:sz w:val="24"/>
          <w:szCs w:val="28"/>
        </w:rPr>
        <w:t>.JVM</w:t>
      </w:r>
      <w:r w:rsidRPr="00281688">
        <w:rPr>
          <w:rFonts w:hint="eastAsia"/>
          <w:sz w:val="24"/>
          <w:szCs w:val="28"/>
        </w:rPr>
        <w:t>在启动的时候会自动设置</w:t>
      </w:r>
      <w:proofErr w:type="spellStart"/>
      <w:r w:rsidRPr="00281688">
        <w:rPr>
          <w:rFonts w:hint="eastAsia"/>
          <w:sz w:val="24"/>
          <w:szCs w:val="28"/>
        </w:rPr>
        <w:t>Heapsize</w:t>
      </w:r>
      <w:proofErr w:type="spellEnd"/>
      <w:r w:rsidRPr="00281688">
        <w:rPr>
          <w:rFonts w:hint="eastAsia"/>
          <w:sz w:val="24"/>
          <w:szCs w:val="28"/>
        </w:rPr>
        <w:t>的值，其初始空间</w:t>
      </w:r>
      <w:r w:rsidRPr="00281688">
        <w:rPr>
          <w:rFonts w:hint="eastAsia"/>
          <w:sz w:val="24"/>
          <w:szCs w:val="28"/>
        </w:rPr>
        <w:t>(</w:t>
      </w:r>
      <w:r w:rsidRPr="00281688">
        <w:rPr>
          <w:rFonts w:hint="eastAsia"/>
          <w:sz w:val="24"/>
          <w:szCs w:val="28"/>
        </w:rPr>
        <w:t>即</w:t>
      </w:r>
      <w:r w:rsidRPr="00281688">
        <w:rPr>
          <w:rFonts w:hint="eastAsia"/>
          <w:sz w:val="24"/>
          <w:szCs w:val="28"/>
        </w:rPr>
        <w:t>-</w:t>
      </w:r>
      <w:proofErr w:type="spellStart"/>
      <w:r w:rsidRPr="00281688">
        <w:rPr>
          <w:rFonts w:hint="eastAsia"/>
          <w:sz w:val="24"/>
          <w:szCs w:val="28"/>
        </w:rPr>
        <w:t>Xms</w:t>
      </w:r>
      <w:proofErr w:type="spellEnd"/>
      <w:r w:rsidRPr="00281688">
        <w:rPr>
          <w:rFonts w:hint="eastAsia"/>
          <w:sz w:val="24"/>
          <w:szCs w:val="28"/>
        </w:rPr>
        <w:t>)</w:t>
      </w:r>
      <w:r w:rsidRPr="00281688">
        <w:rPr>
          <w:rFonts w:hint="eastAsia"/>
          <w:sz w:val="24"/>
          <w:szCs w:val="28"/>
        </w:rPr>
        <w:t>是物理内存的</w:t>
      </w:r>
      <w:r w:rsidRPr="00281688">
        <w:rPr>
          <w:rFonts w:hint="eastAsia"/>
          <w:sz w:val="24"/>
          <w:szCs w:val="28"/>
        </w:rPr>
        <w:t>1/64</w:t>
      </w:r>
      <w:r w:rsidRPr="00281688">
        <w:rPr>
          <w:rFonts w:hint="eastAsia"/>
          <w:sz w:val="24"/>
          <w:szCs w:val="28"/>
        </w:rPr>
        <w:t>，最大空间</w:t>
      </w:r>
      <w:r w:rsidRPr="00281688">
        <w:rPr>
          <w:rFonts w:hint="eastAsia"/>
          <w:sz w:val="24"/>
          <w:szCs w:val="28"/>
        </w:rPr>
        <w:t>(-</w:t>
      </w:r>
      <w:proofErr w:type="spellStart"/>
      <w:r w:rsidRPr="00281688">
        <w:rPr>
          <w:rFonts w:hint="eastAsia"/>
          <w:sz w:val="24"/>
          <w:szCs w:val="28"/>
        </w:rPr>
        <w:t>Xmx</w:t>
      </w:r>
      <w:proofErr w:type="spellEnd"/>
      <w:r w:rsidRPr="00281688">
        <w:rPr>
          <w:rFonts w:hint="eastAsia"/>
          <w:sz w:val="24"/>
          <w:szCs w:val="28"/>
        </w:rPr>
        <w:t>)</w:t>
      </w:r>
      <w:r w:rsidRPr="00281688">
        <w:rPr>
          <w:rFonts w:hint="eastAsia"/>
          <w:sz w:val="24"/>
          <w:szCs w:val="28"/>
        </w:rPr>
        <w:t>是物理内存的</w:t>
      </w:r>
      <w:r w:rsidRPr="00281688">
        <w:rPr>
          <w:rFonts w:hint="eastAsia"/>
          <w:sz w:val="24"/>
          <w:szCs w:val="28"/>
        </w:rPr>
        <w:t>1/4</w:t>
      </w:r>
      <w:r w:rsidRPr="00281688">
        <w:rPr>
          <w:rFonts w:hint="eastAsia"/>
          <w:sz w:val="24"/>
          <w:szCs w:val="28"/>
        </w:rPr>
        <w:t>。可以利用</w:t>
      </w:r>
      <w:r w:rsidRPr="00281688">
        <w:rPr>
          <w:rFonts w:hint="eastAsia"/>
          <w:sz w:val="24"/>
          <w:szCs w:val="28"/>
        </w:rPr>
        <w:t>JVM</w:t>
      </w:r>
      <w:r w:rsidRPr="00281688">
        <w:rPr>
          <w:rFonts w:hint="eastAsia"/>
          <w:sz w:val="24"/>
          <w:szCs w:val="28"/>
        </w:rPr>
        <w:t>提供的</w:t>
      </w:r>
      <w:r w:rsidRPr="00281688">
        <w:rPr>
          <w:rFonts w:hint="eastAsia"/>
          <w:sz w:val="24"/>
          <w:szCs w:val="28"/>
        </w:rPr>
        <w:t>-</w:t>
      </w:r>
      <w:proofErr w:type="spellStart"/>
      <w:r w:rsidRPr="00281688">
        <w:rPr>
          <w:rFonts w:hint="eastAsia"/>
          <w:sz w:val="24"/>
          <w:szCs w:val="28"/>
        </w:rPr>
        <w:t>Xmn-Xms-Xmx</w:t>
      </w:r>
      <w:proofErr w:type="spellEnd"/>
      <w:r w:rsidRPr="00281688">
        <w:rPr>
          <w:rFonts w:hint="eastAsia"/>
          <w:sz w:val="24"/>
          <w:szCs w:val="28"/>
        </w:rPr>
        <w:t>等选项可进行设置。</w:t>
      </w:r>
      <w:proofErr w:type="spellStart"/>
      <w:r w:rsidRPr="00281688">
        <w:rPr>
          <w:rFonts w:hint="eastAsia"/>
          <w:sz w:val="24"/>
          <w:szCs w:val="28"/>
        </w:rPr>
        <w:t>Heapsize</w:t>
      </w:r>
      <w:proofErr w:type="spellEnd"/>
      <w:r w:rsidRPr="00281688">
        <w:rPr>
          <w:rFonts w:hint="eastAsia"/>
          <w:sz w:val="24"/>
          <w:szCs w:val="28"/>
        </w:rPr>
        <w:t>的大小是</w:t>
      </w:r>
      <w:proofErr w:type="spellStart"/>
      <w:r w:rsidRPr="00281688">
        <w:rPr>
          <w:rFonts w:hint="eastAsia"/>
          <w:sz w:val="24"/>
          <w:szCs w:val="28"/>
        </w:rPr>
        <w:t>YoungGeneration</w:t>
      </w:r>
      <w:proofErr w:type="spellEnd"/>
      <w:r w:rsidRPr="00281688">
        <w:rPr>
          <w:rFonts w:hint="eastAsia"/>
          <w:sz w:val="24"/>
          <w:szCs w:val="28"/>
        </w:rPr>
        <w:t>和</w:t>
      </w:r>
      <w:proofErr w:type="spellStart"/>
      <w:r w:rsidRPr="00281688">
        <w:rPr>
          <w:rFonts w:hint="eastAsia"/>
          <w:sz w:val="24"/>
          <w:szCs w:val="28"/>
        </w:rPr>
        <w:t>TenuredGeneraion</w:t>
      </w:r>
      <w:proofErr w:type="spellEnd"/>
      <w:r w:rsidRPr="00281688">
        <w:rPr>
          <w:rFonts w:hint="eastAsia"/>
          <w:sz w:val="24"/>
          <w:szCs w:val="28"/>
        </w:rPr>
        <w:t>之和。</w:t>
      </w:r>
    </w:p>
    <w:p w:rsidR="00633A17" w:rsidRPr="00281688" w:rsidRDefault="00633A17" w:rsidP="00633A17">
      <w:pPr>
        <w:pStyle w:val="a7"/>
        <w:ind w:left="1560" w:firstLineChars="0" w:firstLine="0"/>
        <w:rPr>
          <w:sz w:val="24"/>
          <w:szCs w:val="28"/>
        </w:rPr>
      </w:pPr>
      <w:r w:rsidRPr="00281688">
        <w:rPr>
          <w:rFonts w:hint="eastAsia"/>
          <w:sz w:val="24"/>
          <w:szCs w:val="28"/>
        </w:rPr>
        <w:t>提示：在</w:t>
      </w:r>
      <w:r w:rsidRPr="00281688">
        <w:rPr>
          <w:rFonts w:hint="eastAsia"/>
          <w:sz w:val="24"/>
          <w:szCs w:val="28"/>
        </w:rPr>
        <w:t>JVM</w:t>
      </w:r>
      <w:r w:rsidRPr="00281688">
        <w:rPr>
          <w:rFonts w:hint="eastAsia"/>
          <w:sz w:val="24"/>
          <w:szCs w:val="28"/>
        </w:rPr>
        <w:t>中如果</w:t>
      </w:r>
      <w:r w:rsidRPr="00281688">
        <w:rPr>
          <w:rFonts w:hint="eastAsia"/>
          <w:sz w:val="24"/>
          <w:szCs w:val="28"/>
        </w:rPr>
        <w:t>98</w:t>
      </w:r>
      <w:r w:rsidRPr="00281688">
        <w:rPr>
          <w:rFonts w:hint="eastAsia"/>
          <w:sz w:val="24"/>
          <w:szCs w:val="28"/>
        </w:rPr>
        <w:t>％的时间是用于</w:t>
      </w:r>
      <w:r w:rsidRPr="00281688">
        <w:rPr>
          <w:rFonts w:hint="eastAsia"/>
          <w:sz w:val="24"/>
          <w:szCs w:val="28"/>
        </w:rPr>
        <w:t>GC</w:t>
      </w:r>
      <w:r w:rsidRPr="00281688">
        <w:rPr>
          <w:rFonts w:hint="eastAsia"/>
          <w:sz w:val="24"/>
          <w:szCs w:val="28"/>
        </w:rPr>
        <w:t>且可用的</w:t>
      </w:r>
      <w:proofErr w:type="spellStart"/>
      <w:r w:rsidRPr="00281688">
        <w:rPr>
          <w:rFonts w:hint="eastAsia"/>
          <w:sz w:val="24"/>
          <w:szCs w:val="28"/>
        </w:rPr>
        <w:t>Heapsize</w:t>
      </w:r>
      <w:proofErr w:type="spellEnd"/>
      <w:r w:rsidRPr="00281688">
        <w:rPr>
          <w:rFonts w:hint="eastAsia"/>
          <w:sz w:val="24"/>
          <w:szCs w:val="28"/>
        </w:rPr>
        <w:t>不足</w:t>
      </w:r>
      <w:r w:rsidRPr="00281688">
        <w:rPr>
          <w:rFonts w:hint="eastAsia"/>
          <w:sz w:val="24"/>
          <w:szCs w:val="28"/>
        </w:rPr>
        <w:t>2</w:t>
      </w:r>
      <w:r w:rsidRPr="00281688">
        <w:rPr>
          <w:rFonts w:hint="eastAsia"/>
          <w:sz w:val="24"/>
          <w:szCs w:val="28"/>
        </w:rPr>
        <w:t>％的时候将抛出此异常信息。</w:t>
      </w:r>
    </w:p>
    <w:p w:rsidR="00633A17" w:rsidRPr="00281688" w:rsidRDefault="00633A17" w:rsidP="00633A17">
      <w:pPr>
        <w:pStyle w:val="a7"/>
        <w:ind w:left="1560" w:firstLineChars="0" w:firstLine="0"/>
        <w:rPr>
          <w:sz w:val="24"/>
          <w:szCs w:val="28"/>
        </w:rPr>
      </w:pPr>
      <w:r w:rsidRPr="00281688">
        <w:rPr>
          <w:rFonts w:hint="eastAsia"/>
          <w:sz w:val="24"/>
          <w:szCs w:val="28"/>
        </w:rPr>
        <w:t>提示：</w:t>
      </w:r>
      <w:proofErr w:type="spellStart"/>
      <w:r w:rsidRPr="00281688">
        <w:rPr>
          <w:rFonts w:hint="eastAsia"/>
          <w:sz w:val="24"/>
          <w:szCs w:val="28"/>
        </w:rPr>
        <w:t>HeapSize</w:t>
      </w:r>
      <w:proofErr w:type="spellEnd"/>
      <w:r w:rsidRPr="00281688">
        <w:rPr>
          <w:rFonts w:hint="eastAsia"/>
          <w:sz w:val="24"/>
          <w:szCs w:val="28"/>
        </w:rPr>
        <w:t>最大不要超过可用物理内存的</w:t>
      </w:r>
      <w:r w:rsidRPr="00281688">
        <w:rPr>
          <w:rFonts w:hint="eastAsia"/>
          <w:sz w:val="24"/>
          <w:szCs w:val="28"/>
        </w:rPr>
        <w:t>80</w:t>
      </w:r>
      <w:r w:rsidRPr="00281688">
        <w:rPr>
          <w:rFonts w:hint="eastAsia"/>
          <w:sz w:val="24"/>
          <w:szCs w:val="28"/>
        </w:rPr>
        <w:t>％，一般的要将</w:t>
      </w:r>
      <w:r w:rsidRPr="00281688">
        <w:rPr>
          <w:rFonts w:hint="eastAsia"/>
          <w:sz w:val="24"/>
          <w:szCs w:val="28"/>
        </w:rPr>
        <w:t>-</w:t>
      </w:r>
      <w:proofErr w:type="spellStart"/>
      <w:r w:rsidRPr="00281688">
        <w:rPr>
          <w:rFonts w:hint="eastAsia"/>
          <w:sz w:val="24"/>
          <w:szCs w:val="28"/>
        </w:rPr>
        <w:t>Xms</w:t>
      </w:r>
      <w:proofErr w:type="spellEnd"/>
      <w:r w:rsidRPr="00281688">
        <w:rPr>
          <w:rFonts w:hint="eastAsia"/>
          <w:sz w:val="24"/>
          <w:szCs w:val="28"/>
        </w:rPr>
        <w:t>和</w:t>
      </w:r>
      <w:r w:rsidRPr="00281688">
        <w:rPr>
          <w:rFonts w:hint="eastAsia"/>
          <w:sz w:val="24"/>
          <w:szCs w:val="28"/>
        </w:rPr>
        <w:t>-</w:t>
      </w:r>
      <w:proofErr w:type="spellStart"/>
      <w:r w:rsidRPr="00281688">
        <w:rPr>
          <w:rFonts w:hint="eastAsia"/>
          <w:sz w:val="24"/>
          <w:szCs w:val="28"/>
        </w:rPr>
        <w:t>Xmx</w:t>
      </w:r>
      <w:proofErr w:type="spellEnd"/>
      <w:r w:rsidRPr="00281688">
        <w:rPr>
          <w:rFonts w:hint="eastAsia"/>
          <w:sz w:val="24"/>
          <w:szCs w:val="28"/>
        </w:rPr>
        <w:t>选项设置为相同，而</w:t>
      </w:r>
      <w:r w:rsidRPr="00281688">
        <w:rPr>
          <w:rFonts w:hint="eastAsia"/>
          <w:sz w:val="24"/>
          <w:szCs w:val="28"/>
        </w:rPr>
        <w:t>-</w:t>
      </w:r>
      <w:proofErr w:type="spellStart"/>
      <w:r w:rsidRPr="00281688">
        <w:rPr>
          <w:rFonts w:hint="eastAsia"/>
          <w:sz w:val="24"/>
          <w:szCs w:val="28"/>
        </w:rPr>
        <w:t>Xmn</w:t>
      </w:r>
      <w:proofErr w:type="spellEnd"/>
      <w:r w:rsidRPr="00281688">
        <w:rPr>
          <w:rFonts w:hint="eastAsia"/>
          <w:sz w:val="24"/>
          <w:szCs w:val="28"/>
        </w:rPr>
        <w:t>为</w:t>
      </w:r>
      <w:r w:rsidRPr="00281688">
        <w:rPr>
          <w:rFonts w:hint="eastAsia"/>
          <w:sz w:val="24"/>
          <w:szCs w:val="28"/>
        </w:rPr>
        <w:t>1/4</w:t>
      </w:r>
      <w:r w:rsidRPr="00281688">
        <w:rPr>
          <w:rFonts w:hint="eastAsia"/>
          <w:sz w:val="24"/>
          <w:szCs w:val="28"/>
        </w:rPr>
        <w:t>的</w:t>
      </w:r>
      <w:r w:rsidRPr="00281688">
        <w:rPr>
          <w:rFonts w:hint="eastAsia"/>
          <w:sz w:val="24"/>
          <w:szCs w:val="28"/>
        </w:rPr>
        <w:t>-</w:t>
      </w:r>
      <w:proofErr w:type="spellStart"/>
      <w:r w:rsidRPr="00281688">
        <w:rPr>
          <w:rFonts w:hint="eastAsia"/>
          <w:sz w:val="24"/>
          <w:szCs w:val="28"/>
        </w:rPr>
        <w:t>Xmx</w:t>
      </w:r>
      <w:proofErr w:type="spellEnd"/>
      <w:r w:rsidRPr="00281688">
        <w:rPr>
          <w:rFonts w:hint="eastAsia"/>
          <w:sz w:val="24"/>
          <w:szCs w:val="28"/>
        </w:rPr>
        <w:t>值。</w:t>
      </w:r>
    </w:p>
    <w:p w:rsidR="00633A17" w:rsidRPr="00281688" w:rsidRDefault="00633A17" w:rsidP="00633A17">
      <w:pPr>
        <w:pStyle w:val="a7"/>
        <w:ind w:left="1560" w:firstLineChars="0" w:firstLine="0"/>
        <w:rPr>
          <w:sz w:val="24"/>
          <w:szCs w:val="28"/>
        </w:rPr>
      </w:pPr>
      <w:r w:rsidRPr="00281688">
        <w:rPr>
          <w:rFonts w:hint="eastAsia"/>
          <w:sz w:val="24"/>
          <w:szCs w:val="28"/>
        </w:rPr>
        <w:t>解决方法：</w:t>
      </w:r>
    </w:p>
    <w:p w:rsidR="00633A17" w:rsidRPr="00281688" w:rsidRDefault="00633A17" w:rsidP="00633A17">
      <w:pPr>
        <w:pStyle w:val="a7"/>
        <w:ind w:left="1560" w:firstLineChars="0" w:firstLine="0"/>
        <w:rPr>
          <w:sz w:val="24"/>
          <w:szCs w:val="28"/>
        </w:rPr>
      </w:pPr>
      <w:r w:rsidRPr="00281688">
        <w:rPr>
          <w:rFonts w:hint="eastAsia"/>
          <w:sz w:val="24"/>
          <w:szCs w:val="28"/>
        </w:rPr>
        <w:t>手动设置</w:t>
      </w:r>
      <w:proofErr w:type="spellStart"/>
      <w:r w:rsidRPr="00281688">
        <w:rPr>
          <w:rFonts w:hint="eastAsia"/>
          <w:sz w:val="24"/>
          <w:szCs w:val="28"/>
        </w:rPr>
        <w:t>Heapsize</w:t>
      </w:r>
      <w:proofErr w:type="spellEnd"/>
    </w:p>
    <w:p w:rsidR="00633A17" w:rsidRPr="00281688" w:rsidRDefault="00633A17" w:rsidP="00633A17">
      <w:pPr>
        <w:pStyle w:val="a7"/>
        <w:ind w:left="1560" w:firstLineChars="0" w:firstLine="0"/>
        <w:rPr>
          <w:sz w:val="24"/>
          <w:szCs w:val="28"/>
        </w:rPr>
      </w:pPr>
      <w:r w:rsidRPr="00281688">
        <w:rPr>
          <w:rFonts w:hint="eastAsia"/>
          <w:sz w:val="24"/>
          <w:szCs w:val="28"/>
        </w:rPr>
        <w:t>修改</w:t>
      </w:r>
    </w:p>
    <w:p w:rsidR="00633A17" w:rsidRPr="00281688" w:rsidRDefault="00633A17" w:rsidP="00633A17">
      <w:pPr>
        <w:pStyle w:val="a7"/>
        <w:ind w:left="1560" w:firstLineChars="0" w:firstLine="0"/>
        <w:rPr>
          <w:sz w:val="24"/>
          <w:szCs w:val="28"/>
        </w:rPr>
      </w:pPr>
      <w:r w:rsidRPr="00281688">
        <w:rPr>
          <w:rFonts w:hint="eastAsia"/>
          <w:sz w:val="24"/>
          <w:szCs w:val="28"/>
        </w:rPr>
        <w:t>TOMCAT_HOME/bin/catalina.bat</w:t>
      </w:r>
    </w:p>
    <w:p w:rsidR="00633A17" w:rsidRPr="00281688" w:rsidRDefault="00633A17" w:rsidP="00633A17">
      <w:pPr>
        <w:pStyle w:val="a7"/>
        <w:ind w:left="1560" w:firstLineChars="0" w:firstLine="0"/>
        <w:rPr>
          <w:sz w:val="24"/>
          <w:szCs w:val="28"/>
        </w:rPr>
      </w:pPr>
      <w:r w:rsidRPr="00281688">
        <w:rPr>
          <w:rFonts w:hint="eastAsia"/>
          <w:sz w:val="24"/>
          <w:szCs w:val="28"/>
        </w:rPr>
        <w:t>在“</w:t>
      </w:r>
      <w:proofErr w:type="spellStart"/>
      <w:r w:rsidRPr="00281688">
        <w:rPr>
          <w:rFonts w:hint="eastAsia"/>
          <w:sz w:val="24"/>
          <w:szCs w:val="28"/>
        </w:rPr>
        <w:t>echo"UsingCATALINA_BASE</w:t>
      </w:r>
      <w:proofErr w:type="spellEnd"/>
      <w:r w:rsidRPr="00281688">
        <w:rPr>
          <w:rFonts w:hint="eastAsia"/>
          <w:sz w:val="24"/>
          <w:szCs w:val="28"/>
        </w:rPr>
        <w:t>:$CATALINA_BASE"</w:t>
      </w:r>
      <w:r w:rsidRPr="00281688">
        <w:rPr>
          <w:rFonts w:hint="eastAsia"/>
          <w:sz w:val="24"/>
          <w:szCs w:val="28"/>
        </w:rPr>
        <w:t>”上面加入以下行：</w:t>
      </w:r>
    </w:p>
    <w:p w:rsidR="00633A17" w:rsidRPr="00281688" w:rsidRDefault="00633A17" w:rsidP="00633A17">
      <w:pPr>
        <w:pStyle w:val="a7"/>
        <w:ind w:left="1560" w:firstLineChars="0" w:firstLine="0"/>
        <w:rPr>
          <w:sz w:val="24"/>
          <w:szCs w:val="28"/>
        </w:rPr>
      </w:pPr>
      <w:r w:rsidRPr="00281688">
        <w:rPr>
          <w:noProof/>
          <w:sz w:val="24"/>
          <w:szCs w:val="28"/>
        </w:rPr>
        <w:drawing>
          <wp:inline distT="0" distB="0" distL="0" distR="0" wp14:anchorId="0D850E6F" wp14:editId="4487753E">
            <wp:extent cx="3571875" cy="9715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71875" cy="971550"/>
                    </a:xfrm>
                    <a:prstGeom prst="rect">
                      <a:avLst/>
                    </a:prstGeom>
                  </pic:spPr>
                </pic:pic>
              </a:graphicData>
            </a:graphic>
          </wp:inline>
        </w:drawing>
      </w:r>
    </w:p>
    <w:p w:rsidR="0079376F" w:rsidRPr="00281688" w:rsidRDefault="0079376F" w:rsidP="0079376F">
      <w:pPr>
        <w:pStyle w:val="a7"/>
        <w:ind w:left="1560" w:firstLineChars="0" w:firstLine="0"/>
        <w:rPr>
          <w:sz w:val="24"/>
          <w:szCs w:val="28"/>
        </w:rPr>
      </w:pPr>
      <w:r w:rsidRPr="00281688">
        <w:rPr>
          <w:b/>
          <w:bCs/>
          <w:sz w:val="24"/>
          <w:szCs w:val="28"/>
        </w:rPr>
        <w:t>2</w:t>
      </w:r>
      <w:r w:rsidRPr="00281688">
        <w:rPr>
          <w:b/>
          <w:bCs/>
          <w:sz w:val="24"/>
          <w:szCs w:val="28"/>
        </w:rPr>
        <w:t>、</w:t>
      </w:r>
      <w:r w:rsidRPr="00281688">
        <w:rPr>
          <w:b/>
          <w:bCs/>
          <w:sz w:val="24"/>
          <w:szCs w:val="28"/>
        </w:rPr>
        <w:t>JVM</w:t>
      </w:r>
      <w:r w:rsidRPr="00281688">
        <w:rPr>
          <w:b/>
          <w:bCs/>
          <w:sz w:val="24"/>
          <w:szCs w:val="28"/>
        </w:rPr>
        <w:t>内存溢出现象提示二：</w:t>
      </w:r>
      <w:proofErr w:type="spellStart"/>
      <w:r w:rsidRPr="00281688">
        <w:rPr>
          <w:b/>
          <w:bCs/>
          <w:sz w:val="24"/>
          <w:szCs w:val="28"/>
        </w:rPr>
        <w:t>java.lang.OutOfMemoryError:PermGenspace</w:t>
      </w:r>
      <w:proofErr w:type="spellEnd"/>
    </w:p>
    <w:p w:rsidR="0079376F" w:rsidRPr="00281688" w:rsidRDefault="0079376F" w:rsidP="0079376F">
      <w:pPr>
        <w:pStyle w:val="a7"/>
        <w:ind w:left="1560" w:firstLineChars="0" w:firstLine="0"/>
        <w:rPr>
          <w:sz w:val="24"/>
          <w:szCs w:val="28"/>
        </w:rPr>
      </w:pPr>
      <w:r w:rsidRPr="00281688">
        <w:rPr>
          <w:sz w:val="24"/>
          <w:szCs w:val="28"/>
        </w:rPr>
        <w:t>原因：</w:t>
      </w:r>
      <w:r w:rsidRPr="00281688">
        <w:rPr>
          <w:sz w:val="24"/>
          <w:szCs w:val="28"/>
        </w:rPr>
        <w:br/>
      </w:r>
      <w:proofErr w:type="spellStart"/>
      <w:r w:rsidRPr="00281688">
        <w:rPr>
          <w:sz w:val="24"/>
          <w:szCs w:val="28"/>
        </w:rPr>
        <w:t>PermGenspace</w:t>
      </w:r>
      <w:proofErr w:type="spellEnd"/>
      <w:r w:rsidRPr="00281688">
        <w:rPr>
          <w:sz w:val="24"/>
          <w:szCs w:val="28"/>
        </w:rPr>
        <w:t>的全称是</w:t>
      </w:r>
      <w:proofErr w:type="spellStart"/>
      <w:r w:rsidRPr="00281688">
        <w:rPr>
          <w:sz w:val="24"/>
          <w:szCs w:val="28"/>
        </w:rPr>
        <w:t>PermanentGenerationspace</w:t>
      </w:r>
      <w:proofErr w:type="spellEnd"/>
      <w:r w:rsidRPr="00281688">
        <w:rPr>
          <w:sz w:val="24"/>
          <w:szCs w:val="28"/>
        </w:rPr>
        <w:t>,</w:t>
      </w:r>
      <w:r w:rsidRPr="00281688">
        <w:rPr>
          <w:sz w:val="24"/>
          <w:szCs w:val="28"/>
        </w:rPr>
        <w:t>是指内存的永久保存区域，这块内存主要是被</w:t>
      </w:r>
      <w:r w:rsidRPr="00281688">
        <w:rPr>
          <w:sz w:val="24"/>
          <w:szCs w:val="28"/>
        </w:rPr>
        <w:t>JVM</w:t>
      </w:r>
      <w:r w:rsidRPr="00281688">
        <w:rPr>
          <w:sz w:val="24"/>
          <w:szCs w:val="28"/>
        </w:rPr>
        <w:t>存放</w:t>
      </w:r>
      <w:r w:rsidRPr="00281688">
        <w:rPr>
          <w:sz w:val="24"/>
          <w:szCs w:val="28"/>
        </w:rPr>
        <w:t>Class</w:t>
      </w:r>
      <w:r w:rsidRPr="00281688">
        <w:rPr>
          <w:sz w:val="24"/>
          <w:szCs w:val="28"/>
        </w:rPr>
        <w:t>和</w:t>
      </w:r>
      <w:r w:rsidRPr="00281688">
        <w:rPr>
          <w:sz w:val="24"/>
          <w:szCs w:val="28"/>
        </w:rPr>
        <w:t>Meta</w:t>
      </w:r>
      <w:r w:rsidRPr="00281688">
        <w:rPr>
          <w:sz w:val="24"/>
          <w:szCs w:val="28"/>
        </w:rPr>
        <w:t>信息的</w:t>
      </w:r>
      <w:r w:rsidRPr="00281688">
        <w:rPr>
          <w:sz w:val="24"/>
          <w:szCs w:val="28"/>
        </w:rPr>
        <w:t>,Class</w:t>
      </w:r>
      <w:r w:rsidRPr="00281688">
        <w:rPr>
          <w:sz w:val="24"/>
          <w:szCs w:val="28"/>
        </w:rPr>
        <w:t>在被</w:t>
      </w:r>
      <w:r w:rsidRPr="00281688">
        <w:rPr>
          <w:sz w:val="24"/>
          <w:szCs w:val="28"/>
        </w:rPr>
        <w:t>Loader</w:t>
      </w:r>
      <w:r w:rsidRPr="00281688">
        <w:rPr>
          <w:sz w:val="24"/>
          <w:szCs w:val="28"/>
        </w:rPr>
        <w:t>时就会被放到</w:t>
      </w:r>
      <w:proofErr w:type="spellStart"/>
      <w:r w:rsidRPr="00281688">
        <w:rPr>
          <w:sz w:val="24"/>
          <w:szCs w:val="28"/>
        </w:rPr>
        <w:t>PermGenspace</w:t>
      </w:r>
      <w:proofErr w:type="spellEnd"/>
      <w:r w:rsidRPr="00281688">
        <w:rPr>
          <w:sz w:val="24"/>
          <w:szCs w:val="28"/>
        </w:rPr>
        <w:t>中，它和存放类实例</w:t>
      </w:r>
      <w:r w:rsidRPr="00281688">
        <w:rPr>
          <w:sz w:val="24"/>
          <w:szCs w:val="28"/>
        </w:rPr>
        <w:t>(Instance)</w:t>
      </w:r>
      <w:r w:rsidRPr="00281688">
        <w:rPr>
          <w:sz w:val="24"/>
          <w:szCs w:val="28"/>
        </w:rPr>
        <w:t>的</w:t>
      </w:r>
      <w:r w:rsidRPr="00281688">
        <w:rPr>
          <w:sz w:val="24"/>
          <w:szCs w:val="28"/>
        </w:rPr>
        <w:t>Heap</w:t>
      </w:r>
      <w:r w:rsidRPr="00281688">
        <w:rPr>
          <w:sz w:val="24"/>
          <w:szCs w:val="28"/>
        </w:rPr>
        <w:t>区域不同</w:t>
      </w:r>
      <w:r w:rsidRPr="00281688">
        <w:rPr>
          <w:sz w:val="24"/>
          <w:szCs w:val="28"/>
        </w:rPr>
        <w:t>,GC(</w:t>
      </w:r>
      <w:proofErr w:type="spellStart"/>
      <w:r w:rsidRPr="00281688">
        <w:rPr>
          <w:sz w:val="24"/>
          <w:szCs w:val="28"/>
        </w:rPr>
        <w:t>GarbageCollection</w:t>
      </w:r>
      <w:proofErr w:type="spellEnd"/>
      <w:r w:rsidRPr="00281688">
        <w:rPr>
          <w:sz w:val="24"/>
          <w:szCs w:val="28"/>
        </w:rPr>
        <w:t>)</w:t>
      </w:r>
      <w:r w:rsidRPr="00281688">
        <w:rPr>
          <w:sz w:val="24"/>
          <w:szCs w:val="28"/>
        </w:rPr>
        <w:t>不会在主程序运行期对</w:t>
      </w:r>
      <w:proofErr w:type="spellStart"/>
      <w:r w:rsidRPr="00281688">
        <w:rPr>
          <w:sz w:val="24"/>
          <w:szCs w:val="28"/>
        </w:rPr>
        <w:t>PermGenspace</w:t>
      </w:r>
      <w:proofErr w:type="spellEnd"/>
      <w:r w:rsidRPr="00281688">
        <w:rPr>
          <w:sz w:val="24"/>
          <w:szCs w:val="28"/>
        </w:rPr>
        <w:t>进行清理，所以如果你的应用中有很</w:t>
      </w:r>
      <w:r w:rsidR="00DA26CD" w:rsidRPr="00281688">
        <w:rPr>
          <w:rFonts w:hint="eastAsia"/>
          <w:sz w:val="24"/>
          <w:szCs w:val="28"/>
        </w:rPr>
        <w:t>多</w:t>
      </w:r>
      <w:r w:rsidRPr="00281688">
        <w:rPr>
          <w:sz w:val="24"/>
          <w:szCs w:val="28"/>
        </w:rPr>
        <w:t>CLASS</w:t>
      </w:r>
      <w:r w:rsidRPr="00281688">
        <w:rPr>
          <w:sz w:val="24"/>
          <w:szCs w:val="28"/>
        </w:rPr>
        <w:t>的话</w:t>
      </w:r>
      <w:r w:rsidRPr="00281688">
        <w:rPr>
          <w:sz w:val="24"/>
          <w:szCs w:val="28"/>
        </w:rPr>
        <w:t>,</w:t>
      </w:r>
      <w:r w:rsidRPr="00281688">
        <w:rPr>
          <w:sz w:val="24"/>
          <w:szCs w:val="28"/>
        </w:rPr>
        <w:t>就很可能出现</w:t>
      </w:r>
      <w:proofErr w:type="spellStart"/>
      <w:r w:rsidRPr="00281688">
        <w:rPr>
          <w:sz w:val="24"/>
          <w:szCs w:val="28"/>
        </w:rPr>
        <w:t>PermGenspace</w:t>
      </w:r>
      <w:proofErr w:type="spellEnd"/>
      <w:r w:rsidRPr="00281688">
        <w:rPr>
          <w:sz w:val="24"/>
          <w:szCs w:val="28"/>
        </w:rPr>
        <w:t>错误，这种错误常见在</w:t>
      </w:r>
      <w:r w:rsidRPr="00281688">
        <w:rPr>
          <w:sz w:val="24"/>
          <w:szCs w:val="28"/>
        </w:rPr>
        <w:t>web</w:t>
      </w:r>
      <w:r w:rsidRPr="00281688">
        <w:rPr>
          <w:sz w:val="24"/>
          <w:szCs w:val="28"/>
        </w:rPr>
        <w:t>服务器对</w:t>
      </w:r>
      <w:r w:rsidRPr="00281688">
        <w:rPr>
          <w:sz w:val="24"/>
          <w:szCs w:val="28"/>
        </w:rPr>
        <w:t>JSP</w:t>
      </w:r>
      <w:r w:rsidRPr="00281688">
        <w:rPr>
          <w:sz w:val="24"/>
          <w:szCs w:val="28"/>
        </w:rPr>
        <w:t>进行</w:t>
      </w:r>
      <w:r w:rsidRPr="00281688">
        <w:rPr>
          <w:sz w:val="24"/>
          <w:szCs w:val="28"/>
        </w:rPr>
        <w:t>precompile</w:t>
      </w:r>
      <w:r w:rsidRPr="00281688">
        <w:rPr>
          <w:sz w:val="24"/>
          <w:szCs w:val="28"/>
        </w:rPr>
        <w:t>的时候。如果你的</w:t>
      </w:r>
      <w:r w:rsidRPr="00281688">
        <w:rPr>
          <w:sz w:val="24"/>
          <w:szCs w:val="28"/>
        </w:rPr>
        <w:t>WEBAPP</w:t>
      </w:r>
      <w:r w:rsidRPr="00281688">
        <w:rPr>
          <w:sz w:val="24"/>
          <w:szCs w:val="28"/>
        </w:rPr>
        <w:t>下都用了大量的第三方</w:t>
      </w:r>
      <w:r w:rsidRPr="00281688">
        <w:rPr>
          <w:sz w:val="24"/>
          <w:szCs w:val="28"/>
        </w:rPr>
        <w:t>jar,</w:t>
      </w:r>
      <w:r w:rsidRPr="00281688">
        <w:rPr>
          <w:sz w:val="24"/>
          <w:szCs w:val="28"/>
        </w:rPr>
        <w:t>其大小超过了</w:t>
      </w:r>
      <w:proofErr w:type="spellStart"/>
      <w:r w:rsidRPr="00281688">
        <w:rPr>
          <w:sz w:val="24"/>
          <w:szCs w:val="28"/>
        </w:rPr>
        <w:t>jvm</w:t>
      </w:r>
      <w:proofErr w:type="spellEnd"/>
      <w:r w:rsidRPr="00281688">
        <w:rPr>
          <w:sz w:val="24"/>
          <w:szCs w:val="28"/>
        </w:rPr>
        <w:t>默认的大小</w:t>
      </w:r>
      <w:r w:rsidRPr="00281688">
        <w:rPr>
          <w:sz w:val="24"/>
          <w:szCs w:val="28"/>
        </w:rPr>
        <w:t>(4M)</w:t>
      </w:r>
      <w:r w:rsidRPr="00281688">
        <w:rPr>
          <w:sz w:val="24"/>
          <w:szCs w:val="28"/>
        </w:rPr>
        <w:t>那么就会产生此错误信息了。</w:t>
      </w:r>
    </w:p>
    <w:p w:rsidR="0079376F" w:rsidRPr="00281688" w:rsidRDefault="0079376F" w:rsidP="0079376F">
      <w:pPr>
        <w:pStyle w:val="a7"/>
        <w:ind w:left="1560" w:firstLineChars="0" w:firstLine="0"/>
        <w:rPr>
          <w:sz w:val="24"/>
          <w:szCs w:val="28"/>
        </w:rPr>
      </w:pPr>
      <w:r w:rsidRPr="00281688">
        <w:rPr>
          <w:sz w:val="24"/>
          <w:szCs w:val="28"/>
        </w:rPr>
        <w:t>解决方法：</w:t>
      </w:r>
      <w:r w:rsidRPr="00281688">
        <w:rPr>
          <w:b/>
          <w:bCs/>
          <w:sz w:val="24"/>
          <w:szCs w:val="28"/>
        </w:rPr>
        <w:t>手动设置</w:t>
      </w:r>
      <w:proofErr w:type="spellStart"/>
      <w:r w:rsidRPr="00281688">
        <w:rPr>
          <w:b/>
          <w:bCs/>
          <w:sz w:val="24"/>
          <w:szCs w:val="28"/>
        </w:rPr>
        <w:t>MaxPermSize</w:t>
      </w:r>
      <w:proofErr w:type="spellEnd"/>
      <w:r w:rsidRPr="00281688">
        <w:rPr>
          <w:b/>
          <w:bCs/>
          <w:sz w:val="24"/>
          <w:szCs w:val="28"/>
        </w:rPr>
        <w:t>大小</w:t>
      </w:r>
    </w:p>
    <w:p w:rsidR="0079376F" w:rsidRPr="00281688" w:rsidRDefault="0079376F" w:rsidP="0079376F">
      <w:pPr>
        <w:pStyle w:val="a7"/>
        <w:ind w:left="1560" w:firstLineChars="0" w:firstLine="0"/>
        <w:rPr>
          <w:sz w:val="24"/>
          <w:szCs w:val="28"/>
        </w:rPr>
      </w:pPr>
      <w:r w:rsidRPr="00281688">
        <w:rPr>
          <w:sz w:val="24"/>
          <w:szCs w:val="28"/>
        </w:rPr>
        <w:t>修改</w:t>
      </w:r>
      <w:r w:rsidRPr="00281688">
        <w:rPr>
          <w:sz w:val="24"/>
          <w:szCs w:val="28"/>
        </w:rPr>
        <w:t>TOMCAT_HOME/bin/catalina.bat</w:t>
      </w:r>
      <w:r w:rsidRPr="00281688">
        <w:rPr>
          <w:sz w:val="24"/>
          <w:szCs w:val="28"/>
        </w:rPr>
        <w:t>（</w:t>
      </w:r>
      <w:r w:rsidRPr="00281688">
        <w:rPr>
          <w:sz w:val="24"/>
          <w:szCs w:val="28"/>
        </w:rPr>
        <w:t>Linux</w:t>
      </w:r>
      <w:r w:rsidRPr="00281688">
        <w:rPr>
          <w:sz w:val="24"/>
          <w:szCs w:val="28"/>
        </w:rPr>
        <w:t>下为</w:t>
      </w:r>
      <w:r w:rsidRPr="00281688">
        <w:rPr>
          <w:sz w:val="24"/>
          <w:szCs w:val="28"/>
        </w:rPr>
        <w:t>catalina.sh</w:t>
      </w:r>
      <w:r w:rsidRPr="00281688">
        <w:rPr>
          <w:sz w:val="24"/>
          <w:szCs w:val="28"/>
        </w:rPr>
        <w:t>），在</w:t>
      </w:r>
      <w:r w:rsidRPr="00281688">
        <w:rPr>
          <w:sz w:val="24"/>
          <w:szCs w:val="28"/>
        </w:rPr>
        <w:t>Java</w:t>
      </w:r>
      <w:r w:rsidRPr="00281688">
        <w:rPr>
          <w:sz w:val="24"/>
          <w:szCs w:val="28"/>
        </w:rPr>
        <w:t>代码</w:t>
      </w:r>
      <w:r w:rsidRPr="00281688">
        <w:rPr>
          <w:sz w:val="24"/>
          <w:szCs w:val="28"/>
        </w:rPr>
        <w:br/>
        <w:t>“</w:t>
      </w:r>
      <w:proofErr w:type="spellStart"/>
      <w:r w:rsidRPr="00281688">
        <w:rPr>
          <w:sz w:val="24"/>
          <w:szCs w:val="28"/>
        </w:rPr>
        <w:t>echo"UsingCATALINA_BASE</w:t>
      </w:r>
      <w:proofErr w:type="spellEnd"/>
      <w:r w:rsidRPr="00281688">
        <w:rPr>
          <w:sz w:val="24"/>
          <w:szCs w:val="28"/>
        </w:rPr>
        <w:t>:$CATALINA_BASE"”</w:t>
      </w:r>
      <w:r w:rsidRPr="00281688">
        <w:rPr>
          <w:sz w:val="24"/>
          <w:szCs w:val="28"/>
        </w:rPr>
        <w:t>上面加入以下行：</w:t>
      </w:r>
    </w:p>
    <w:p w:rsidR="0079376F" w:rsidRPr="00281688" w:rsidRDefault="0079376F" w:rsidP="00633A17">
      <w:pPr>
        <w:pStyle w:val="a7"/>
        <w:ind w:left="1560" w:firstLineChars="0" w:firstLine="0"/>
        <w:rPr>
          <w:sz w:val="24"/>
          <w:szCs w:val="28"/>
        </w:rPr>
      </w:pPr>
      <w:r w:rsidRPr="00281688">
        <w:rPr>
          <w:noProof/>
          <w:sz w:val="24"/>
          <w:szCs w:val="28"/>
        </w:rPr>
        <w:drawing>
          <wp:inline distT="0" distB="0" distL="0" distR="0" wp14:anchorId="1BA998DA" wp14:editId="5459A80E">
            <wp:extent cx="4162425" cy="7334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62425" cy="733425"/>
                    </a:xfrm>
                    <a:prstGeom prst="rect">
                      <a:avLst/>
                    </a:prstGeom>
                  </pic:spPr>
                </pic:pic>
              </a:graphicData>
            </a:graphic>
          </wp:inline>
        </w:drawing>
      </w:r>
    </w:p>
    <w:p w:rsidR="0079376F" w:rsidRPr="00281688" w:rsidRDefault="0079376F" w:rsidP="00633A17">
      <w:pPr>
        <w:pStyle w:val="a7"/>
        <w:ind w:left="1560" w:firstLineChars="0" w:firstLine="0"/>
        <w:rPr>
          <w:rFonts w:ascii="微软雅黑" w:hAnsi="微软雅黑"/>
          <w:color w:val="333333"/>
          <w:sz w:val="24"/>
          <w:szCs w:val="28"/>
          <w:shd w:val="clear" w:color="auto" w:fill="FFFFFF"/>
        </w:rPr>
      </w:pPr>
      <w:r w:rsidRPr="00281688">
        <w:rPr>
          <w:sz w:val="24"/>
          <w:szCs w:val="28"/>
        </w:rPr>
        <w:t>catalina.sh</w:t>
      </w:r>
      <w:r w:rsidRPr="00281688">
        <w:rPr>
          <w:sz w:val="24"/>
          <w:szCs w:val="28"/>
        </w:rPr>
        <w:t>下为：</w:t>
      </w:r>
    </w:p>
    <w:p w:rsidR="0079376F" w:rsidRPr="00281688" w:rsidRDefault="0079376F" w:rsidP="00633A17">
      <w:pPr>
        <w:pStyle w:val="a7"/>
        <w:ind w:left="1560" w:firstLineChars="0" w:firstLine="0"/>
        <w:rPr>
          <w:sz w:val="24"/>
          <w:szCs w:val="28"/>
        </w:rPr>
      </w:pPr>
      <w:r w:rsidRPr="00281688">
        <w:rPr>
          <w:noProof/>
          <w:sz w:val="24"/>
          <w:szCs w:val="28"/>
        </w:rPr>
        <w:lastRenderedPageBreak/>
        <w:drawing>
          <wp:inline distT="0" distB="0" distL="0" distR="0" wp14:anchorId="0E90F828" wp14:editId="6A8CCC8D">
            <wp:extent cx="3762375" cy="9429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62375" cy="942975"/>
                    </a:xfrm>
                    <a:prstGeom prst="rect">
                      <a:avLst/>
                    </a:prstGeom>
                  </pic:spPr>
                </pic:pic>
              </a:graphicData>
            </a:graphic>
          </wp:inline>
        </w:drawing>
      </w:r>
    </w:p>
    <w:p w:rsidR="00AA059F" w:rsidRPr="00281688" w:rsidRDefault="00AA059F" w:rsidP="0086448A">
      <w:pPr>
        <w:pStyle w:val="a7"/>
        <w:numPr>
          <w:ilvl w:val="0"/>
          <w:numId w:val="23"/>
        </w:numPr>
        <w:ind w:firstLineChars="0"/>
        <w:outlineLvl w:val="2"/>
        <w:rPr>
          <w:sz w:val="24"/>
          <w:szCs w:val="28"/>
        </w:rPr>
      </w:pPr>
      <w:r w:rsidRPr="00281688">
        <w:rPr>
          <w:rFonts w:hint="eastAsia"/>
          <w:b/>
          <w:color w:val="FF0000"/>
          <w:sz w:val="24"/>
          <w:szCs w:val="28"/>
        </w:rPr>
        <w:t>泛型</w:t>
      </w:r>
    </w:p>
    <w:p w:rsidR="00AA059F" w:rsidRPr="00281688" w:rsidRDefault="00AA059F" w:rsidP="00AA059F">
      <w:pPr>
        <w:pStyle w:val="a7"/>
        <w:ind w:left="1152" w:firstLine="480"/>
        <w:rPr>
          <w:sz w:val="24"/>
          <w:szCs w:val="28"/>
        </w:rPr>
      </w:pPr>
      <w:r w:rsidRPr="00281688">
        <w:rPr>
          <w:rFonts w:hint="eastAsia"/>
          <w:sz w:val="24"/>
          <w:szCs w:val="28"/>
        </w:rPr>
        <w:t>从</w:t>
      </w:r>
      <w:r w:rsidRPr="00281688">
        <w:rPr>
          <w:sz w:val="24"/>
          <w:szCs w:val="28"/>
        </w:rPr>
        <w:t>Java SE5.0</w:t>
      </w:r>
      <w:r w:rsidRPr="00281688">
        <w:rPr>
          <w:rFonts w:hint="eastAsia"/>
          <w:sz w:val="24"/>
          <w:szCs w:val="28"/>
        </w:rPr>
        <w:t>开始引入，其实质是将原本确定不变的数据类型参数化。</w:t>
      </w:r>
    </w:p>
    <w:p w:rsidR="00AA059F" w:rsidRPr="00281688" w:rsidRDefault="00AA059F" w:rsidP="00AA059F">
      <w:pPr>
        <w:pStyle w:val="a7"/>
        <w:ind w:left="1152" w:firstLine="480"/>
        <w:rPr>
          <w:sz w:val="24"/>
          <w:szCs w:val="28"/>
        </w:rPr>
      </w:pPr>
      <w:r w:rsidRPr="00281688">
        <w:rPr>
          <w:rFonts w:hint="eastAsia"/>
          <w:sz w:val="24"/>
          <w:szCs w:val="28"/>
        </w:rPr>
        <w:t>为什么会出现泛型？</w:t>
      </w:r>
    </w:p>
    <w:p w:rsidR="00AA059F" w:rsidRPr="00281688" w:rsidRDefault="00AA059F" w:rsidP="00AA059F">
      <w:pPr>
        <w:pStyle w:val="a7"/>
        <w:ind w:left="1152" w:firstLine="480"/>
        <w:rPr>
          <w:sz w:val="24"/>
          <w:szCs w:val="28"/>
        </w:rPr>
      </w:pPr>
      <w:r w:rsidRPr="00281688">
        <w:rPr>
          <w:rFonts w:hint="eastAsia"/>
          <w:sz w:val="24"/>
          <w:szCs w:val="28"/>
        </w:rPr>
        <w:t>因为集合存放的数据类型不固定，故往集合里面存放元素时，存在安全隐</w:t>
      </w:r>
      <w:r w:rsidRPr="00281688">
        <w:rPr>
          <w:rFonts w:hint="eastAsia"/>
          <w:sz w:val="24"/>
          <w:szCs w:val="28"/>
        </w:rPr>
        <w:tab/>
      </w:r>
      <w:r w:rsidRPr="00281688">
        <w:rPr>
          <w:rFonts w:hint="eastAsia"/>
          <w:sz w:val="24"/>
          <w:szCs w:val="28"/>
        </w:rPr>
        <w:tab/>
        <w:t xml:space="preserve">   </w:t>
      </w:r>
      <w:r w:rsidRPr="00281688">
        <w:rPr>
          <w:rFonts w:hint="eastAsia"/>
          <w:sz w:val="24"/>
          <w:szCs w:val="28"/>
        </w:rPr>
        <w:t>患，如果在定义集合时，可以想定义数组一样指定数据类型，那么就可以</w:t>
      </w:r>
      <w:r w:rsidRPr="00281688">
        <w:rPr>
          <w:rFonts w:hint="eastAsia"/>
          <w:sz w:val="24"/>
          <w:szCs w:val="28"/>
        </w:rPr>
        <w:tab/>
      </w:r>
      <w:r w:rsidRPr="00281688">
        <w:rPr>
          <w:rFonts w:hint="eastAsia"/>
          <w:sz w:val="24"/>
          <w:szCs w:val="28"/>
        </w:rPr>
        <w:tab/>
        <w:t xml:space="preserve">   </w:t>
      </w:r>
      <w:r w:rsidRPr="00281688">
        <w:rPr>
          <w:rFonts w:hint="eastAsia"/>
          <w:sz w:val="24"/>
          <w:szCs w:val="28"/>
        </w:rPr>
        <w:t>解决该类安全问题。</w:t>
      </w:r>
      <w:r w:rsidRPr="00281688">
        <w:rPr>
          <w:rFonts w:hint="eastAsia"/>
          <w:sz w:val="24"/>
          <w:szCs w:val="28"/>
        </w:rPr>
        <w:t>JDK1.5</w:t>
      </w:r>
      <w:r w:rsidRPr="00281688">
        <w:rPr>
          <w:rFonts w:hint="eastAsia"/>
          <w:sz w:val="24"/>
          <w:szCs w:val="28"/>
        </w:rPr>
        <w:t>后出现了泛型，用于解决集合框架的安全问题。</w:t>
      </w:r>
    </w:p>
    <w:p w:rsidR="00AA059F" w:rsidRPr="00281688" w:rsidRDefault="00AA059F" w:rsidP="00AA059F">
      <w:pPr>
        <w:pStyle w:val="a7"/>
        <w:ind w:left="1572" w:firstLineChars="0" w:firstLine="0"/>
        <w:rPr>
          <w:sz w:val="24"/>
          <w:szCs w:val="28"/>
        </w:rPr>
      </w:pPr>
      <w:r w:rsidRPr="00281688">
        <w:rPr>
          <w:rFonts w:hint="eastAsia"/>
          <w:sz w:val="24"/>
          <w:szCs w:val="28"/>
        </w:rPr>
        <w:t>泛型是一个类型安全机制。</w:t>
      </w:r>
    </w:p>
    <w:p w:rsidR="00AA059F" w:rsidRPr="00281688" w:rsidRDefault="00AA059F" w:rsidP="00AA059F">
      <w:pPr>
        <w:pStyle w:val="a7"/>
        <w:ind w:left="1572" w:firstLineChars="0" w:firstLine="0"/>
        <w:rPr>
          <w:sz w:val="24"/>
          <w:szCs w:val="28"/>
        </w:rPr>
      </w:pPr>
      <w:r w:rsidRPr="00281688">
        <w:rPr>
          <w:rFonts w:hint="eastAsia"/>
          <w:sz w:val="24"/>
          <w:szCs w:val="28"/>
        </w:rPr>
        <w:t>泛型优点</w:t>
      </w:r>
      <w:r w:rsidRPr="00281688">
        <w:rPr>
          <w:sz w:val="24"/>
          <w:szCs w:val="28"/>
        </w:rPr>
        <w:t>:</w:t>
      </w:r>
      <w:r w:rsidRPr="00281688">
        <w:rPr>
          <w:rFonts w:hint="eastAsia"/>
          <w:sz w:val="24"/>
          <w:szCs w:val="28"/>
        </w:rPr>
        <w:t>作为对原有</w:t>
      </w:r>
      <w:r w:rsidRPr="00281688">
        <w:rPr>
          <w:sz w:val="24"/>
          <w:szCs w:val="28"/>
        </w:rPr>
        <w:t>Java</w:t>
      </w:r>
      <w:r w:rsidRPr="00281688">
        <w:rPr>
          <w:rFonts w:hint="eastAsia"/>
          <w:sz w:val="24"/>
          <w:szCs w:val="28"/>
        </w:rPr>
        <w:t>类型体系的扩充，使用泛型可以提高</w:t>
      </w:r>
      <w:r w:rsidRPr="00281688">
        <w:rPr>
          <w:sz w:val="24"/>
          <w:szCs w:val="28"/>
        </w:rPr>
        <w:t>Java</w:t>
      </w:r>
      <w:r w:rsidRPr="00281688">
        <w:rPr>
          <w:rFonts w:hint="eastAsia"/>
          <w:sz w:val="24"/>
          <w:szCs w:val="28"/>
        </w:rPr>
        <w:t>应用程序的类型安全、可维护性和可靠性。范型类，范型方法</w:t>
      </w:r>
    </w:p>
    <w:p w:rsidR="007A5BB3" w:rsidRPr="00281688" w:rsidRDefault="007A5BB3" w:rsidP="0086448A">
      <w:pPr>
        <w:pStyle w:val="a7"/>
        <w:numPr>
          <w:ilvl w:val="0"/>
          <w:numId w:val="23"/>
        </w:numPr>
        <w:ind w:firstLineChars="0"/>
        <w:outlineLvl w:val="2"/>
        <w:rPr>
          <w:sz w:val="24"/>
          <w:szCs w:val="28"/>
        </w:rPr>
      </w:pPr>
      <w:r w:rsidRPr="00281688">
        <w:rPr>
          <w:rFonts w:hint="eastAsia"/>
          <w:b/>
          <w:sz w:val="24"/>
          <w:szCs w:val="28"/>
        </w:rPr>
        <w:t>枚举</w:t>
      </w:r>
    </w:p>
    <w:p w:rsidR="007A5BB3" w:rsidRPr="00281688" w:rsidRDefault="007A5BB3" w:rsidP="007A5BB3">
      <w:pPr>
        <w:pStyle w:val="a7"/>
        <w:ind w:left="1152" w:firstLineChars="0" w:firstLine="0"/>
        <w:rPr>
          <w:sz w:val="24"/>
          <w:szCs w:val="28"/>
        </w:rPr>
      </w:pPr>
      <w:r w:rsidRPr="00281688">
        <w:rPr>
          <w:rFonts w:hint="eastAsia"/>
          <w:sz w:val="24"/>
          <w:szCs w:val="28"/>
        </w:rPr>
        <w:t>一些方法在运行时，它需要的数据不能是任意的，而必须是一定范围内的值，</w:t>
      </w:r>
      <w:r w:rsidRPr="00281688">
        <w:rPr>
          <w:sz w:val="24"/>
          <w:szCs w:val="28"/>
        </w:rPr>
        <w:t xml:space="preserve"> Java5</w:t>
      </w:r>
      <w:r w:rsidRPr="00281688">
        <w:rPr>
          <w:rFonts w:hint="eastAsia"/>
          <w:sz w:val="24"/>
          <w:szCs w:val="28"/>
        </w:rPr>
        <w:t>以后可以直接使用枚举予以解决。</w:t>
      </w:r>
    </w:p>
    <w:p w:rsidR="007A5BB3" w:rsidRPr="00281688" w:rsidRDefault="007A5BB3" w:rsidP="0086448A">
      <w:pPr>
        <w:pStyle w:val="a7"/>
        <w:numPr>
          <w:ilvl w:val="0"/>
          <w:numId w:val="24"/>
        </w:numPr>
        <w:ind w:firstLine="480"/>
        <w:rPr>
          <w:sz w:val="24"/>
          <w:szCs w:val="28"/>
        </w:rPr>
      </w:pPr>
      <w:r w:rsidRPr="00281688">
        <w:rPr>
          <w:rFonts w:hint="eastAsia"/>
          <w:sz w:val="24"/>
          <w:szCs w:val="28"/>
        </w:rPr>
        <w:t>可以这样来定义一个枚举类型。</w:t>
      </w:r>
      <w:r w:rsidRPr="00281688">
        <w:rPr>
          <w:rFonts w:hint="eastAsia"/>
          <w:sz w:val="24"/>
          <w:szCs w:val="28"/>
        </w:rPr>
        <w:t xml:space="preserve"> </w:t>
      </w:r>
      <w:r w:rsidRPr="00281688">
        <w:rPr>
          <w:rFonts w:hint="eastAsia"/>
          <w:sz w:val="24"/>
          <w:szCs w:val="28"/>
        </w:rPr>
        <w:t xml:space="preserve">　</w:t>
      </w:r>
    </w:p>
    <w:p w:rsidR="007A5BB3" w:rsidRPr="00281688" w:rsidRDefault="007A5BB3" w:rsidP="007A5BB3">
      <w:pPr>
        <w:pStyle w:val="a7"/>
        <w:ind w:left="1152" w:firstLine="480"/>
        <w:rPr>
          <w:sz w:val="24"/>
          <w:szCs w:val="28"/>
        </w:rPr>
      </w:pPr>
      <w:r w:rsidRPr="00281688">
        <w:rPr>
          <w:sz w:val="24"/>
          <w:szCs w:val="28"/>
        </w:rPr>
        <w:tab/>
        <w:t>public</w:t>
      </w:r>
      <w:r w:rsidRPr="00281688">
        <w:rPr>
          <w:rFonts w:hint="eastAsia"/>
          <w:sz w:val="24"/>
          <w:szCs w:val="28"/>
        </w:rPr>
        <w:t xml:space="preserve">　</w:t>
      </w:r>
      <w:proofErr w:type="spellStart"/>
      <w:r w:rsidRPr="00281688">
        <w:rPr>
          <w:sz w:val="24"/>
          <w:szCs w:val="28"/>
        </w:rPr>
        <w:t>enum</w:t>
      </w:r>
      <w:proofErr w:type="spellEnd"/>
      <w:r w:rsidRPr="00281688">
        <w:rPr>
          <w:rFonts w:hint="eastAsia"/>
          <w:sz w:val="24"/>
          <w:szCs w:val="28"/>
        </w:rPr>
        <w:t xml:space="preserve">　</w:t>
      </w:r>
      <w:r w:rsidRPr="00281688">
        <w:rPr>
          <w:sz w:val="24"/>
          <w:szCs w:val="28"/>
        </w:rPr>
        <w:t xml:space="preserve">Color { </w:t>
      </w:r>
      <w:r w:rsidRPr="00281688">
        <w:rPr>
          <w:rFonts w:hint="eastAsia"/>
          <w:sz w:val="24"/>
          <w:szCs w:val="28"/>
        </w:rPr>
        <w:t xml:space="preserve">　　　</w:t>
      </w:r>
    </w:p>
    <w:p w:rsidR="007A5BB3" w:rsidRPr="00281688" w:rsidRDefault="007A5BB3" w:rsidP="007A5BB3">
      <w:pPr>
        <w:pStyle w:val="a7"/>
        <w:ind w:left="1152" w:firstLine="480"/>
        <w:rPr>
          <w:sz w:val="24"/>
          <w:szCs w:val="28"/>
        </w:rPr>
      </w:pPr>
      <w:r w:rsidRPr="00281688">
        <w:rPr>
          <w:sz w:val="24"/>
          <w:szCs w:val="28"/>
        </w:rPr>
        <w:tab/>
      </w:r>
      <w:r w:rsidRPr="00281688">
        <w:rPr>
          <w:sz w:val="24"/>
          <w:szCs w:val="28"/>
        </w:rPr>
        <w:tab/>
        <w:t xml:space="preserve">Red, </w:t>
      </w:r>
      <w:r w:rsidRPr="00281688">
        <w:rPr>
          <w:rFonts w:hint="eastAsia"/>
          <w:sz w:val="24"/>
          <w:szCs w:val="28"/>
        </w:rPr>
        <w:t xml:space="preserve">　　　</w:t>
      </w:r>
    </w:p>
    <w:p w:rsidR="007A5BB3" w:rsidRPr="00281688" w:rsidRDefault="007A5BB3" w:rsidP="007A5BB3">
      <w:pPr>
        <w:pStyle w:val="a7"/>
        <w:ind w:left="1152" w:firstLine="480"/>
        <w:rPr>
          <w:sz w:val="24"/>
          <w:szCs w:val="28"/>
        </w:rPr>
      </w:pPr>
      <w:r w:rsidRPr="00281688">
        <w:rPr>
          <w:sz w:val="24"/>
          <w:szCs w:val="28"/>
        </w:rPr>
        <w:tab/>
      </w:r>
      <w:r w:rsidRPr="00281688">
        <w:rPr>
          <w:sz w:val="24"/>
          <w:szCs w:val="28"/>
        </w:rPr>
        <w:tab/>
        <w:t xml:space="preserve">White, </w:t>
      </w:r>
      <w:r w:rsidRPr="00281688">
        <w:rPr>
          <w:rFonts w:hint="eastAsia"/>
          <w:sz w:val="24"/>
          <w:szCs w:val="28"/>
        </w:rPr>
        <w:t xml:space="preserve">　　　</w:t>
      </w:r>
    </w:p>
    <w:p w:rsidR="007A5BB3" w:rsidRPr="00281688" w:rsidRDefault="007A5BB3" w:rsidP="007A5BB3">
      <w:pPr>
        <w:pStyle w:val="a7"/>
        <w:ind w:left="1152" w:firstLine="480"/>
        <w:rPr>
          <w:sz w:val="24"/>
          <w:szCs w:val="28"/>
        </w:rPr>
      </w:pPr>
      <w:r w:rsidRPr="00281688">
        <w:rPr>
          <w:sz w:val="24"/>
          <w:szCs w:val="28"/>
        </w:rPr>
        <w:tab/>
      </w:r>
      <w:r w:rsidRPr="00281688">
        <w:rPr>
          <w:sz w:val="24"/>
          <w:szCs w:val="28"/>
        </w:rPr>
        <w:tab/>
        <w:t xml:space="preserve">Blue </w:t>
      </w:r>
    </w:p>
    <w:p w:rsidR="007A5BB3" w:rsidRPr="00281688" w:rsidRDefault="007A5BB3" w:rsidP="007A5BB3">
      <w:pPr>
        <w:pStyle w:val="a7"/>
        <w:ind w:left="1152" w:firstLine="480"/>
        <w:rPr>
          <w:sz w:val="24"/>
          <w:szCs w:val="28"/>
        </w:rPr>
      </w:pPr>
      <w:r w:rsidRPr="00281688">
        <w:rPr>
          <w:sz w:val="24"/>
          <w:szCs w:val="28"/>
        </w:rPr>
        <w:tab/>
        <w:t xml:space="preserve">} </w:t>
      </w:r>
    </w:p>
    <w:p w:rsidR="007A5BB3" w:rsidRPr="00281688" w:rsidRDefault="007A5BB3" w:rsidP="0086448A">
      <w:pPr>
        <w:pStyle w:val="a7"/>
        <w:numPr>
          <w:ilvl w:val="0"/>
          <w:numId w:val="25"/>
        </w:numPr>
        <w:ind w:firstLine="480"/>
        <w:rPr>
          <w:sz w:val="24"/>
          <w:szCs w:val="28"/>
        </w:rPr>
      </w:pPr>
      <w:r w:rsidRPr="00281688">
        <w:rPr>
          <w:rFonts w:hint="eastAsia"/>
          <w:sz w:val="24"/>
          <w:szCs w:val="28"/>
        </w:rPr>
        <w:t>可以这样使用</w:t>
      </w:r>
    </w:p>
    <w:p w:rsidR="007A5BB3" w:rsidRPr="00281688" w:rsidRDefault="007A5BB3" w:rsidP="007A5BB3">
      <w:pPr>
        <w:pStyle w:val="a7"/>
        <w:ind w:left="1152" w:firstLine="480"/>
        <w:rPr>
          <w:sz w:val="24"/>
          <w:szCs w:val="28"/>
        </w:rPr>
      </w:pPr>
      <w:r w:rsidRPr="00281688">
        <w:rPr>
          <w:sz w:val="24"/>
          <w:szCs w:val="28"/>
        </w:rPr>
        <w:tab/>
        <w:t>Color</w:t>
      </w:r>
      <w:r w:rsidRPr="00281688">
        <w:rPr>
          <w:rFonts w:hint="eastAsia"/>
          <w:sz w:val="24"/>
          <w:szCs w:val="28"/>
        </w:rPr>
        <w:t xml:space="preserve">　</w:t>
      </w:r>
      <w:proofErr w:type="spellStart"/>
      <w:r w:rsidRPr="00281688">
        <w:rPr>
          <w:sz w:val="24"/>
          <w:szCs w:val="28"/>
        </w:rPr>
        <w:t>myColor</w:t>
      </w:r>
      <w:proofErr w:type="spellEnd"/>
      <w:r w:rsidRPr="00281688">
        <w:rPr>
          <w:rFonts w:hint="eastAsia"/>
          <w:sz w:val="24"/>
          <w:szCs w:val="28"/>
        </w:rPr>
        <w:t xml:space="preserve">　</w:t>
      </w:r>
      <w:r w:rsidRPr="00281688">
        <w:rPr>
          <w:sz w:val="24"/>
          <w:szCs w:val="28"/>
        </w:rPr>
        <w:t>=</w:t>
      </w:r>
      <w:r w:rsidRPr="00281688">
        <w:rPr>
          <w:rFonts w:hint="eastAsia"/>
          <w:sz w:val="24"/>
          <w:szCs w:val="28"/>
        </w:rPr>
        <w:t xml:space="preserve">　</w:t>
      </w:r>
      <w:proofErr w:type="spellStart"/>
      <w:r w:rsidRPr="00281688">
        <w:rPr>
          <w:sz w:val="24"/>
          <w:szCs w:val="28"/>
        </w:rPr>
        <w:t>Color.Red</w:t>
      </w:r>
      <w:proofErr w:type="spellEnd"/>
    </w:p>
    <w:p w:rsidR="00B7444D" w:rsidRPr="00281688" w:rsidRDefault="00B7444D" w:rsidP="0086448A">
      <w:pPr>
        <w:pStyle w:val="a7"/>
        <w:numPr>
          <w:ilvl w:val="0"/>
          <w:numId w:val="23"/>
        </w:numPr>
        <w:ind w:firstLineChars="0"/>
        <w:outlineLvl w:val="2"/>
        <w:rPr>
          <w:sz w:val="24"/>
          <w:szCs w:val="28"/>
        </w:rPr>
      </w:pPr>
      <w:r w:rsidRPr="00281688">
        <w:rPr>
          <w:rFonts w:hint="eastAsia"/>
          <w:b/>
          <w:color w:val="FF0000"/>
          <w:sz w:val="24"/>
          <w:szCs w:val="28"/>
        </w:rPr>
        <w:t>设计模式</w:t>
      </w:r>
    </w:p>
    <w:p w:rsidR="00B7444D" w:rsidRPr="00281688" w:rsidRDefault="00B7444D" w:rsidP="00B7444D">
      <w:pPr>
        <w:pStyle w:val="a7"/>
        <w:ind w:left="1152" w:firstLineChars="0" w:firstLine="0"/>
        <w:rPr>
          <w:sz w:val="24"/>
          <w:szCs w:val="28"/>
        </w:rPr>
      </w:pPr>
      <w:r w:rsidRPr="00281688">
        <w:rPr>
          <w:rFonts w:hint="eastAsia"/>
          <w:sz w:val="24"/>
          <w:szCs w:val="28"/>
        </w:rPr>
        <w:t>单态模式、工厂模式、</w:t>
      </w:r>
      <w:r w:rsidRPr="00281688">
        <w:rPr>
          <w:rFonts w:hint="eastAsia"/>
          <w:sz w:val="24"/>
          <w:szCs w:val="28"/>
        </w:rPr>
        <w:t>MVC</w:t>
      </w:r>
      <w:r w:rsidRPr="00281688">
        <w:rPr>
          <w:rFonts w:hint="eastAsia"/>
          <w:sz w:val="24"/>
          <w:szCs w:val="28"/>
        </w:rPr>
        <w:t>、代理模式（</w:t>
      </w:r>
      <w:r w:rsidRPr="00281688">
        <w:rPr>
          <w:rFonts w:hint="eastAsia"/>
          <w:sz w:val="24"/>
          <w:szCs w:val="28"/>
        </w:rPr>
        <w:t>spring</w:t>
      </w:r>
      <w:r w:rsidRPr="00281688">
        <w:rPr>
          <w:rFonts w:hint="eastAsia"/>
          <w:sz w:val="24"/>
          <w:szCs w:val="28"/>
        </w:rPr>
        <w:t>中的</w:t>
      </w:r>
      <w:r w:rsidRPr="00281688">
        <w:rPr>
          <w:rFonts w:hint="eastAsia"/>
          <w:sz w:val="24"/>
          <w:szCs w:val="28"/>
        </w:rPr>
        <w:t>AOP</w:t>
      </w:r>
      <w:r w:rsidRPr="00281688">
        <w:rPr>
          <w:rFonts w:hint="eastAsia"/>
          <w:sz w:val="24"/>
          <w:szCs w:val="28"/>
        </w:rPr>
        <w:t>功能）、</w:t>
      </w:r>
      <w:r w:rsidRPr="00281688">
        <w:rPr>
          <w:rFonts w:hint="eastAsia"/>
          <w:sz w:val="24"/>
          <w:szCs w:val="28"/>
        </w:rPr>
        <w:t>DAO</w:t>
      </w:r>
      <w:r w:rsidRPr="00281688">
        <w:rPr>
          <w:rFonts w:hint="eastAsia"/>
          <w:sz w:val="24"/>
          <w:szCs w:val="28"/>
        </w:rPr>
        <w:t>、</w:t>
      </w:r>
    </w:p>
    <w:p w:rsidR="00B7444D" w:rsidRPr="00281688" w:rsidRDefault="00B7444D" w:rsidP="00B7444D">
      <w:pPr>
        <w:pStyle w:val="a7"/>
        <w:ind w:left="1152" w:firstLineChars="0" w:firstLine="0"/>
        <w:rPr>
          <w:sz w:val="24"/>
          <w:szCs w:val="28"/>
        </w:rPr>
      </w:pPr>
      <w:r w:rsidRPr="00281688">
        <w:rPr>
          <w:rFonts w:hint="eastAsia"/>
          <w:sz w:val="24"/>
          <w:szCs w:val="28"/>
        </w:rPr>
        <w:t>观察者模式</w:t>
      </w:r>
      <w:r w:rsidRPr="00281688">
        <w:rPr>
          <w:rFonts w:hint="eastAsia"/>
          <w:sz w:val="24"/>
          <w:szCs w:val="28"/>
        </w:rPr>
        <w:t>(</w:t>
      </w:r>
      <w:r w:rsidRPr="00281688">
        <w:rPr>
          <w:rFonts w:hint="eastAsia"/>
          <w:sz w:val="24"/>
          <w:szCs w:val="28"/>
        </w:rPr>
        <w:t>发布</w:t>
      </w:r>
      <w:r w:rsidRPr="00281688">
        <w:rPr>
          <w:rFonts w:hint="eastAsia"/>
          <w:sz w:val="24"/>
          <w:szCs w:val="28"/>
        </w:rPr>
        <w:t>-</w:t>
      </w:r>
      <w:r w:rsidRPr="00281688">
        <w:rPr>
          <w:rFonts w:hint="eastAsia"/>
          <w:sz w:val="24"/>
          <w:szCs w:val="28"/>
        </w:rPr>
        <w:t>订阅模式</w:t>
      </w:r>
      <w:r w:rsidRPr="00281688">
        <w:rPr>
          <w:rFonts w:hint="eastAsia"/>
          <w:sz w:val="24"/>
          <w:szCs w:val="28"/>
        </w:rPr>
        <w:t>)</w:t>
      </w:r>
      <w:r w:rsidRPr="00281688">
        <w:rPr>
          <w:rFonts w:hint="eastAsia"/>
          <w:sz w:val="24"/>
          <w:szCs w:val="28"/>
        </w:rPr>
        <w:t>：</w:t>
      </w:r>
      <w:r w:rsidRPr="00281688">
        <w:rPr>
          <w:sz w:val="24"/>
          <w:szCs w:val="28"/>
        </w:rPr>
        <w:t>定义了一种一对多的依赖关系，让多个观察者对象同事监听某一个主题对象。这个主题对象在状态发生变化时，会通知所有观察者对象，使他们能够自动更新自己。</w:t>
      </w:r>
    </w:p>
    <w:p w:rsidR="00B7444D" w:rsidRPr="00281688" w:rsidRDefault="00B7444D" w:rsidP="00B7444D">
      <w:pPr>
        <w:pStyle w:val="a7"/>
        <w:ind w:left="1152" w:firstLineChars="0" w:firstLine="0"/>
        <w:rPr>
          <w:sz w:val="24"/>
          <w:szCs w:val="28"/>
        </w:rPr>
      </w:pPr>
      <w:r w:rsidRPr="00281688">
        <w:rPr>
          <w:rFonts w:hint="eastAsia"/>
          <w:sz w:val="24"/>
          <w:szCs w:val="28"/>
        </w:rPr>
        <w:t>工厂模式：</w:t>
      </w:r>
      <w:r w:rsidRPr="00281688">
        <w:rPr>
          <w:sz w:val="24"/>
          <w:szCs w:val="28"/>
        </w:rPr>
        <w:t>该模式将创建对象的过程放在了一个静态方法中来实现</w:t>
      </w:r>
      <w:r w:rsidRPr="00281688">
        <w:rPr>
          <w:sz w:val="24"/>
          <w:szCs w:val="28"/>
        </w:rPr>
        <w:t>.</w:t>
      </w:r>
      <w:r w:rsidRPr="00281688">
        <w:rPr>
          <w:sz w:val="24"/>
          <w:szCs w:val="28"/>
        </w:rPr>
        <w:t>在实际编程中</w:t>
      </w:r>
      <w:r w:rsidRPr="00281688">
        <w:rPr>
          <w:sz w:val="24"/>
          <w:szCs w:val="28"/>
        </w:rPr>
        <w:t>,</w:t>
      </w:r>
      <w:r w:rsidRPr="00281688">
        <w:rPr>
          <w:sz w:val="24"/>
          <w:szCs w:val="28"/>
        </w:rPr>
        <w:t>如果需要大量的创建对象</w:t>
      </w:r>
      <w:r w:rsidRPr="00281688">
        <w:rPr>
          <w:sz w:val="24"/>
          <w:szCs w:val="28"/>
        </w:rPr>
        <w:t>,</w:t>
      </w:r>
      <w:r w:rsidRPr="00281688">
        <w:rPr>
          <w:sz w:val="24"/>
          <w:szCs w:val="28"/>
        </w:rPr>
        <w:t>该模式是比较理想的</w:t>
      </w:r>
      <w:r w:rsidRPr="00281688">
        <w:rPr>
          <w:rFonts w:hint="eastAsia"/>
          <w:sz w:val="24"/>
          <w:szCs w:val="28"/>
        </w:rPr>
        <w:t>。</w:t>
      </w:r>
    </w:p>
    <w:p w:rsidR="00805A66" w:rsidRPr="00281688" w:rsidRDefault="00805A66" w:rsidP="0086448A">
      <w:pPr>
        <w:pStyle w:val="a7"/>
        <w:numPr>
          <w:ilvl w:val="0"/>
          <w:numId w:val="23"/>
        </w:numPr>
        <w:ind w:firstLineChars="0"/>
        <w:outlineLvl w:val="2"/>
        <w:rPr>
          <w:sz w:val="24"/>
          <w:szCs w:val="28"/>
        </w:rPr>
      </w:pPr>
      <w:r w:rsidRPr="00281688">
        <w:rPr>
          <w:b/>
          <w:color w:val="FF0000"/>
          <w:sz w:val="24"/>
          <w:szCs w:val="28"/>
        </w:rPr>
        <w:t>反射技术</w:t>
      </w:r>
    </w:p>
    <w:p w:rsidR="00805A66" w:rsidRPr="00281688" w:rsidRDefault="00805A66" w:rsidP="00805A66">
      <w:pPr>
        <w:pStyle w:val="a7"/>
        <w:ind w:left="1152" w:firstLineChars="0" w:firstLine="0"/>
        <w:rPr>
          <w:sz w:val="24"/>
          <w:szCs w:val="28"/>
        </w:rPr>
      </w:pPr>
      <w:r w:rsidRPr="00281688">
        <w:rPr>
          <w:rFonts w:hint="eastAsia"/>
          <w:sz w:val="24"/>
          <w:szCs w:val="28"/>
        </w:rPr>
        <w:tab/>
      </w:r>
      <w:r w:rsidRPr="00281688">
        <w:rPr>
          <w:rFonts w:hint="eastAsia"/>
          <w:sz w:val="24"/>
          <w:szCs w:val="28"/>
        </w:rPr>
        <w:tab/>
      </w:r>
      <w:r w:rsidRPr="00281688">
        <w:rPr>
          <w:sz w:val="24"/>
          <w:szCs w:val="28"/>
        </w:rPr>
        <w:t>类字节码文件是在硬盘上存储的，是一个个的</w:t>
      </w:r>
      <w:r w:rsidRPr="00281688">
        <w:rPr>
          <w:sz w:val="24"/>
          <w:szCs w:val="28"/>
        </w:rPr>
        <w:t>.class</w:t>
      </w:r>
      <w:r w:rsidRPr="00281688">
        <w:rPr>
          <w:sz w:val="24"/>
          <w:szCs w:val="28"/>
        </w:rPr>
        <w:t>文件。我们在</w:t>
      </w:r>
      <w:r w:rsidRPr="00281688">
        <w:rPr>
          <w:sz w:val="24"/>
          <w:szCs w:val="28"/>
        </w:rPr>
        <w:t>new</w:t>
      </w:r>
      <w:r w:rsidRPr="00281688">
        <w:rPr>
          <w:sz w:val="24"/>
          <w:szCs w:val="28"/>
        </w:rPr>
        <w:t>一个对象时，</w:t>
      </w:r>
      <w:r w:rsidRPr="00281688">
        <w:rPr>
          <w:sz w:val="24"/>
          <w:szCs w:val="28"/>
        </w:rPr>
        <w:t>JVM</w:t>
      </w:r>
      <w:r w:rsidRPr="00281688">
        <w:rPr>
          <w:sz w:val="24"/>
          <w:szCs w:val="28"/>
        </w:rPr>
        <w:t>会先把字节码文件的信息读出来放到内存中，第二次用时，就不用在加载了，而是直接使用之前缓存的这个字节码信息。</w:t>
      </w:r>
    </w:p>
    <w:p w:rsidR="00805A66" w:rsidRPr="00281688" w:rsidRDefault="00805A66" w:rsidP="00805A66">
      <w:pPr>
        <w:pStyle w:val="a7"/>
        <w:ind w:left="1152" w:firstLineChars="0" w:firstLine="0"/>
        <w:rPr>
          <w:sz w:val="24"/>
          <w:szCs w:val="28"/>
        </w:rPr>
      </w:pPr>
      <w:r w:rsidRPr="00281688">
        <w:rPr>
          <w:sz w:val="24"/>
          <w:szCs w:val="28"/>
        </w:rPr>
        <w:t>字节码的信息包括：类名、声明的方法、声明的字段等信息。在</w:t>
      </w:r>
      <w:r w:rsidRPr="00281688">
        <w:rPr>
          <w:sz w:val="24"/>
          <w:szCs w:val="28"/>
        </w:rPr>
        <w:t>Java</w:t>
      </w:r>
      <w:r w:rsidRPr="00281688">
        <w:rPr>
          <w:sz w:val="24"/>
          <w:szCs w:val="28"/>
        </w:rPr>
        <w:t>中</w:t>
      </w:r>
      <w:r w:rsidRPr="00281688">
        <w:rPr>
          <w:sz w:val="24"/>
          <w:szCs w:val="28"/>
        </w:rPr>
        <w:t>“</w:t>
      </w:r>
      <w:r w:rsidRPr="00281688">
        <w:rPr>
          <w:sz w:val="24"/>
          <w:szCs w:val="28"/>
        </w:rPr>
        <w:t>万物皆对象</w:t>
      </w:r>
      <w:r w:rsidRPr="00281688">
        <w:rPr>
          <w:sz w:val="24"/>
          <w:szCs w:val="28"/>
        </w:rPr>
        <w:t>”</w:t>
      </w:r>
      <w:r w:rsidRPr="00281688">
        <w:rPr>
          <w:sz w:val="24"/>
          <w:szCs w:val="28"/>
        </w:rPr>
        <w:t>，这些信息当然也需要封装一个对象，这就是</w:t>
      </w:r>
      <w:r w:rsidRPr="00281688">
        <w:rPr>
          <w:sz w:val="24"/>
          <w:szCs w:val="28"/>
        </w:rPr>
        <w:t>Class</w:t>
      </w:r>
      <w:r w:rsidRPr="00281688">
        <w:rPr>
          <w:sz w:val="24"/>
          <w:szCs w:val="28"/>
        </w:rPr>
        <w:t>类、</w:t>
      </w:r>
      <w:r w:rsidRPr="00281688">
        <w:rPr>
          <w:sz w:val="24"/>
          <w:szCs w:val="28"/>
        </w:rPr>
        <w:t>Method</w:t>
      </w:r>
      <w:r w:rsidRPr="00281688">
        <w:rPr>
          <w:sz w:val="24"/>
          <w:szCs w:val="28"/>
        </w:rPr>
        <w:t>类、</w:t>
      </w:r>
      <w:r w:rsidRPr="00281688">
        <w:rPr>
          <w:sz w:val="24"/>
          <w:szCs w:val="28"/>
        </w:rPr>
        <w:t>Field</w:t>
      </w:r>
      <w:r w:rsidRPr="00281688">
        <w:rPr>
          <w:sz w:val="24"/>
          <w:szCs w:val="28"/>
        </w:rPr>
        <w:t>类。</w:t>
      </w:r>
    </w:p>
    <w:p w:rsidR="00805A66" w:rsidRPr="00281688" w:rsidRDefault="00805A66" w:rsidP="00805A66">
      <w:pPr>
        <w:pStyle w:val="a7"/>
        <w:ind w:left="1152" w:firstLineChars="0" w:firstLine="0"/>
        <w:rPr>
          <w:sz w:val="24"/>
          <w:szCs w:val="28"/>
        </w:rPr>
      </w:pPr>
      <w:r w:rsidRPr="00281688">
        <w:rPr>
          <w:sz w:val="24"/>
          <w:szCs w:val="28"/>
        </w:rPr>
        <w:t>通过</w:t>
      </w:r>
      <w:r w:rsidRPr="00281688">
        <w:rPr>
          <w:sz w:val="24"/>
          <w:szCs w:val="28"/>
        </w:rPr>
        <w:t>Class</w:t>
      </w:r>
      <w:r w:rsidRPr="00281688">
        <w:rPr>
          <w:sz w:val="24"/>
          <w:szCs w:val="28"/>
        </w:rPr>
        <w:t>类、</w:t>
      </w:r>
      <w:r w:rsidRPr="00281688">
        <w:rPr>
          <w:sz w:val="24"/>
          <w:szCs w:val="28"/>
        </w:rPr>
        <w:t>Method</w:t>
      </w:r>
      <w:r w:rsidRPr="00281688">
        <w:rPr>
          <w:sz w:val="24"/>
          <w:szCs w:val="28"/>
        </w:rPr>
        <w:t>类、</w:t>
      </w:r>
      <w:r w:rsidRPr="00281688">
        <w:rPr>
          <w:sz w:val="24"/>
          <w:szCs w:val="28"/>
        </w:rPr>
        <w:t>Field</w:t>
      </w:r>
      <w:r w:rsidRPr="00281688">
        <w:rPr>
          <w:sz w:val="24"/>
          <w:szCs w:val="28"/>
        </w:rPr>
        <w:t>类等类可以得到这个类型的一些信息，</w:t>
      </w:r>
      <w:r w:rsidRPr="00281688">
        <w:rPr>
          <w:sz w:val="24"/>
          <w:szCs w:val="28"/>
        </w:rPr>
        <w:lastRenderedPageBreak/>
        <w:t>甚至可以不用</w:t>
      </w:r>
      <w:r w:rsidRPr="00281688">
        <w:rPr>
          <w:sz w:val="24"/>
          <w:szCs w:val="28"/>
        </w:rPr>
        <w:t>new</w:t>
      </w:r>
      <w:r w:rsidRPr="00281688">
        <w:rPr>
          <w:sz w:val="24"/>
          <w:szCs w:val="28"/>
        </w:rPr>
        <w:t>关键字就创建一个实例，可以执行一个对象中的方法，设置或获取字段的值，这就是反射技术。</w:t>
      </w:r>
    </w:p>
    <w:p w:rsidR="00805A66" w:rsidRPr="00281688" w:rsidRDefault="00805A66" w:rsidP="00805A66">
      <w:pPr>
        <w:pStyle w:val="a7"/>
        <w:ind w:left="1152" w:firstLineChars="0" w:firstLine="0"/>
        <w:rPr>
          <w:sz w:val="24"/>
          <w:szCs w:val="28"/>
        </w:rPr>
      </w:pPr>
      <w:r w:rsidRPr="00281688">
        <w:rPr>
          <w:rFonts w:hint="eastAsia"/>
          <w:sz w:val="24"/>
          <w:szCs w:val="28"/>
        </w:rPr>
        <w:t>举例</w:t>
      </w:r>
      <w:r w:rsidRPr="00281688">
        <w:rPr>
          <w:rFonts w:hint="eastAsia"/>
          <w:sz w:val="24"/>
          <w:szCs w:val="28"/>
        </w:rPr>
        <w:t>:</w:t>
      </w:r>
      <w:r w:rsidRPr="00281688">
        <w:rPr>
          <w:rFonts w:hint="eastAsia"/>
          <w:sz w:val="24"/>
          <w:szCs w:val="28"/>
        </w:rPr>
        <w:t>在</w:t>
      </w:r>
      <w:r w:rsidRPr="00281688">
        <w:rPr>
          <w:rFonts w:hint="eastAsia"/>
          <w:sz w:val="24"/>
          <w:szCs w:val="28"/>
        </w:rPr>
        <w:t>spring</w:t>
      </w:r>
      <w:r w:rsidRPr="00281688">
        <w:rPr>
          <w:rFonts w:hint="eastAsia"/>
          <w:sz w:val="24"/>
          <w:szCs w:val="28"/>
        </w:rPr>
        <w:t>中，生成对象时就是使用反射技术</w:t>
      </w:r>
    </w:p>
    <w:p w:rsidR="00805A66" w:rsidRPr="00281688" w:rsidRDefault="00805A66" w:rsidP="00805A66">
      <w:pPr>
        <w:pStyle w:val="a7"/>
        <w:ind w:left="1152" w:firstLineChars="0" w:firstLine="0"/>
        <w:rPr>
          <w:sz w:val="24"/>
          <w:szCs w:val="28"/>
        </w:rPr>
      </w:pPr>
      <w:r w:rsidRPr="00281688">
        <w:rPr>
          <w:rFonts w:hint="eastAsia"/>
          <w:sz w:val="24"/>
          <w:szCs w:val="28"/>
        </w:rPr>
        <w:t>如何通过反射创建对象？</w:t>
      </w:r>
    </w:p>
    <w:p w:rsidR="00805A66" w:rsidRPr="00281688" w:rsidRDefault="00805A66" w:rsidP="00805A66">
      <w:pPr>
        <w:pStyle w:val="a7"/>
        <w:ind w:left="1152" w:firstLineChars="0" w:firstLine="0"/>
        <w:rPr>
          <w:sz w:val="24"/>
          <w:szCs w:val="28"/>
        </w:rPr>
      </w:pPr>
      <w:r w:rsidRPr="00281688">
        <w:rPr>
          <w:rFonts w:hint="eastAsia"/>
          <w:sz w:val="24"/>
          <w:szCs w:val="28"/>
        </w:rPr>
        <w:t>方法</w:t>
      </w:r>
      <w:r w:rsidRPr="00281688">
        <w:rPr>
          <w:rFonts w:hint="eastAsia"/>
          <w:sz w:val="24"/>
          <w:szCs w:val="28"/>
        </w:rPr>
        <w:t>1</w:t>
      </w:r>
      <w:r w:rsidRPr="00281688">
        <w:rPr>
          <w:rFonts w:hint="eastAsia"/>
          <w:sz w:val="24"/>
          <w:szCs w:val="28"/>
        </w:rPr>
        <w:t>：通过类对象调用</w:t>
      </w:r>
      <w:proofErr w:type="spellStart"/>
      <w:r w:rsidRPr="00281688">
        <w:rPr>
          <w:rFonts w:hint="eastAsia"/>
          <w:sz w:val="24"/>
          <w:szCs w:val="28"/>
        </w:rPr>
        <w:t>newInstance</w:t>
      </w:r>
      <w:proofErr w:type="spellEnd"/>
      <w:r w:rsidRPr="00281688">
        <w:rPr>
          <w:rFonts w:hint="eastAsia"/>
          <w:sz w:val="24"/>
          <w:szCs w:val="28"/>
        </w:rPr>
        <w:t>()</w:t>
      </w:r>
      <w:r w:rsidRPr="00281688">
        <w:rPr>
          <w:rFonts w:hint="eastAsia"/>
          <w:sz w:val="24"/>
          <w:szCs w:val="28"/>
        </w:rPr>
        <w:t>方法，例如：</w:t>
      </w:r>
      <w:proofErr w:type="spellStart"/>
      <w:r w:rsidRPr="00281688">
        <w:rPr>
          <w:rFonts w:hint="eastAsia"/>
          <w:sz w:val="24"/>
          <w:szCs w:val="28"/>
        </w:rPr>
        <w:t>String.class.newInstance</w:t>
      </w:r>
      <w:proofErr w:type="spellEnd"/>
      <w:r w:rsidRPr="00281688">
        <w:rPr>
          <w:rFonts w:hint="eastAsia"/>
          <w:sz w:val="24"/>
          <w:szCs w:val="28"/>
        </w:rPr>
        <w:t>()</w:t>
      </w:r>
    </w:p>
    <w:p w:rsidR="00805A66" w:rsidRPr="00281688" w:rsidRDefault="00805A66" w:rsidP="00805A66">
      <w:pPr>
        <w:pStyle w:val="a7"/>
        <w:ind w:left="1152" w:firstLineChars="0" w:firstLine="0"/>
        <w:rPr>
          <w:sz w:val="24"/>
          <w:szCs w:val="28"/>
        </w:rPr>
      </w:pPr>
      <w:r w:rsidRPr="00281688">
        <w:rPr>
          <w:rFonts w:hint="eastAsia"/>
          <w:sz w:val="24"/>
          <w:szCs w:val="28"/>
        </w:rPr>
        <w:t>方法</w:t>
      </w:r>
      <w:r w:rsidRPr="00281688">
        <w:rPr>
          <w:rFonts w:hint="eastAsia"/>
          <w:sz w:val="24"/>
          <w:szCs w:val="28"/>
        </w:rPr>
        <w:t>2</w:t>
      </w:r>
      <w:r w:rsidRPr="00281688">
        <w:rPr>
          <w:rFonts w:hint="eastAsia"/>
          <w:sz w:val="24"/>
          <w:szCs w:val="28"/>
        </w:rPr>
        <w:t>：通过类对象的</w:t>
      </w:r>
      <w:proofErr w:type="spellStart"/>
      <w:r w:rsidRPr="00281688">
        <w:rPr>
          <w:rFonts w:hint="eastAsia"/>
          <w:sz w:val="24"/>
          <w:szCs w:val="28"/>
        </w:rPr>
        <w:t>getConstructor</w:t>
      </w:r>
      <w:proofErr w:type="spellEnd"/>
      <w:r w:rsidRPr="00281688">
        <w:rPr>
          <w:rFonts w:hint="eastAsia"/>
          <w:sz w:val="24"/>
          <w:szCs w:val="28"/>
        </w:rPr>
        <w:t>()</w:t>
      </w:r>
      <w:r w:rsidRPr="00281688">
        <w:rPr>
          <w:rFonts w:hint="eastAsia"/>
          <w:sz w:val="24"/>
          <w:szCs w:val="28"/>
        </w:rPr>
        <w:t>或</w:t>
      </w:r>
      <w:proofErr w:type="spellStart"/>
      <w:r w:rsidRPr="00281688">
        <w:rPr>
          <w:rFonts w:hint="eastAsia"/>
          <w:sz w:val="24"/>
          <w:szCs w:val="28"/>
        </w:rPr>
        <w:t>getDeclaredConstructor</w:t>
      </w:r>
      <w:proofErr w:type="spellEnd"/>
      <w:r w:rsidRPr="00281688">
        <w:rPr>
          <w:rFonts w:hint="eastAsia"/>
          <w:sz w:val="24"/>
          <w:szCs w:val="28"/>
        </w:rPr>
        <w:t>()</w:t>
      </w:r>
      <w:r w:rsidRPr="00281688">
        <w:rPr>
          <w:rFonts w:hint="eastAsia"/>
          <w:sz w:val="24"/>
          <w:szCs w:val="28"/>
        </w:rPr>
        <w:t>方法获得构造器（</w:t>
      </w:r>
      <w:r w:rsidRPr="00281688">
        <w:rPr>
          <w:rFonts w:hint="eastAsia"/>
          <w:sz w:val="24"/>
          <w:szCs w:val="28"/>
        </w:rPr>
        <w:t>Constructor</w:t>
      </w:r>
      <w:r w:rsidRPr="00281688">
        <w:rPr>
          <w:rFonts w:hint="eastAsia"/>
          <w:sz w:val="24"/>
          <w:szCs w:val="28"/>
        </w:rPr>
        <w:t>）对象并调用其</w:t>
      </w:r>
      <w:proofErr w:type="spellStart"/>
      <w:r w:rsidRPr="00281688">
        <w:rPr>
          <w:rFonts w:hint="eastAsia"/>
          <w:sz w:val="24"/>
          <w:szCs w:val="28"/>
        </w:rPr>
        <w:t>newInstance</w:t>
      </w:r>
      <w:proofErr w:type="spellEnd"/>
      <w:r w:rsidRPr="00281688">
        <w:rPr>
          <w:rFonts w:hint="eastAsia"/>
          <w:sz w:val="24"/>
          <w:szCs w:val="28"/>
        </w:rPr>
        <w:t>()</w:t>
      </w:r>
      <w:r w:rsidRPr="00281688">
        <w:rPr>
          <w:rFonts w:hint="eastAsia"/>
          <w:sz w:val="24"/>
          <w:szCs w:val="28"/>
        </w:rPr>
        <w:t>方法创建对象，例如：</w:t>
      </w:r>
      <w:proofErr w:type="spellStart"/>
      <w:r w:rsidRPr="00281688">
        <w:rPr>
          <w:rFonts w:hint="eastAsia"/>
          <w:sz w:val="24"/>
          <w:szCs w:val="28"/>
        </w:rPr>
        <w:t>String.class.getConstructor</w:t>
      </w:r>
      <w:proofErr w:type="spellEnd"/>
      <w:r w:rsidRPr="00281688">
        <w:rPr>
          <w:rFonts w:hint="eastAsia"/>
          <w:sz w:val="24"/>
          <w:szCs w:val="28"/>
        </w:rPr>
        <w:t>(</w:t>
      </w:r>
      <w:proofErr w:type="spellStart"/>
      <w:r w:rsidRPr="00281688">
        <w:rPr>
          <w:rFonts w:hint="eastAsia"/>
          <w:sz w:val="24"/>
          <w:szCs w:val="28"/>
        </w:rPr>
        <w:t>String.class</w:t>
      </w:r>
      <w:proofErr w:type="spellEnd"/>
      <w:r w:rsidRPr="00281688">
        <w:rPr>
          <w:rFonts w:hint="eastAsia"/>
          <w:sz w:val="24"/>
          <w:szCs w:val="28"/>
        </w:rPr>
        <w:t>).</w:t>
      </w:r>
      <w:proofErr w:type="spellStart"/>
      <w:r w:rsidRPr="00281688">
        <w:rPr>
          <w:rFonts w:hint="eastAsia"/>
          <w:sz w:val="24"/>
          <w:szCs w:val="28"/>
        </w:rPr>
        <w:t>newInstance</w:t>
      </w:r>
      <w:proofErr w:type="spellEnd"/>
      <w:r w:rsidRPr="00281688">
        <w:rPr>
          <w:rFonts w:hint="eastAsia"/>
          <w:sz w:val="24"/>
          <w:szCs w:val="28"/>
        </w:rPr>
        <w:t>(</w:t>
      </w:r>
      <w:r w:rsidRPr="00281688">
        <w:rPr>
          <w:rFonts w:hint="eastAsia"/>
          <w:sz w:val="24"/>
          <w:szCs w:val="28"/>
        </w:rPr>
        <w:t>“</w:t>
      </w:r>
      <w:r w:rsidRPr="00281688">
        <w:rPr>
          <w:rFonts w:hint="eastAsia"/>
          <w:sz w:val="24"/>
          <w:szCs w:val="28"/>
        </w:rPr>
        <w:t>Hello</w:t>
      </w:r>
      <w:r w:rsidRPr="00281688">
        <w:rPr>
          <w:rFonts w:hint="eastAsia"/>
          <w:sz w:val="24"/>
          <w:szCs w:val="28"/>
        </w:rPr>
        <w:t>”</w:t>
      </w:r>
      <w:r w:rsidRPr="00281688">
        <w:rPr>
          <w:rFonts w:hint="eastAsia"/>
          <w:sz w:val="24"/>
          <w:szCs w:val="28"/>
        </w:rPr>
        <w:t>);</w:t>
      </w:r>
    </w:p>
    <w:p w:rsidR="00922EFB" w:rsidRPr="00281688" w:rsidRDefault="00922EFB" w:rsidP="0086448A">
      <w:pPr>
        <w:pStyle w:val="a7"/>
        <w:numPr>
          <w:ilvl w:val="0"/>
          <w:numId w:val="23"/>
        </w:numPr>
        <w:ind w:firstLineChars="0"/>
        <w:outlineLvl w:val="2"/>
        <w:rPr>
          <w:sz w:val="24"/>
          <w:szCs w:val="28"/>
        </w:rPr>
      </w:pPr>
      <w:r w:rsidRPr="00281688">
        <w:rPr>
          <w:rFonts w:hint="eastAsia"/>
          <w:b/>
          <w:color w:val="FF0000"/>
          <w:sz w:val="24"/>
          <w:szCs w:val="28"/>
        </w:rPr>
        <w:t>Junit</w:t>
      </w:r>
      <w:r w:rsidRPr="00281688">
        <w:rPr>
          <w:rFonts w:hint="eastAsia"/>
          <w:b/>
          <w:color w:val="FF0000"/>
          <w:sz w:val="24"/>
          <w:szCs w:val="28"/>
        </w:rPr>
        <w:t>单元测试框架的基本使用</w:t>
      </w:r>
    </w:p>
    <w:p w:rsidR="00922EFB" w:rsidRPr="00281688" w:rsidRDefault="00922EFB" w:rsidP="00922EFB">
      <w:pPr>
        <w:pStyle w:val="a7"/>
        <w:ind w:left="1152" w:firstLineChars="0" w:firstLine="0"/>
        <w:rPr>
          <w:sz w:val="24"/>
          <w:szCs w:val="28"/>
        </w:rPr>
      </w:pPr>
      <w:r w:rsidRPr="00281688">
        <w:rPr>
          <w:rFonts w:hint="eastAsia"/>
          <w:sz w:val="24"/>
          <w:szCs w:val="28"/>
        </w:rPr>
        <w:t>软件测试有很多分类</w:t>
      </w:r>
    </w:p>
    <w:p w:rsidR="00922EFB" w:rsidRPr="00281688" w:rsidRDefault="00922EFB" w:rsidP="00922EFB">
      <w:pPr>
        <w:pStyle w:val="a7"/>
        <w:ind w:left="1152" w:firstLineChars="0" w:firstLine="0"/>
        <w:rPr>
          <w:sz w:val="24"/>
          <w:szCs w:val="28"/>
        </w:rPr>
      </w:pPr>
      <w:r w:rsidRPr="00281688">
        <w:rPr>
          <w:rFonts w:hint="eastAsia"/>
          <w:sz w:val="24"/>
          <w:szCs w:val="28"/>
        </w:rPr>
        <w:t>从测试的方法上可分为：黑盒测试、白盒测试、静态测试、动态测试等；</w:t>
      </w:r>
    </w:p>
    <w:p w:rsidR="00922EFB" w:rsidRPr="00281688" w:rsidRDefault="00922EFB" w:rsidP="00922EFB">
      <w:pPr>
        <w:pStyle w:val="a7"/>
        <w:ind w:left="1152" w:firstLineChars="0" w:firstLine="0"/>
        <w:rPr>
          <w:sz w:val="24"/>
          <w:szCs w:val="28"/>
        </w:rPr>
      </w:pPr>
      <w:r w:rsidRPr="00281688">
        <w:rPr>
          <w:rFonts w:hint="eastAsia"/>
          <w:sz w:val="24"/>
          <w:szCs w:val="28"/>
        </w:rPr>
        <w:t>从软件开发的过程分为：单元测试、集成测试、确认测试、验收、回归等。</w:t>
      </w:r>
    </w:p>
    <w:p w:rsidR="00922EFB" w:rsidRPr="00281688" w:rsidRDefault="00922EFB" w:rsidP="00922EFB">
      <w:pPr>
        <w:pStyle w:val="a7"/>
        <w:ind w:left="1152" w:firstLineChars="0" w:firstLine="0"/>
        <w:rPr>
          <w:sz w:val="24"/>
          <w:szCs w:val="28"/>
        </w:rPr>
      </w:pPr>
      <w:r w:rsidRPr="00281688">
        <w:rPr>
          <w:rFonts w:hint="eastAsia"/>
          <w:sz w:val="24"/>
          <w:szCs w:val="28"/>
        </w:rPr>
        <w:t>在众多的分类中，与开发人员关系最紧密的莫过于单元测试了。像其他种类的测试基本上都是由专门的测试人员来完成，只有单元测试是完全由开发人员来完成的。那么今天我们就来说说什么是单元测试，为什么要进行单元测试，以及如更好的何进行单元测试。</w:t>
      </w:r>
    </w:p>
    <w:p w:rsidR="00922EFB" w:rsidRPr="00281688" w:rsidRDefault="00922EFB" w:rsidP="00922EFB">
      <w:pPr>
        <w:pStyle w:val="a7"/>
        <w:ind w:left="1152" w:firstLineChars="0" w:firstLine="0"/>
        <w:rPr>
          <w:sz w:val="24"/>
          <w:szCs w:val="28"/>
        </w:rPr>
      </w:pPr>
      <w:r w:rsidRPr="00281688">
        <w:rPr>
          <w:rFonts w:hint="eastAsia"/>
          <w:sz w:val="24"/>
          <w:szCs w:val="28"/>
        </w:rPr>
        <w:t>单元测试（</w:t>
      </w:r>
      <w:r w:rsidRPr="00281688">
        <w:rPr>
          <w:rFonts w:hint="eastAsia"/>
          <w:sz w:val="24"/>
          <w:szCs w:val="28"/>
        </w:rPr>
        <w:t>unit testing</w:t>
      </w:r>
      <w:r w:rsidRPr="00281688">
        <w:rPr>
          <w:rFonts w:hint="eastAsia"/>
          <w:sz w:val="24"/>
          <w:szCs w:val="28"/>
        </w:rPr>
        <w:t>），是指对软件中的最小可测试单元进行检查和验证。比如我们可以测试一个类，或者一个类中的一个方法。</w:t>
      </w:r>
    </w:p>
    <w:p w:rsidR="00BF5F3A" w:rsidRPr="00281688" w:rsidRDefault="00BF5F3A" w:rsidP="0086448A">
      <w:pPr>
        <w:pStyle w:val="a7"/>
        <w:numPr>
          <w:ilvl w:val="0"/>
          <w:numId w:val="23"/>
        </w:numPr>
        <w:ind w:firstLineChars="0"/>
        <w:outlineLvl w:val="2"/>
        <w:rPr>
          <w:sz w:val="24"/>
          <w:szCs w:val="28"/>
        </w:rPr>
      </w:pPr>
      <w:r w:rsidRPr="00281688">
        <w:rPr>
          <w:rFonts w:hint="eastAsia"/>
          <w:b/>
          <w:sz w:val="24"/>
          <w:szCs w:val="28"/>
        </w:rPr>
        <w:t>如何实现对象克隆？</w:t>
      </w:r>
    </w:p>
    <w:p w:rsidR="00BF5F3A" w:rsidRPr="00281688" w:rsidRDefault="00BF5F3A" w:rsidP="00BF5F3A">
      <w:pPr>
        <w:pStyle w:val="a7"/>
        <w:ind w:left="1260" w:firstLineChars="0" w:firstLine="0"/>
        <w:rPr>
          <w:sz w:val="24"/>
          <w:szCs w:val="28"/>
        </w:rPr>
      </w:pPr>
      <w:r w:rsidRPr="00281688">
        <w:rPr>
          <w:rFonts w:hint="eastAsia"/>
          <w:sz w:val="24"/>
          <w:szCs w:val="28"/>
        </w:rPr>
        <w:t>有两种方式：</w:t>
      </w:r>
    </w:p>
    <w:p w:rsidR="00BF5F3A" w:rsidRPr="00281688" w:rsidRDefault="00BF5F3A" w:rsidP="00BF5F3A">
      <w:pPr>
        <w:pStyle w:val="a7"/>
        <w:ind w:left="1260" w:firstLineChars="0" w:firstLine="0"/>
        <w:rPr>
          <w:sz w:val="24"/>
          <w:szCs w:val="28"/>
        </w:rPr>
      </w:pPr>
      <w:r w:rsidRPr="00281688">
        <w:rPr>
          <w:rFonts w:hint="eastAsia"/>
          <w:sz w:val="24"/>
          <w:szCs w:val="28"/>
        </w:rPr>
        <w:t>1)</w:t>
      </w:r>
      <w:r w:rsidRPr="00281688">
        <w:rPr>
          <w:rFonts w:hint="eastAsia"/>
          <w:sz w:val="24"/>
          <w:szCs w:val="28"/>
        </w:rPr>
        <w:t>实现</w:t>
      </w:r>
      <w:r w:rsidRPr="00281688">
        <w:rPr>
          <w:rFonts w:hint="eastAsia"/>
          <w:sz w:val="24"/>
          <w:szCs w:val="28"/>
        </w:rPr>
        <w:t>Cloneable</w:t>
      </w:r>
      <w:r w:rsidRPr="00281688">
        <w:rPr>
          <w:rFonts w:hint="eastAsia"/>
          <w:sz w:val="24"/>
          <w:szCs w:val="28"/>
        </w:rPr>
        <w:t>接口并重写</w:t>
      </w:r>
      <w:r w:rsidRPr="00281688">
        <w:rPr>
          <w:rFonts w:hint="eastAsia"/>
          <w:sz w:val="24"/>
          <w:szCs w:val="28"/>
        </w:rPr>
        <w:t>Object</w:t>
      </w:r>
      <w:r w:rsidRPr="00281688">
        <w:rPr>
          <w:rFonts w:hint="eastAsia"/>
          <w:sz w:val="24"/>
          <w:szCs w:val="28"/>
        </w:rPr>
        <w:t>类中的</w:t>
      </w:r>
      <w:r w:rsidRPr="00281688">
        <w:rPr>
          <w:rFonts w:hint="eastAsia"/>
          <w:sz w:val="24"/>
          <w:szCs w:val="28"/>
        </w:rPr>
        <w:t>clone()</w:t>
      </w:r>
      <w:r w:rsidRPr="00281688">
        <w:rPr>
          <w:rFonts w:hint="eastAsia"/>
          <w:sz w:val="24"/>
          <w:szCs w:val="28"/>
        </w:rPr>
        <w:t>方法；</w:t>
      </w:r>
    </w:p>
    <w:p w:rsidR="00BF5F3A" w:rsidRPr="00281688" w:rsidRDefault="00BF5F3A" w:rsidP="00BF5F3A">
      <w:pPr>
        <w:pStyle w:val="a7"/>
        <w:ind w:left="1260" w:firstLineChars="0" w:firstLine="0"/>
        <w:rPr>
          <w:sz w:val="24"/>
          <w:szCs w:val="28"/>
        </w:rPr>
      </w:pPr>
      <w:r w:rsidRPr="00281688">
        <w:rPr>
          <w:rFonts w:hint="eastAsia"/>
          <w:sz w:val="24"/>
          <w:szCs w:val="28"/>
        </w:rPr>
        <w:t>2)</w:t>
      </w:r>
      <w:r w:rsidRPr="00281688">
        <w:rPr>
          <w:rFonts w:hint="eastAsia"/>
          <w:sz w:val="24"/>
          <w:szCs w:val="28"/>
        </w:rPr>
        <w:t>实现</w:t>
      </w:r>
      <w:r w:rsidRPr="00281688">
        <w:rPr>
          <w:rFonts w:hint="eastAsia"/>
          <w:sz w:val="24"/>
          <w:szCs w:val="28"/>
        </w:rPr>
        <w:t>Serializable</w:t>
      </w:r>
      <w:r w:rsidRPr="00281688">
        <w:rPr>
          <w:rFonts w:hint="eastAsia"/>
          <w:sz w:val="24"/>
          <w:szCs w:val="28"/>
        </w:rPr>
        <w:t>接口，通过对象的序列化和反序列化实现克隆，可以</w:t>
      </w:r>
      <w:r w:rsidRPr="00281688">
        <w:rPr>
          <w:rFonts w:hint="eastAsia"/>
          <w:sz w:val="24"/>
          <w:szCs w:val="28"/>
        </w:rPr>
        <w:t xml:space="preserve">        </w:t>
      </w:r>
      <w:r w:rsidRPr="00281688">
        <w:rPr>
          <w:rFonts w:hint="eastAsia"/>
          <w:sz w:val="24"/>
          <w:szCs w:val="28"/>
        </w:rPr>
        <w:t>实现真正的深度克隆</w:t>
      </w:r>
    </w:p>
    <w:p w:rsidR="00F37940" w:rsidRPr="00281688" w:rsidRDefault="00F37940" w:rsidP="0086448A">
      <w:pPr>
        <w:pStyle w:val="a7"/>
        <w:numPr>
          <w:ilvl w:val="0"/>
          <w:numId w:val="23"/>
        </w:numPr>
        <w:ind w:firstLineChars="0"/>
        <w:outlineLvl w:val="2"/>
        <w:rPr>
          <w:sz w:val="24"/>
          <w:szCs w:val="28"/>
        </w:rPr>
      </w:pPr>
      <w:r w:rsidRPr="00281688">
        <w:rPr>
          <w:rFonts w:hint="eastAsia"/>
          <w:b/>
          <w:color w:val="FF0000"/>
          <w:sz w:val="24"/>
          <w:szCs w:val="28"/>
        </w:rPr>
        <w:t>Java</w:t>
      </w:r>
      <w:r w:rsidRPr="00281688">
        <w:rPr>
          <w:rFonts w:hint="eastAsia"/>
          <w:b/>
          <w:color w:val="FF0000"/>
          <w:sz w:val="24"/>
          <w:szCs w:val="28"/>
        </w:rPr>
        <w:t>对</w:t>
      </w:r>
      <w:r w:rsidRPr="00281688">
        <w:rPr>
          <w:rFonts w:hint="eastAsia"/>
          <w:b/>
          <w:color w:val="FF0000"/>
          <w:sz w:val="24"/>
          <w:szCs w:val="28"/>
        </w:rPr>
        <w:t>XML</w:t>
      </w:r>
      <w:r w:rsidRPr="00281688">
        <w:rPr>
          <w:rFonts w:hint="eastAsia"/>
          <w:b/>
          <w:color w:val="FF0000"/>
          <w:sz w:val="24"/>
          <w:szCs w:val="28"/>
        </w:rPr>
        <w:t>文件的处理方式</w:t>
      </w:r>
    </w:p>
    <w:p w:rsidR="00F37940" w:rsidRPr="00281688" w:rsidRDefault="00F37940" w:rsidP="00F37940">
      <w:pPr>
        <w:rPr>
          <w:sz w:val="24"/>
          <w:szCs w:val="28"/>
        </w:rPr>
      </w:pPr>
      <w:r w:rsidRPr="00281688">
        <w:rPr>
          <w:rFonts w:hint="eastAsia"/>
          <w:sz w:val="24"/>
          <w:szCs w:val="28"/>
        </w:rPr>
        <w:t xml:space="preserve"> </w:t>
      </w:r>
      <w:r w:rsidRPr="00281688">
        <w:rPr>
          <w:rFonts w:hint="eastAsia"/>
          <w:sz w:val="24"/>
          <w:szCs w:val="28"/>
        </w:rPr>
        <w:tab/>
      </w:r>
      <w:r w:rsidRPr="00281688">
        <w:rPr>
          <w:rFonts w:hint="eastAsia"/>
          <w:sz w:val="24"/>
          <w:szCs w:val="28"/>
        </w:rPr>
        <w:tab/>
      </w:r>
      <w:r w:rsidR="00AA1AFE" w:rsidRPr="00281688">
        <w:rPr>
          <w:rFonts w:hint="eastAsia"/>
          <w:sz w:val="24"/>
          <w:szCs w:val="28"/>
        </w:rPr>
        <w:tab/>
      </w:r>
      <w:r w:rsidRPr="00281688">
        <w:rPr>
          <w:rFonts w:hint="eastAsia"/>
          <w:sz w:val="24"/>
          <w:szCs w:val="28"/>
        </w:rPr>
        <w:t>DOM</w:t>
      </w:r>
      <w:r w:rsidRPr="00281688">
        <w:rPr>
          <w:rFonts w:hint="eastAsia"/>
          <w:sz w:val="24"/>
          <w:szCs w:val="28"/>
        </w:rPr>
        <w:t>解析和</w:t>
      </w:r>
      <w:r w:rsidRPr="00281688">
        <w:rPr>
          <w:rFonts w:hint="eastAsia"/>
          <w:sz w:val="24"/>
          <w:szCs w:val="28"/>
        </w:rPr>
        <w:t>SAX</w:t>
      </w:r>
      <w:r w:rsidRPr="00281688">
        <w:rPr>
          <w:rFonts w:hint="eastAsia"/>
          <w:sz w:val="24"/>
          <w:szCs w:val="28"/>
        </w:rPr>
        <w:t>解析</w:t>
      </w:r>
    </w:p>
    <w:p w:rsidR="00F37940" w:rsidRPr="00281688" w:rsidRDefault="00F37940" w:rsidP="00F37940">
      <w:pPr>
        <w:rPr>
          <w:sz w:val="24"/>
          <w:szCs w:val="28"/>
        </w:rPr>
      </w:pPr>
      <w:r w:rsidRPr="00281688">
        <w:rPr>
          <w:rFonts w:hint="eastAsia"/>
          <w:sz w:val="24"/>
          <w:szCs w:val="28"/>
        </w:rPr>
        <w:tab/>
      </w:r>
      <w:r w:rsidRPr="00281688">
        <w:rPr>
          <w:rFonts w:hint="eastAsia"/>
          <w:sz w:val="24"/>
          <w:szCs w:val="28"/>
        </w:rPr>
        <w:tab/>
        <w:t>DOM</w:t>
      </w:r>
      <w:r w:rsidRPr="00281688">
        <w:rPr>
          <w:rFonts w:hint="eastAsia"/>
          <w:sz w:val="24"/>
          <w:szCs w:val="28"/>
        </w:rPr>
        <w:t>解析原理：</w:t>
      </w:r>
      <w:r w:rsidRPr="00281688">
        <w:rPr>
          <w:rFonts w:hint="eastAsia"/>
          <w:sz w:val="24"/>
          <w:szCs w:val="28"/>
        </w:rPr>
        <w:t>xml</w:t>
      </w:r>
      <w:r w:rsidRPr="00281688">
        <w:rPr>
          <w:rFonts w:hint="eastAsia"/>
          <w:sz w:val="24"/>
          <w:szCs w:val="28"/>
        </w:rPr>
        <w:t>解析器一次性把整个</w:t>
      </w:r>
      <w:r w:rsidRPr="00281688">
        <w:rPr>
          <w:rFonts w:hint="eastAsia"/>
          <w:sz w:val="24"/>
          <w:szCs w:val="28"/>
        </w:rPr>
        <w:t>xml</w:t>
      </w:r>
      <w:r w:rsidRPr="00281688">
        <w:rPr>
          <w:rFonts w:hint="eastAsia"/>
          <w:sz w:val="24"/>
          <w:szCs w:val="28"/>
        </w:rPr>
        <w:t>文档加载进内存，然后在内存中构</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建一棵</w:t>
      </w:r>
      <w:r w:rsidRPr="00281688">
        <w:rPr>
          <w:rFonts w:hint="eastAsia"/>
          <w:sz w:val="24"/>
          <w:szCs w:val="28"/>
        </w:rPr>
        <w:t>Document</w:t>
      </w:r>
      <w:r w:rsidRPr="00281688">
        <w:rPr>
          <w:rFonts w:hint="eastAsia"/>
          <w:sz w:val="24"/>
          <w:szCs w:val="28"/>
        </w:rPr>
        <w:t>的对象树，通过</w:t>
      </w:r>
      <w:r w:rsidRPr="00281688">
        <w:rPr>
          <w:rFonts w:hint="eastAsia"/>
          <w:sz w:val="24"/>
          <w:szCs w:val="28"/>
        </w:rPr>
        <w:t>Document</w:t>
      </w:r>
      <w:r w:rsidRPr="00281688">
        <w:rPr>
          <w:rFonts w:hint="eastAsia"/>
          <w:sz w:val="24"/>
          <w:szCs w:val="28"/>
        </w:rPr>
        <w:t>对象，得到树上的节点对象，通过节</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点对象访问（操作）到</w:t>
      </w:r>
      <w:r w:rsidRPr="00281688">
        <w:rPr>
          <w:rFonts w:hint="eastAsia"/>
          <w:sz w:val="24"/>
          <w:szCs w:val="28"/>
        </w:rPr>
        <w:t>xml</w:t>
      </w:r>
      <w:r w:rsidRPr="00281688">
        <w:rPr>
          <w:rFonts w:hint="eastAsia"/>
          <w:sz w:val="24"/>
          <w:szCs w:val="28"/>
        </w:rPr>
        <w:t>文档的内容。（</w:t>
      </w:r>
      <w:r w:rsidRPr="00281688">
        <w:rPr>
          <w:rFonts w:hint="eastAsia"/>
          <w:sz w:val="24"/>
          <w:szCs w:val="28"/>
        </w:rPr>
        <w:t>DOM4J</w:t>
      </w:r>
      <w:r w:rsidRPr="00281688">
        <w:rPr>
          <w:rFonts w:hint="eastAsia"/>
          <w:sz w:val="24"/>
          <w:szCs w:val="28"/>
        </w:rPr>
        <w:t>）</w:t>
      </w:r>
      <w:r w:rsidRPr="00281688">
        <w:rPr>
          <w:rFonts w:hint="eastAsia"/>
          <w:sz w:val="24"/>
          <w:szCs w:val="28"/>
        </w:rPr>
        <w:t xml:space="preserve"> </w:t>
      </w:r>
    </w:p>
    <w:p w:rsidR="00F37940" w:rsidRPr="00281688" w:rsidRDefault="00F37940" w:rsidP="00F37940">
      <w:pPr>
        <w:rPr>
          <w:sz w:val="24"/>
          <w:szCs w:val="28"/>
        </w:rPr>
      </w:pPr>
      <w:r w:rsidRPr="00281688">
        <w:rPr>
          <w:rFonts w:hint="eastAsia"/>
          <w:sz w:val="24"/>
          <w:szCs w:val="28"/>
        </w:rPr>
        <w:t xml:space="preserve">    </w:t>
      </w:r>
      <w:r w:rsidRPr="00281688">
        <w:rPr>
          <w:rFonts w:hint="eastAsia"/>
          <w:sz w:val="24"/>
          <w:szCs w:val="28"/>
        </w:rPr>
        <w:tab/>
        <w:t>DOM</w:t>
      </w:r>
      <w:r w:rsidRPr="00281688">
        <w:rPr>
          <w:rFonts w:hint="eastAsia"/>
          <w:sz w:val="24"/>
          <w:szCs w:val="28"/>
        </w:rPr>
        <w:t>解析原理：一次性把</w:t>
      </w:r>
      <w:r w:rsidRPr="00281688">
        <w:rPr>
          <w:rFonts w:hint="eastAsia"/>
          <w:sz w:val="24"/>
          <w:szCs w:val="28"/>
        </w:rPr>
        <w:t>xml</w:t>
      </w:r>
      <w:r w:rsidRPr="00281688">
        <w:rPr>
          <w:rFonts w:hint="eastAsia"/>
          <w:sz w:val="24"/>
          <w:szCs w:val="28"/>
        </w:rPr>
        <w:t>文档加载进内存，然后在内存中构建</w:t>
      </w:r>
      <w:r w:rsidRPr="00281688">
        <w:rPr>
          <w:rFonts w:hint="eastAsia"/>
          <w:sz w:val="24"/>
          <w:szCs w:val="28"/>
        </w:rPr>
        <w:t>Document</w:t>
      </w:r>
      <w:r w:rsidRPr="00281688">
        <w:rPr>
          <w:rFonts w:hint="eastAsia"/>
          <w:sz w:val="24"/>
          <w:szCs w:val="28"/>
        </w:rPr>
        <w:t>树。</w:t>
      </w:r>
    </w:p>
    <w:p w:rsidR="00F37940" w:rsidRPr="00281688" w:rsidRDefault="00F37940" w:rsidP="00F37940">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对内存要求比较要。</w:t>
      </w:r>
      <w:r w:rsidRPr="00281688">
        <w:rPr>
          <w:rFonts w:hint="eastAsia"/>
          <w:sz w:val="24"/>
          <w:szCs w:val="28"/>
        </w:rPr>
        <w:tab/>
      </w:r>
    </w:p>
    <w:p w:rsidR="00F37940" w:rsidRPr="00281688" w:rsidRDefault="00F37940" w:rsidP="00F37940">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缺点：</w:t>
      </w:r>
      <w:r w:rsidRPr="00281688">
        <w:rPr>
          <w:rFonts w:hint="eastAsia"/>
          <w:sz w:val="24"/>
          <w:szCs w:val="28"/>
        </w:rPr>
        <w:t xml:space="preserve"> </w:t>
      </w:r>
      <w:r w:rsidRPr="00281688">
        <w:rPr>
          <w:rFonts w:hint="eastAsia"/>
          <w:sz w:val="24"/>
          <w:szCs w:val="28"/>
        </w:rPr>
        <w:t>不适合读取大容量的</w:t>
      </w:r>
      <w:r w:rsidRPr="00281688">
        <w:rPr>
          <w:rFonts w:hint="eastAsia"/>
          <w:sz w:val="24"/>
          <w:szCs w:val="28"/>
        </w:rPr>
        <w:t>xml</w:t>
      </w:r>
      <w:r w:rsidRPr="00281688">
        <w:rPr>
          <w:rFonts w:hint="eastAsia"/>
          <w:sz w:val="24"/>
          <w:szCs w:val="28"/>
        </w:rPr>
        <w:t>文件，容易导致内存溢出。</w:t>
      </w:r>
      <w:r w:rsidRPr="00281688">
        <w:rPr>
          <w:rFonts w:hint="eastAsia"/>
          <w:sz w:val="24"/>
          <w:szCs w:val="28"/>
        </w:rPr>
        <w:tab/>
      </w:r>
    </w:p>
    <w:p w:rsidR="00F37940" w:rsidRPr="00281688" w:rsidRDefault="00F37940" w:rsidP="00F37940">
      <w:pPr>
        <w:rPr>
          <w:sz w:val="24"/>
          <w:szCs w:val="28"/>
        </w:rPr>
      </w:pPr>
      <w:r w:rsidRPr="00281688">
        <w:rPr>
          <w:rFonts w:hint="eastAsia"/>
          <w:sz w:val="24"/>
          <w:szCs w:val="28"/>
        </w:rPr>
        <w:tab/>
      </w:r>
      <w:r w:rsidRPr="00281688">
        <w:rPr>
          <w:rFonts w:hint="eastAsia"/>
          <w:sz w:val="24"/>
          <w:szCs w:val="28"/>
        </w:rPr>
        <w:tab/>
        <w:t>SAX</w:t>
      </w:r>
      <w:r w:rsidRPr="00281688">
        <w:rPr>
          <w:rFonts w:hint="eastAsia"/>
          <w:sz w:val="24"/>
          <w:szCs w:val="28"/>
        </w:rPr>
        <w:t>解析原理：</w:t>
      </w:r>
      <w:r w:rsidRPr="00281688">
        <w:rPr>
          <w:rFonts w:hint="eastAsia"/>
          <w:sz w:val="24"/>
          <w:szCs w:val="28"/>
        </w:rPr>
        <w:t xml:space="preserve"> </w:t>
      </w:r>
      <w:r w:rsidRPr="00281688">
        <w:rPr>
          <w:rFonts w:hint="eastAsia"/>
          <w:sz w:val="24"/>
          <w:szCs w:val="28"/>
        </w:rPr>
        <w:t>加载一点，读取一点，处理一点。对内存要求比较低。</w:t>
      </w:r>
    </w:p>
    <w:p w:rsidR="00F37940" w:rsidRPr="00281688" w:rsidRDefault="00F37940" w:rsidP="00F37940">
      <w:pPr>
        <w:rPr>
          <w:sz w:val="24"/>
          <w:szCs w:val="28"/>
        </w:rPr>
      </w:pPr>
      <w:r w:rsidRPr="00281688">
        <w:rPr>
          <w:rFonts w:hint="eastAsia"/>
          <w:sz w:val="24"/>
          <w:szCs w:val="28"/>
        </w:rPr>
        <w:t xml:space="preserve">        XML</w:t>
      </w:r>
      <w:r w:rsidRPr="00281688">
        <w:rPr>
          <w:rFonts w:hint="eastAsia"/>
          <w:sz w:val="24"/>
          <w:szCs w:val="28"/>
        </w:rPr>
        <w:t>是一种重量级的数据交换格式。</w:t>
      </w:r>
      <w:r w:rsidRPr="00281688">
        <w:rPr>
          <w:rFonts w:hint="eastAsia"/>
          <w:sz w:val="24"/>
          <w:szCs w:val="28"/>
        </w:rPr>
        <w:t>JSON</w:t>
      </w:r>
      <w:r w:rsidRPr="00281688">
        <w:rPr>
          <w:rFonts w:hint="eastAsia"/>
          <w:sz w:val="24"/>
          <w:szCs w:val="28"/>
        </w:rPr>
        <w:t>是轻量级数据交换格式。</w:t>
      </w:r>
    </w:p>
    <w:tbl>
      <w:tblPr>
        <w:tblpPr w:leftFromText="180" w:rightFromText="180" w:vertAnchor="text" w:horzAnchor="page" w:tblpX="933" w:tblpY="204"/>
        <w:tblW w:w="10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1"/>
        <w:gridCol w:w="5341"/>
      </w:tblGrid>
      <w:tr w:rsidR="00F37940" w:rsidRPr="00281688" w:rsidTr="002543FC">
        <w:tc>
          <w:tcPr>
            <w:tcW w:w="5341" w:type="dxa"/>
          </w:tcPr>
          <w:p w:rsidR="00F37940" w:rsidRPr="00281688" w:rsidRDefault="00F37940" w:rsidP="002543FC">
            <w:pPr>
              <w:jc w:val="center"/>
              <w:rPr>
                <w:b/>
                <w:color w:val="4F81BD"/>
                <w:sz w:val="24"/>
                <w:szCs w:val="28"/>
              </w:rPr>
            </w:pPr>
            <w:r w:rsidRPr="00281688">
              <w:rPr>
                <w:rFonts w:hint="eastAsia"/>
                <w:b/>
                <w:color w:val="4F81BD"/>
                <w:sz w:val="24"/>
                <w:szCs w:val="28"/>
              </w:rPr>
              <w:t>DOM</w:t>
            </w:r>
            <w:r w:rsidRPr="00281688">
              <w:rPr>
                <w:rFonts w:hint="eastAsia"/>
                <w:b/>
                <w:color w:val="4F81BD"/>
                <w:sz w:val="24"/>
                <w:szCs w:val="28"/>
              </w:rPr>
              <w:t>解析</w:t>
            </w:r>
          </w:p>
        </w:tc>
        <w:tc>
          <w:tcPr>
            <w:tcW w:w="5341" w:type="dxa"/>
          </w:tcPr>
          <w:p w:rsidR="00F37940" w:rsidRPr="00281688" w:rsidRDefault="00F37940" w:rsidP="002543FC">
            <w:pPr>
              <w:jc w:val="center"/>
              <w:rPr>
                <w:b/>
                <w:color w:val="4F81BD"/>
                <w:sz w:val="24"/>
                <w:szCs w:val="28"/>
              </w:rPr>
            </w:pPr>
            <w:r w:rsidRPr="00281688">
              <w:rPr>
                <w:rFonts w:hint="eastAsia"/>
                <w:b/>
                <w:color w:val="4F81BD"/>
                <w:sz w:val="24"/>
                <w:szCs w:val="28"/>
              </w:rPr>
              <w:t>SAX</w:t>
            </w:r>
            <w:r w:rsidRPr="00281688">
              <w:rPr>
                <w:rFonts w:hint="eastAsia"/>
                <w:b/>
                <w:color w:val="4F81BD"/>
                <w:sz w:val="24"/>
                <w:szCs w:val="28"/>
              </w:rPr>
              <w:t>解析</w:t>
            </w:r>
          </w:p>
        </w:tc>
      </w:tr>
      <w:tr w:rsidR="00F37940" w:rsidRPr="00281688" w:rsidTr="002543FC">
        <w:tc>
          <w:tcPr>
            <w:tcW w:w="5341" w:type="dxa"/>
          </w:tcPr>
          <w:p w:rsidR="00F37940" w:rsidRPr="00281688" w:rsidRDefault="00F37940" w:rsidP="002543FC">
            <w:pPr>
              <w:rPr>
                <w:sz w:val="24"/>
                <w:szCs w:val="28"/>
              </w:rPr>
            </w:pPr>
            <w:r w:rsidRPr="00281688">
              <w:rPr>
                <w:rFonts w:hint="eastAsia"/>
                <w:sz w:val="24"/>
                <w:szCs w:val="28"/>
              </w:rPr>
              <w:t>原理：</w:t>
            </w:r>
            <w:r w:rsidRPr="00281688">
              <w:rPr>
                <w:rFonts w:hint="eastAsia"/>
                <w:sz w:val="24"/>
                <w:szCs w:val="28"/>
              </w:rPr>
              <w:t xml:space="preserve"> </w:t>
            </w:r>
            <w:r w:rsidRPr="00281688">
              <w:rPr>
                <w:rFonts w:hint="eastAsia"/>
                <w:sz w:val="24"/>
                <w:szCs w:val="28"/>
              </w:rPr>
              <w:t>一次性加载</w:t>
            </w:r>
            <w:r w:rsidRPr="00281688">
              <w:rPr>
                <w:rFonts w:hint="eastAsia"/>
                <w:sz w:val="24"/>
                <w:szCs w:val="28"/>
              </w:rPr>
              <w:t>xml</w:t>
            </w:r>
            <w:r w:rsidRPr="00281688">
              <w:rPr>
                <w:rFonts w:hint="eastAsia"/>
                <w:sz w:val="24"/>
                <w:szCs w:val="28"/>
              </w:rPr>
              <w:t>文档，不适合大容量的文件读取</w:t>
            </w:r>
          </w:p>
        </w:tc>
        <w:tc>
          <w:tcPr>
            <w:tcW w:w="5341" w:type="dxa"/>
          </w:tcPr>
          <w:p w:rsidR="00F37940" w:rsidRPr="00281688" w:rsidRDefault="00F37940" w:rsidP="002543FC">
            <w:pPr>
              <w:rPr>
                <w:sz w:val="24"/>
                <w:szCs w:val="28"/>
              </w:rPr>
            </w:pPr>
            <w:r w:rsidRPr="00281688">
              <w:rPr>
                <w:rFonts w:hint="eastAsia"/>
                <w:sz w:val="24"/>
                <w:szCs w:val="28"/>
              </w:rPr>
              <w:t>原理：</w:t>
            </w:r>
            <w:r w:rsidRPr="00281688">
              <w:rPr>
                <w:rFonts w:hint="eastAsia"/>
                <w:sz w:val="24"/>
                <w:szCs w:val="28"/>
              </w:rPr>
              <w:t xml:space="preserve"> </w:t>
            </w:r>
            <w:r w:rsidRPr="00281688">
              <w:rPr>
                <w:rFonts w:hint="eastAsia"/>
                <w:sz w:val="24"/>
                <w:szCs w:val="28"/>
              </w:rPr>
              <w:t>加载一点，读取一点，处理一点。适合大容量文件的读取</w:t>
            </w:r>
          </w:p>
        </w:tc>
      </w:tr>
      <w:tr w:rsidR="00F37940" w:rsidRPr="00281688" w:rsidTr="002543FC">
        <w:tc>
          <w:tcPr>
            <w:tcW w:w="5341" w:type="dxa"/>
          </w:tcPr>
          <w:p w:rsidR="00F37940" w:rsidRPr="00281688" w:rsidRDefault="00F37940" w:rsidP="002543FC">
            <w:pPr>
              <w:rPr>
                <w:sz w:val="24"/>
                <w:szCs w:val="28"/>
              </w:rPr>
            </w:pPr>
            <w:r w:rsidRPr="00281688">
              <w:rPr>
                <w:rFonts w:hint="eastAsia"/>
                <w:sz w:val="24"/>
                <w:szCs w:val="28"/>
              </w:rPr>
              <w:t>DOM</w:t>
            </w:r>
            <w:r w:rsidRPr="00281688">
              <w:rPr>
                <w:rFonts w:hint="eastAsia"/>
                <w:sz w:val="24"/>
                <w:szCs w:val="28"/>
              </w:rPr>
              <w:t>解析可以任意进行增删改成</w:t>
            </w:r>
          </w:p>
        </w:tc>
        <w:tc>
          <w:tcPr>
            <w:tcW w:w="5341" w:type="dxa"/>
          </w:tcPr>
          <w:p w:rsidR="00F37940" w:rsidRPr="00281688" w:rsidRDefault="00F37940" w:rsidP="002543FC">
            <w:pPr>
              <w:rPr>
                <w:sz w:val="24"/>
                <w:szCs w:val="28"/>
              </w:rPr>
            </w:pPr>
            <w:r w:rsidRPr="00281688">
              <w:rPr>
                <w:rFonts w:hint="eastAsia"/>
                <w:sz w:val="24"/>
                <w:szCs w:val="28"/>
              </w:rPr>
              <w:t>SAX</w:t>
            </w:r>
            <w:r w:rsidRPr="00281688">
              <w:rPr>
                <w:rFonts w:hint="eastAsia"/>
                <w:sz w:val="24"/>
                <w:szCs w:val="28"/>
              </w:rPr>
              <w:t>解析只能读取</w:t>
            </w:r>
          </w:p>
        </w:tc>
      </w:tr>
      <w:tr w:rsidR="00F37940" w:rsidRPr="00281688" w:rsidTr="002543FC">
        <w:tc>
          <w:tcPr>
            <w:tcW w:w="5341" w:type="dxa"/>
          </w:tcPr>
          <w:p w:rsidR="00F37940" w:rsidRPr="00281688" w:rsidRDefault="00F37940" w:rsidP="002543FC">
            <w:pPr>
              <w:rPr>
                <w:sz w:val="24"/>
                <w:szCs w:val="28"/>
              </w:rPr>
            </w:pPr>
            <w:r w:rsidRPr="00281688">
              <w:rPr>
                <w:rFonts w:hint="eastAsia"/>
                <w:sz w:val="24"/>
                <w:szCs w:val="28"/>
              </w:rPr>
              <w:t>DOM</w:t>
            </w:r>
            <w:r w:rsidRPr="00281688">
              <w:rPr>
                <w:rFonts w:hint="eastAsia"/>
                <w:sz w:val="24"/>
                <w:szCs w:val="28"/>
              </w:rPr>
              <w:t>解析任意读取任何位置的数据，甚至往回读</w:t>
            </w:r>
          </w:p>
        </w:tc>
        <w:tc>
          <w:tcPr>
            <w:tcW w:w="5341" w:type="dxa"/>
          </w:tcPr>
          <w:p w:rsidR="00F37940" w:rsidRPr="00281688" w:rsidRDefault="00F37940" w:rsidP="002543FC">
            <w:pPr>
              <w:rPr>
                <w:sz w:val="24"/>
                <w:szCs w:val="28"/>
              </w:rPr>
            </w:pPr>
            <w:r w:rsidRPr="00281688">
              <w:rPr>
                <w:rFonts w:hint="eastAsia"/>
                <w:sz w:val="24"/>
                <w:szCs w:val="28"/>
              </w:rPr>
              <w:t>SAX</w:t>
            </w:r>
            <w:r w:rsidRPr="00281688">
              <w:rPr>
                <w:rFonts w:hint="eastAsia"/>
                <w:sz w:val="24"/>
                <w:szCs w:val="28"/>
              </w:rPr>
              <w:t>解析只能从上往下，按顺序读取，不能往回读</w:t>
            </w:r>
          </w:p>
        </w:tc>
      </w:tr>
      <w:tr w:rsidR="00F37940" w:rsidRPr="00281688" w:rsidTr="002543FC">
        <w:tc>
          <w:tcPr>
            <w:tcW w:w="5341" w:type="dxa"/>
          </w:tcPr>
          <w:p w:rsidR="00F37940" w:rsidRPr="00281688" w:rsidRDefault="00F37940" w:rsidP="002543FC">
            <w:pPr>
              <w:rPr>
                <w:sz w:val="24"/>
                <w:szCs w:val="28"/>
              </w:rPr>
            </w:pPr>
            <w:r w:rsidRPr="00281688">
              <w:rPr>
                <w:rFonts w:hint="eastAsia"/>
                <w:sz w:val="24"/>
                <w:szCs w:val="28"/>
              </w:rPr>
              <w:t>DOM</w:t>
            </w:r>
            <w:r w:rsidRPr="00281688">
              <w:rPr>
                <w:rFonts w:hint="eastAsia"/>
                <w:sz w:val="24"/>
                <w:szCs w:val="28"/>
              </w:rPr>
              <w:t>解析面向对象的编程方法（</w:t>
            </w:r>
            <w:r w:rsidRPr="00281688">
              <w:rPr>
                <w:rFonts w:hint="eastAsia"/>
                <w:sz w:val="24"/>
                <w:szCs w:val="28"/>
              </w:rPr>
              <w:t>Node</w:t>
            </w:r>
            <w:r w:rsidRPr="00281688">
              <w:rPr>
                <w:rFonts w:hint="eastAsia"/>
                <w:sz w:val="24"/>
                <w:szCs w:val="28"/>
              </w:rPr>
              <w:t>，</w:t>
            </w:r>
            <w:r w:rsidRPr="00281688">
              <w:rPr>
                <w:rFonts w:hint="eastAsia"/>
                <w:sz w:val="24"/>
                <w:szCs w:val="28"/>
              </w:rPr>
              <w:t>Element</w:t>
            </w:r>
            <w:r w:rsidRPr="00281688">
              <w:rPr>
                <w:rFonts w:hint="eastAsia"/>
                <w:sz w:val="24"/>
                <w:szCs w:val="28"/>
              </w:rPr>
              <w:t>，</w:t>
            </w:r>
            <w:r w:rsidRPr="00281688">
              <w:rPr>
                <w:rFonts w:hint="eastAsia"/>
                <w:sz w:val="24"/>
                <w:szCs w:val="28"/>
              </w:rPr>
              <w:lastRenderedPageBreak/>
              <w:t>Attribute</w:t>
            </w:r>
            <w:r w:rsidRPr="00281688">
              <w:rPr>
                <w:rFonts w:hint="eastAsia"/>
                <w:sz w:val="24"/>
                <w:szCs w:val="28"/>
              </w:rPr>
              <w:t>）</w:t>
            </w:r>
            <w:r w:rsidRPr="00281688">
              <w:rPr>
                <w:rFonts w:hint="eastAsia"/>
                <w:sz w:val="24"/>
                <w:szCs w:val="28"/>
              </w:rPr>
              <w:t>,Java</w:t>
            </w:r>
            <w:r w:rsidRPr="00281688">
              <w:rPr>
                <w:rFonts w:hint="eastAsia"/>
                <w:sz w:val="24"/>
                <w:szCs w:val="28"/>
              </w:rPr>
              <w:t>开发者编码比较简单。</w:t>
            </w:r>
          </w:p>
        </w:tc>
        <w:tc>
          <w:tcPr>
            <w:tcW w:w="5341" w:type="dxa"/>
          </w:tcPr>
          <w:p w:rsidR="00F37940" w:rsidRPr="00281688" w:rsidRDefault="00F37940" w:rsidP="002543FC">
            <w:pPr>
              <w:rPr>
                <w:sz w:val="24"/>
                <w:szCs w:val="28"/>
              </w:rPr>
            </w:pPr>
            <w:r w:rsidRPr="00281688">
              <w:rPr>
                <w:rFonts w:hint="eastAsia"/>
                <w:sz w:val="24"/>
                <w:szCs w:val="28"/>
              </w:rPr>
              <w:lastRenderedPageBreak/>
              <w:t>SAX</w:t>
            </w:r>
            <w:r w:rsidRPr="00281688">
              <w:rPr>
                <w:rFonts w:hint="eastAsia"/>
                <w:sz w:val="24"/>
                <w:szCs w:val="28"/>
              </w:rPr>
              <w:t>解析基于事件的编程方法。</w:t>
            </w:r>
            <w:r w:rsidRPr="00281688">
              <w:rPr>
                <w:rFonts w:hint="eastAsia"/>
                <w:sz w:val="24"/>
                <w:szCs w:val="28"/>
              </w:rPr>
              <w:t>java</w:t>
            </w:r>
            <w:r w:rsidRPr="00281688">
              <w:rPr>
                <w:rFonts w:hint="eastAsia"/>
                <w:sz w:val="24"/>
                <w:szCs w:val="28"/>
              </w:rPr>
              <w:t>开发编码相对</w:t>
            </w:r>
            <w:r w:rsidRPr="00281688">
              <w:rPr>
                <w:rFonts w:hint="eastAsia"/>
                <w:sz w:val="24"/>
                <w:szCs w:val="28"/>
              </w:rPr>
              <w:lastRenderedPageBreak/>
              <w:t>复杂。</w:t>
            </w:r>
          </w:p>
        </w:tc>
      </w:tr>
    </w:tbl>
    <w:p w:rsidR="00E2651D" w:rsidRPr="00281688" w:rsidRDefault="00E2651D" w:rsidP="0086448A">
      <w:pPr>
        <w:pStyle w:val="a7"/>
        <w:numPr>
          <w:ilvl w:val="0"/>
          <w:numId w:val="23"/>
        </w:numPr>
        <w:ind w:firstLineChars="0"/>
        <w:outlineLvl w:val="2"/>
        <w:rPr>
          <w:b/>
          <w:sz w:val="24"/>
          <w:szCs w:val="28"/>
        </w:rPr>
      </w:pPr>
      <w:r w:rsidRPr="00281688">
        <w:rPr>
          <w:rFonts w:hint="eastAsia"/>
          <w:b/>
          <w:color w:val="FF0000"/>
          <w:sz w:val="24"/>
          <w:szCs w:val="28"/>
        </w:rPr>
        <w:lastRenderedPageBreak/>
        <w:t>你在项目中哪些地方用到了</w:t>
      </w:r>
      <w:r w:rsidRPr="00281688">
        <w:rPr>
          <w:rFonts w:hint="eastAsia"/>
          <w:b/>
          <w:color w:val="FF0000"/>
          <w:sz w:val="24"/>
          <w:szCs w:val="28"/>
        </w:rPr>
        <w:t>XML</w:t>
      </w:r>
      <w:r w:rsidRPr="00281688">
        <w:rPr>
          <w:rFonts w:hint="eastAsia"/>
          <w:b/>
          <w:color w:val="FF0000"/>
          <w:sz w:val="24"/>
          <w:szCs w:val="28"/>
        </w:rPr>
        <w:t>？</w:t>
      </w:r>
    </w:p>
    <w:p w:rsidR="00E2651D" w:rsidRPr="00281688" w:rsidRDefault="00E2651D" w:rsidP="00E2651D">
      <w:pPr>
        <w:pStyle w:val="a7"/>
        <w:ind w:left="1260" w:firstLineChars="0" w:firstLine="0"/>
        <w:rPr>
          <w:sz w:val="24"/>
          <w:szCs w:val="28"/>
        </w:rPr>
      </w:pPr>
      <w:r w:rsidRPr="00281688">
        <w:rPr>
          <w:rFonts w:hint="eastAsia"/>
          <w:sz w:val="24"/>
          <w:szCs w:val="28"/>
        </w:rPr>
        <w:t>答：</w:t>
      </w:r>
      <w:r w:rsidRPr="00281688">
        <w:rPr>
          <w:rFonts w:hint="eastAsia"/>
          <w:sz w:val="24"/>
          <w:szCs w:val="28"/>
        </w:rPr>
        <w:t>XML</w:t>
      </w:r>
      <w:r w:rsidRPr="00281688">
        <w:rPr>
          <w:rFonts w:hint="eastAsia"/>
          <w:sz w:val="24"/>
          <w:szCs w:val="28"/>
        </w:rPr>
        <w:t>的主要作用有两个方面：数据交换和信息配置。在做数据交换时，</w:t>
      </w:r>
      <w:r w:rsidRPr="00281688">
        <w:rPr>
          <w:rFonts w:hint="eastAsia"/>
          <w:sz w:val="24"/>
          <w:szCs w:val="28"/>
        </w:rPr>
        <w:t>XML</w:t>
      </w:r>
      <w:r w:rsidRPr="00281688">
        <w:rPr>
          <w:rFonts w:hint="eastAsia"/>
          <w:sz w:val="24"/>
          <w:szCs w:val="28"/>
        </w:rPr>
        <w:t>将数据用标签组装成起来，然后压缩打包加密后通过网络传送给接收者，接收解密与解压缩后再从</w:t>
      </w:r>
      <w:r w:rsidRPr="00281688">
        <w:rPr>
          <w:rFonts w:hint="eastAsia"/>
          <w:sz w:val="24"/>
          <w:szCs w:val="28"/>
        </w:rPr>
        <w:t>XML</w:t>
      </w:r>
      <w:r w:rsidRPr="00281688">
        <w:rPr>
          <w:rFonts w:hint="eastAsia"/>
          <w:sz w:val="24"/>
          <w:szCs w:val="28"/>
        </w:rPr>
        <w:t>文件中还原相关信息进行处理，</w:t>
      </w:r>
      <w:r w:rsidRPr="00281688">
        <w:rPr>
          <w:rFonts w:hint="eastAsia"/>
          <w:sz w:val="24"/>
          <w:szCs w:val="28"/>
        </w:rPr>
        <w:t>XML</w:t>
      </w:r>
      <w:r w:rsidRPr="00281688">
        <w:rPr>
          <w:rFonts w:hint="eastAsia"/>
          <w:sz w:val="24"/>
          <w:szCs w:val="28"/>
        </w:rPr>
        <w:t>曾经是异构系统间交换数据的事实标准，但此项功能几乎已经被</w:t>
      </w:r>
      <w:r w:rsidRPr="00281688">
        <w:rPr>
          <w:rFonts w:hint="eastAsia"/>
          <w:sz w:val="24"/>
          <w:szCs w:val="28"/>
        </w:rPr>
        <w:t>JSON</w:t>
      </w:r>
      <w:r w:rsidRPr="00281688">
        <w:rPr>
          <w:rFonts w:hint="eastAsia"/>
          <w:sz w:val="24"/>
          <w:szCs w:val="28"/>
        </w:rPr>
        <w:t>（</w:t>
      </w:r>
      <w:r w:rsidRPr="00281688">
        <w:rPr>
          <w:rFonts w:hint="eastAsia"/>
          <w:sz w:val="24"/>
          <w:szCs w:val="28"/>
        </w:rPr>
        <w:t>JavaScript Object Notation</w:t>
      </w:r>
      <w:r w:rsidRPr="00281688">
        <w:rPr>
          <w:rFonts w:hint="eastAsia"/>
          <w:sz w:val="24"/>
          <w:szCs w:val="28"/>
        </w:rPr>
        <w:t>）取而代之。当然，目前很多软件仍然使用</w:t>
      </w:r>
      <w:r w:rsidRPr="00281688">
        <w:rPr>
          <w:rFonts w:hint="eastAsia"/>
          <w:sz w:val="24"/>
          <w:szCs w:val="28"/>
        </w:rPr>
        <w:t>XML</w:t>
      </w:r>
      <w:r w:rsidRPr="00281688">
        <w:rPr>
          <w:rFonts w:hint="eastAsia"/>
          <w:sz w:val="24"/>
          <w:szCs w:val="28"/>
        </w:rPr>
        <w:t>来存储配置信息，我们在很多项目中通常也会将作为配置信息的硬代码写在</w:t>
      </w:r>
      <w:r w:rsidRPr="00281688">
        <w:rPr>
          <w:rFonts w:hint="eastAsia"/>
          <w:sz w:val="24"/>
          <w:szCs w:val="28"/>
        </w:rPr>
        <w:t>XML</w:t>
      </w:r>
      <w:r w:rsidRPr="00281688">
        <w:rPr>
          <w:rFonts w:hint="eastAsia"/>
          <w:sz w:val="24"/>
          <w:szCs w:val="28"/>
        </w:rPr>
        <w:t>文件中，</w:t>
      </w:r>
      <w:r w:rsidRPr="00281688">
        <w:rPr>
          <w:rFonts w:hint="eastAsia"/>
          <w:sz w:val="24"/>
          <w:szCs w:val="28"/>
        </w:rPr>
        <w:t>Java</w:t>
      </w:r>
      <w:r w:rsidRPr="00281688">
        <w:rPr>
          <w:rFonts w:hint="eastAsia"/>
          <w:sz w:val="24"/>
          <w:szCs w:val="28"/>
        </w:rPr>
        <w:t>的很多框架也是这么做的，而且这些框架都选择了</w:t>
      </w:r>
      <w:r w:rsidRPr="00281688">
        <w:rPr>
          <w:rFonts w:hint="eastAsia"/>
          <w:sz w:val="24"/>
          <w:szCs w:val="28"/>
        </w:rPr>
        <w:t>dom4j</w:t>
      </w:r>
      <w:r w:rsidRPr="00281688">
        <w:rPr>
          <w:rFonts w:hint="eastAsia"/>
          <w:sz w:val="24"/>
          <w:szCs w:val="28"/>
        </w:rPr>
        <w:t>作为处理</w:t>
      </w:r>
      <w:r w:rsidRPr="00281688">
        <w:rPr>
          <w:rFonts w:hint="eastAsia"/>
          <w:sz w:val="24"/>
          <w:szCs w:val="28"/>
        </w:rPr>
        <w:t>XML</w:t>
      </w:r>
      <w:r w:rsidR="0012246F" w:rsidRPr="00281688">
        <w:rPr>
          <w:rFonts w:hint="eastAsia"/>
          <w:sz w:val="24"/>
          <w:szCs w:val="28"/>
        </w:rPr>
        <w:t>的工具。</w:t>
      </w:r>
      <w:r w:rsidR="0012246F" w:rsidRPr="00281688">
        <w:rPr>
          <w:sz w:val="24"/>
          <w:szCs w:val="28"/>
        </w:rPr>
        <w:t xml:space="preserve"> </w:t>
      </w:r>
    </w:p>
    <w:p w:rsidR="00741E6A" w:rsidRPr="00281688" w:rsidRDefault="00741E6A" w:rsidP="0086448A">
      <w:pPr>
        <w:pStyle w:val="a7"/>
        <w:numPr>
          <w:ilvl w:val="0"/>
          <w:numId w:val="23"/>
        </w:numPr>
        <w:ind w:firstLineChars="0"/>
        <w:outlineLvl w:val="2"/>
        <w:rPr>
          <w:b/>
          <w:sz w:val="24"/>
          <w:szCs w:val="28"/>
        </w:rPr>
      </w:pPr>
      <w:r w:rsidRPr="00281688">
        <w:rPr>
          <w:rFonts w:hint="eastAsia"/>
          <w:b/>
          <w:color w:val="000000" w:themeColor="text1"/>
          <w:sz w:val="24"/>
          <w:szCs w:val="28"/>
        </w:rPr>
        <w:t>你了解大</w:t>
      </w:r>
      <w:r w:rsidRPr="00281688">
        <w:rPr>
          <w:rFonts w:hint="eastAsia"/>
          <w:b/>
          <w:color w:val="000000" w:themeColor="text1"/>
          <w:sz w:val="24"/>
          <w:szCs w:val="28"/>
        </w:rPr>
        <w:t>O</w:t>
      </w:r>
      <w:r w:rsidRPr="00281688">
        <w:rPr>
          <w:rFonts w:hint="eastAsia"/>
          <w:b/>
          <w:color w:val="000000" w:themeColor="text1"/>
          <w:sz w:val="24"/>
          <w:szCs w:val="28"/>
        </w:rPr>
        <w:t>符号</w:t>
      </w:r>
      <w:r w:rsidRPr="00281688">
        <w:rPr>
          <w:rFonts w:hint="eastAsia"/>
          <w:b/>
          <w:color w:val="000000" w:themeColor="text1"/>
          <w:sz w:val="24"/>
          <w:szCs w:val="28"/>
        </w:rPr>
        <w:t xml:space="preserve">(big-O notation) </w:t>
      </w:r>
      <w:r w:rsidRPr="00281688">
        <w:rPr>
          <w:rFonts w:hint="eastAsia"/>
          <w:b/>
          <w:color w:val="000000" w:themeColor="text1"/>
          <w:sz w:val="24"/>
          <w:szCs w:val="28"/>
        </w:rPr>
        <w:t>么？你能给出不同数据结构的例子么？</w:t>
      </w:r>
    </w:p>
    <w:p w:rsidR="00741E6A" w:rsidRPr="00281688" w:rsidRDefault="00741E6A" w:rsidP="00741E6A">
      <w:pPr>
        <w:pStyle w:val="a7"/>
        <w:ind w:left="1260" w:firstLineChars="0" w:firstLine="0"/>
        <w:rPr>
          <w:sz w:val="24"/>
          <w:szCs w:val="28"/>
        </w:rPr>
      </w:pPr>
      <w:r w:rsidRPr="00281688">
        <w:rPr>
          <w:rFonts w:hint="eastAsia"/>
          <w:sz w:val="24"/>
          <w:szCs w:val="28"/>
        </w:rPr>
        <w:t>此问题是问算法的时间复杂度</w:t>
      </w:r>
    </w:p>
    <w:p w:rsidR="00741E6A" w:rsidRPr="00281688" w:rsidRDefault="00741E6A" w:rsidP="00741E6A">
      <w:pPr>
        <w:pStyle w:val="a7"/>
        <w:ind w:left="1260" w:firstLineChars="0" w:firstLine="0"/>
        <w:rPr>
          <w:sz w:val="24"/>
          <w:szCs w:val="28"/>
        </w:rPr>
      </w:pPr>
      <w:r w:rsidRPr="00281688">
        <w:rPr>
          <w:rFonts w:hint="eastAsia"/>
          <w:sz w:val="24"/>
          <w:szCs w:val="28"/>
        </w:rPr>
        <w:t>大</w:t>
      </w:r>
      <w:r w:rsidRPr="00281688">
        <w:rPr>
          <w:rFonts w:hint="eastAsia"/>
          <w:sz w:val="24"/>
          <w:szCs w:val="28"/>
        </w:rPr>
        <w:t xml:space="preserve"> O </w:t>
      </w:r>
      <w:r w:rsidRPr="00281688">
        <w:rPr>
          <w:rFonts w:hint="eastAsia"/>
          <w:sz w:val="24"/>
          <w:szCs w:val="28"/>
        </w:rPr>
        <w:t>符号描述了当数据结构里面的元素增加的时候，算法的规模或者是性能在最坏的场景下有多么好。</w:t>
      </w:r>
    </w:p>
    <w:p w:rsidR="00741E6A" w:rsidRPr="00281688" w:rsidRDefault="00741E6A" w:rsidP="00C35C57">
      <w:pPr>
        <w:pStyle w:val="a7"/>
        <w:ind w:left="1260" w:firstLineChars="0" w:firstLine="0"/>
        <w:rPr>
          <w:sz w:val="24"/>
          <w:szCs w:val="28"/>
        </w:rPr>
      </w:pPr>
      <w:r w:rsidRPr="00281688">
        <w:rPr>
          <w:rFonts w:hint="eastAsia"/>
          <w:sz w:val="24"/>
          <w:szCs w:val="28"/>
        </w:rPr>
        <w:t>大</w:t>
      </w:r>
      <w:r w:rsidRPr="00281688">
        <w:rPr>
          <w:rFonts w:hint="eastAsia"/>
          <w:sz w:val="24"/>
          <w:szCs w:val="28"/>
        </w:rPr>
        <w:t xml:space="preserve"> O </w:t>
      </w:r>
      <w:r w:rsidRPr="00281688">
        <w:rPr>
          <w:rFonts w:hint="eastAsia"/>
          <w:sz w:val="24"/>
          <w:szCs w:val="28"/>
        </w:rPr>
        <w:t>符号也可用来描述其他的行为，比如：内存消耗。因为集合类实际上是数据结构，我们一般使用大</w:t>
      </w:r>
      <w:r w:rsidRPr="00281688">
        <w:rPr>
          <w:rFonts w:hint="eastAsia"/>
          <w:sz w:val="24"/>
          <w:szCs w:val="28"/>
        </w:rPr>
        <w:t xml:space="preserve"> O </w:t>
      </w:r>
      <w:r w:rsidRPr="00281688">
        <w:rPr>
          <w:rFonts w:hint="eastAsia"/>
          <w:sz w:val="24"/>
          <w:szCs w:val="28"/>
        </w:rPr>
        <w:t>符号基于时间，内存和性能来选择最好的实现。大</w:t>
      </w:r>
      <w:r w:rsidRPr="00281688">
        <w:rPr>
          <w:rFonts w:hint="eastAsia"/>
          <w:sz w:val="24"/>
          <w:szCs w:val="28"/>
        </w:rPr>
        <w:t xml:space="preserve"> O </w:t>
      </w:r>
      <w:r w:rsidRPr="00281688">
        <w:rPr>
          <w:rFonts w:hint="eastAsia"/>
          <w:sz w:val="24"/>
          <w:szCs w:val="28"/>
        </w:rPr>
        <w:t>符号可以对大量数据的性能给出一个很好的说明。</w:t>
      </w:r>
    </w:p>
    <w:p w:rsidR="00741E6A" w:rsidRPr="00281688" w:rsidRDefault="00741E6A" w:rsidP="00C35C57">
      <w:pPr>
        <w:pStyle w:val="a7"/>
        <w:ind w:left="1260" w:firstLineChars="0" w:firstLine="0"/>
        <w:rPr>
          <w:sz w:val="24"/>
          <w:szCs w:val="28"/>
        </w:rPr>
      </w:pPr>
      <w:r w:rsidRPr="00281688">
        <w:rPr>
          <w:sz w:val="24"/>
          <w:szCs w:val="28"/>
        </w:rPr>
        <w:t>容易计算的方法是：看看有几重</w:t>
      </w:r>
      <w:r w:rsidRPr="00281688">
        <w:rPr>
          <w:sz w:val="24"/>
          <w:szCs w:val="28"/>
        </w:rPr>
        <w:t>for</w:t>
      </w:r>
      <w:r w:rsidRPr="00281688">
        <w:rPr>
          <w:sz w:val="24"/>
          <w:szCs w:val="28"/>
        </w:rPr>
        <w:t>循环，只有一重则时间复杂度为</w:t>
      </w:r>
      <w:r w:rsidRPr="00281688">
        <w:rPr>
          <w:sz w:val="24"/>
          <w:szCs w:val="28"/>
        </w:rPr>
        <w:t>O(n)</w:t>
      </w:r>
      <w:r w:rsidRPr="00281688">
        <w:rPr>
          <w:sz w:val="24"/>
          <w:szCs w:val="28"/>
        </w:rPr>
        <w:t>，二重则为</w:t>
      </w:r>
      <w:r w:rsidRPr="00281688">
        <w:rPr>
          <w:sz w:val="24"/>
          <w:szCs w:val="28"/>
        </w:rPr>
        <w:t>O(n^2)</w:t>
      </w:r>
      <w:r w:rsidRPr="00281688">
        <w:rPr>
          <w:sz w:val="24"/>
          <w:szCs w:val="28"/>
        </w:rPr>
        <w:t>，依此类推，如果有二分则为</w:t>
      </w:r>
      <w:r w:rsidRPr="00281688">
        <w:rPr>
          <w:sz w:val="24"/>
          <w:szCs w:val="28"/>
        </w:rPr>
        <w:t>O(</w:t>
      </w:r>
      <w:proofErr w:type="spellStart"/>
      <w:r w:rsidRPr="00281688">
        <w:rPr>
          <w:sz w:val="24"/>
          <w:szCs w:val="28"/>
        </w:rPr>
        <w:t>logn</w:t>
      </w:r>
      <w:proofErr w:type="spellEnd"/>
      <w:r w:rsidRPr="00281688">
        <w:rPr>
          <w:sz w:val="24"/>
          <w:szCs w:val="28"/>
        </w:rPr>
        <w:t>)</w:t>
      </w:r>
      <w:r w:rsidRPr="00281688">
        <w:rPr>
          <w:sz w:val="24"/>
          <w:szCs w:val="28"/>
        </w:rPr>
        <w:t>，二分例如</w:t>
      </w:r>
      <w:r w:rsidR="00281688" w:rsidRPr="00281688">
        <w:rPr>
          <w:sz w:val="24"/>
          <w:szCs w:val="28"/>
        </w:rPr>
        <w:fldChar w:fldCharType="begin"/>
      </w:r>
      <w:r w:rsidR="00281688" w:rsidRPr="00281688">
        <w:rPr>
          <w:sz w:val="24"/>
          <w:szCs w:val="28"/>
        </w:rPr>
        <w:instrText xml:space="preserve"> HYPERLINK "https://baike.baidu.com/item/%E5%BF%AB%E9%80%9F%E5%B9%82" \t "_blank" </w:instrText>
      </w:r>
      <w:r w:rsidR="00281688" w:rsidRPr="00281688">
        <w:rPr>
          <w:sz w:val="24"/>
          <w:szCs w:val="28"/>
        </w:rPr>
        <w:fldChar w:fldCharType="separate"/>
      </w:r>
      <w:r w:rsidRPr="00281688">
        <w:rPr>
          <w:sz w:val="24"/>
          <w:szCs w:val="28"/>
        </w:rPr>
        <w:t>快速幂</w:t>
      </w:r>
      <w:r w:rsidR="00281688" w:rsidRPr="00281688">
        <w:rPr>
          <w:sz w:val="24"/>
          <w:szCs w:val="28"/>
        </w:rPr>
        <w:fldChar w:fldCharType="end"/>
      </w:r>
      <w:r w:rsidRPr="00281688">
        <w:rPr>
          <w:sz w:val="24"/>
          <w:szCs w:val="28"/>
        </w:rPr>
        <w:t>、二分查找，如果一个</w:t>
      </w:r>
      <w:r w:rsidRPr="00281688">
        <w:rPr>
          <w:sz w:val="24"/>
          <w:szCs w:val="28"/>
        </w:rPr>
        <w:t>for</w:t>
      </w:r>
      <w:r w:rsidRPr="00281688">
        <w:rPr>
          <w:sz w:val="24"/>
          <w:szCs w:val="28"/>
        </w:rPr>
        <w:t>循环套一个二分，那么时间复杂度则为</w:t>
      </w:r>
      <w:r w:rsidRPr="00281688">
        <w:rPr>
          <w:sz w:val="24"/>
          <w:szCs w:val="28"/>
        </w:rPr>
        <w:t>O(</w:t>
      </w:r>
      <w:proofErr w:type="spellStart"/>
      <w:r w:rsidRPr="00281688">
        <w:rPr>
          <w:sz w:val="24"/>
          <w:szCs w:val="28"/>
        </w:rPr>
        <w:t>nlogn</w:t>
      </w:r>
      <w:proofErr w:type="spellEnd"/>
      <w:r w:rsidRPr="00281688">
        <w:rPr>
          <w:sz w:val="24"/>
          <w:szCs w:val="28"/>
        </w:rPr>
        <w:t>)</w:t>
      </w:r>
      <w:r w:rsidRPr="00281688">
        <w:rPr>
          <w:sz w:val="24"/>
          <w:szCs w:val="28"/>
        </w:rPr>
        <w:t>。</w:t>
      </w:r>
    </w:p>
    <w:p w:rsidR="009B3278" w:rsidRPr="00281688" w:rsidRDefault="009B3278" w:rsidP="0086448A">
      <w:pPr>
        <w:pStyle w:val="a7"/>
        <w:numPr>
          <w:ilvl w:val="0"/>
          <w:numId w:val="23"/>
        </w:numPr>
        <w:ind w:firstLineChars="0"/>
        <w:outlineLvl w:val="2"/>
        <w:rPr>
          <w:sz w:val="24"/>
          <w:szCs w:val="28"/>
        </w:rPr>
      </w:pPr>
      <w:r w:rsidRPr="00281688">
        <w:rPr>
          <w:rFonts w:hint="eastAsia"/>
          <w:b/>
          <w:color w:val="FF0000"/>
          <w:sz w:val="24"/>
          <w:szCs w:val="28"/>
        </w:rPr>
        <w:t>Java</w:t>
      </w:r>
      <w:r w:rsidRPr="00281688">
        <w:rPr>
          <w:rFonts w:hint="eastAsia"/>
          <w:b/>
          <w:color w:val="FF0000"/>
          <w:sz w:val="24"/>
          <w:szCs w:val="28"/>
        </w:rPr>
        <w:t>注解及实现原理</w:t>
      </w:r>
    </w:p>
    <w:p w:rsidR="009B3278" w:rsidRPr="00281688" w:rsidRDefault="009B3278" w:rsidP="009B3278">
      <w:pPr>
        <w:pStyle w:val="a7"/>
        <w:ind w:left="1260" w:firstLine="480"/>
        <w:rPr>
          <w:sz w:val="24"/>
          <w:szCs w:val="28"/>
        </w:rPr>
      </w:pPr>
      <w:r w:rsidRPr="00281688">
        <w:rPr>
          <w:rFonts w:hint="eastAsia"/>
          <w:sz w:val="24"/>
          <w:szCs w:val="28"/>
        </w:rPr>
        <w:t>一</w:t>
      </w:r>
      <w:r w:rsidRPr="00281688">
        <w:rPr>
          <w:rFonts w:hint="eastAsia"/>
          <w:sz w:val="24"/>
          <w:szCs w:val="28"/>
        </w:rPr>
        <w:t>.</w:t>
      </w:r>
      <w:r w:rsidRPr="00281688">
        <w:rPr>
          <w:rFonts w:hint="eastAsia"/>
          <w:sz w:val="24"/>
          <w:szCs w:val="28"/>
        </w:rPr>
        <w:t>什么是注解：</w:t>
      </w:r>
    </w:p>
    <w:p w:rsidR="009B3278" w:rsidRPr="00281688" w:rsidRDefault="009B3278" w:rsidP="009B3278">
      <w:pPr>
        <w:pStyle w:val="a7"/>
        <w:ind w:left="1260" w:firstLine="480"/>
        <w:rPr>
          <w:sz w:val="24"/>
          <w:szCs w:val="28"/>
        </w:rPr>
      </w:pPr>
      <w:r w:rsidRPr="00281688">
        <w:rPr>
          <w:rFonts w:hint="eastAsia"/>
          <w:sz w:val="24"/>
          <w:szCs w:val="28"/>
        </w:rPr>
        <w:t xml:space="preserve">     </w:t>
      </w:r>
      <w:r w:rsidRPr="00281688">
        <w:rPr>
          <w:rFonts w:hint="eastAsia"/>
          <w:sz w:val="24"/>
          <w:szCs w:val="28"/>
        </w:rPr>
        <w:t>注解是标记，也可以理解成是一种应用在类、方法、参数、属性、构造器上的特殊修饰符。注解作用有以下三种：</w:t>
      </w:r>
    </w:p>
    <w:p w:rsidR="009B3278" w:rsidRPr="00281688" w:rsidRDefault="009B3278" w:rsidP="009B3278">
      <w:pPr>
        <w:pStyle w:val="a7"/>
        <w:ind w:left="1260" w:firstLine="480"/>
        <w:rPr>
          <w:sz w:val="24"/>
          <w:szCs w:val="28"/>
        </w:rPr>
      </w:pPr>
      <w:r w:rsidRPr="00281688">
        <w:rPr>
          <w:rFonts w:hint="eastAsia"/>
          <w:sz w:val="24"/>
          <w:szCs w:val="28"/>
        </w:rPr>
        <w:t xml:space="preserve">       </w:t>
      </w:r>
      <w:r w:rsidRPr="00281688">
        <w:rPr>
          <w:rFonts w:hint="eastAsia"/>
          <w:sz w:val="24"/>
          <w:szCs w:val="28"/>
        </w:rPr>
        <w:t>第一种：生成文档，常用的有</w:t>
      </w:r>
      <w:r w:rsidRPr="00281688">
        <w:rPr>
          <w:rFonts w:hint="eastAsia"/>
          <w:sz w:val="24"/>
          <w:szCs w:val="28"/>
        </w:rPr>
        <w:t>@</w:t>
      </w:r>
      <w:proofErr w:type="spellStart"/>
      <w:r w:rsidRPr="00281688">
        <w:rPr>
          <w:rFonts w:hint="eastAsia"/>
          <w:sz w:val="24"/>
          <w:szCs w:val="28"/>
        </w:rPr>
        <w:t>param@return</w:t>
      </w:r>
      <w:proofErr w:type="spellEnd"/>
      <w:r w:rsidRPr="00281688">
        <w:rPr>
          <w:rFonts w:hint="eastAsia"/>
          <w:sz w:val="24"/>
          <w:szCs w:val="28"/>
        </w:rPr>
        <w:t>等。</w:t>
      </w:r>
    </w:p>
    <w:p w:rsidR="009B3278" w:rsidRPr="00281688" w:rsidRDefault="009B3278" w:rsidP="009B3278">
      <w:pPr>
        <w:pStyle w:val="a7"/>
        <w:ind w:left="1260" w:firstLine="480"/>
        <w:rPr>
          <w:sz w:val="24"/>
          <w:szCs w:val="28"/>
        </w:rPr>
      </w:pPr>
      <w:r w:rsidRPr="00281688">
        <w:rPr>
          <w:rFonts w:hint="eastAsia"/>
          <w:sz w:val="24"/>
          <w:szCs w:val="28"/>
        </w:rPr>
        <w:t xml:space="preserve">       </w:t>
      </w:r>
      <w:r w:rsidRPr="00281688">
        <w:rPr>
          <w:rFonts w:hint="eastAsia"/>
          <w:sz w:val="24"/>
          <w:szCs w:val="28"/>
        </w:rPr>
        <w:t>第二种：替代配置文件的作用，尤其是在</w:t>
      </w:r>
      <w:r w:rsidRPr="00281688">
        <w:rPr>
          <w:rFonts w:hint="eastAsia"/>
          <w:sz w:val="24"/>
          <w:szCs w:val="28"/>
        </w:rPr>
        <w:t>spring</w:t>
      </w:r>
      <w:r w:rsidRPr="00281688">
        <w:rPr>
          <w:rFonts w:hint="eastAsia"/>
          <w:sz w:val="24"/>
          <w:szCs w:val="28"/>
        </w:rPr>
        <w:t>等一些框架中，使用注解可以大量的减少配置文件的数量。</w:t>
      </w:r>
    </w:p>
    <w:p w:rsidR="009B3278" w:rsidRPr="00281688" w:rsidRDefault="009B3278" w:rsidP="009B3278">
      <w:pPr>
        <w:pStyle w:val="a7"/>
        <w:ind w:left="1260" w:firstLine="480"/>
        <w:rPr>
          <w:sz w:val="24"/>
          <w:szCs w:val="28"/>
        </w:rPr>
      </w:pPr>
      <w:r w:rsidRPr="00281688">
        <w:rPr>
          <w:rFonts w:hint="eastAsia"/>
          <w:sz w:val="24"/>
          <w:szCs w:val="28"/>
        </w:rPr>
        <w:t xml:space="preserve">       </w:t>
      </w:r>
      <w:r w:rsidRPr="00281688">
        <w:rPr>
          <w:rFonts w:hint="eastAsia"/>
          <w:sz w:val="24"/>
          <w:szCs w:val="28"/>
        </w:rPr>
        <w:t>第三种：检查代码的格式，如</w:t>
      </w:r>
      <w:r w:rsidRPr="00281688">
        <w:rPr>
          <w:rFonts w:hint="eastAsia"/>
          <w:sz w:val="24"/>
          <w:szCs w:val="28"/>
        </w:rPr>
        <w:t>@Override</w:t>
      </w:r>
      <w:r w:rsidRPr="00281688">
        <w:rPr>
          <w:rFonts w:hint="eastAsia"/>
          <w:sz w:val="24"/>
          <w:szCs w:val="28"/>
        </w:rPr>
        <w:t>，标识某一个方法是否覆盖了它的父类的方法。</w:t>
      </w:r>
    </w:p>
    <w:p w:rsidR="009B3278" w:rsidRPr="00281688" w:rsidRDefault="009B3278" w:rsidP="009B3278">
      <w:pPr>
        <w:pStyle w:val="a7"/>
        <w:ind w:left="1260" w:firstLine="480"/>
        <w:rPr>
          <w:sz w:val="24"/>
          <w:szCs w:val="28"/>
        </w:rPr>
      </w:pPr>
      <w:r w:rsidRPr="00281688">
        <w:rPr>
          <w:rFonts w:hint="eastAsia"/>
          <w:sz w:val="24"/>
          <w:szCs w:val="28"/>
        </w:rPr>
        <w:t>二</w:t>
      </w:r>
      <w:r w:rsidRPr="00281688">
        <w:rPr>
          <w:rFonts w:hint="eastAsia"/>
          <w:sz w:val="24"/>
          <w:szCs w:val="28"/>
        </w:rPr>
        <w:t>.</w:t>
      </w:r>
      <w:r w:rsidRPr="00281688">
        <w:rPr>
          <w:rFonts w:hint="eastAsia"/>
          <w:sz w:val="24"/>
          <w:szCs w:val="28"/>
        </w:rPr>
        <w:t>注解的底层实现原理：</w:t>
      </w:r>
    </w:p>
    <w:p w:rsidR="009B3278" w:rsidRPr="00281688" w:rsidRDefault="009B3278" w:rsidP="009B3278">
      <w:pPr>
        <w:pStyle w:val="a7"/>
        <w:ind w:left="1260" w:firstLine="480"/>
        <w:rPr>
          <w:sz w:val="24"/>
          <w:szCs w:val="28"/>
        </w:rPr>
      </w:pPr>
      <w:r w:rsidRPr="00281688">
        <w:rPr>
          <w:rFonts w:hint="eastAsia"/>
          <w:sz w:val="24"/>
          <w:szCs w:val="28"/>
        </w:rPr>
        <w:t xml:space="preserve">       </w:t>
      </w:r>
      <w:r w:rsidRPr="00281688">
        <w:rPr>
          <w:rFonts w:hint="eastAsia"/>
          <w:sz w:val="24"/>
          <w:szCs w:val="28"/>
        </w:rPr>
        <w:t>注解的底层也是使用反射实现的，我们可以自定义一个注解来体会下。注解和接口有点类似，不过申明注解类需要加上</w:t>
      </w:r>
      <w:r w:rsidRPr="00281688">
        <w:rPr>
          <w:rFonts w:hint="eastAsia"/>
          <w:sz w:val="24"/>
          <w:szCs w:val="28"/>
        </w:rPr>
        <w:t>@interface</w:t>
      </w:r>
      <w:r w:rsidRPr="00281688">
        <w:rPr>
          <w:rFonts w:hint="eastAsia"/>
          <w:sz w:val="24"/>
          <w:szCs w:val="28"/>
        </w:rPr>
        <w:t>，注解类里面，只支持基本类型、</w:t>
      </w:r>
      <w:r w:rsidRPr="00281688">
        <w:rPr>
          <w:rFonts w:hint="eastAsia"/>
          <w:sz w:val="24"/>
          <w:szCs w:val="28"/>
        </w:rPr>
        <w:t>String</w:t>
      </w:r>
      <w:r w:rsidRPr="00281688">
        <w:rPr>
          <w:rFonts w:hint="eastAsia"/>
          <w:sz w:val="24"/>
          <w:szCs w:val="28"/>
        </w:rPr>
        <w:t>及枚举类型，里面所有属性被定义成方法，并允许提供默认值。</w:t>
      </w:r>
    </w:p>
    <w:p w:rsidR="009B3278" w:rsidRPr="00281688" w:rsidRDefault="009B3278" w:rsidP="009B3278">
      <w:pPr>
        <w:pStyle w:val="a7"/>
        <w:ind w:left="1260" w:firstLine="480"/>
        <w:rPr>
          <w:sz w:val="24"/>
          <w:szCs w:val="28"/>
        </w:rPr>
      </w:pPr>
      <w:r w:rsidRPr="00281688">
        <w:rPr>
          <w:rFonts w:hint="eastAsia"/>
          <w:sz w:val="24"/>
          <w:szCs w:val="28"/>
        </w:rPr>
        <w:t xml:space="preserve">       java 5.0</w:t>
      </w:r>
      <w:r w:rsidRPr="00281688">
        <w:rPr>
          <w:rFonts w:hint="eastAsia"/>
          <w:sz w:val="24"/>
          <w:szCs w:val="28"/>
        </w:rPr>
        <w:t>开始，在</w:t>
      </w:r>
      <w:proofErr w:type="spellStart"/>
      <w:r w:rsidRPr="00281688">
        <w:rPr>
          <w:rFonts w:hint="eastAsia"/>
          <w:sz w:val="24"/>
          <w:szCs w:val="28"/>
        </w:rPr>
        <w:t>java.lang.annotations</w:t>
      </w:r>
      <w:proofErr w:type="spellEnd"/>
      <w:r w:rsidRPr="00281688">
        <w:rPr>
          <w:rFonts w:hint="eastAsia"/>
          <w:sz w:val="24"/>
          <w:szCs w:val="28"/>
        </w:rPr>
        <w:t>中提供了四种元注解，专门注解其他的注解：</w:t>
      </w:r>
    </w:p>
    <w:p w:rsidR="009B3278" w:rsidRPr="00281688" w:rsidRDefault="009B3278" w:rsidP="009B3278">
      <w:pPr>
        <w:pStyle w:val="a7"/>
        <w:ind w:left="1260" w:firstLine="480"/>
        <w:rPr>
          <w:sz w:val="24"/>
          <w:szCs w:val="28"/>
        </w:rPr>
      </w:pPr>
      <w:r w:rsidRPr="00281688">
        <w:rPr>
          <w:rFonts w:hint="eastAsia"/>
          <w:sz w:val="24"/>
          <w:szCs w:val="28"/>
        </w:rPr>
        <w:t xml:space="preserve">   @Target?  </w:t>
      </w:r>
      <w:r w:rsidRPr="00281688">
        <w:rPr>
          <w:rFonts w:hint="eastAsia"/>
          <w:sz w:val="24"/>
          <w:szCs w:val="28"/>
        </w:rPr>
        <w:t>—</w:t>
      </w:r>
      <w:r w:rsidRPr="00281688">
        <w:rPr>
          <w:rFonts w:hint="eastAsia"/>
          <w:sz w:val="24"/>
          <w:szCs w:val="28"/>
        </w:rPr>
        <w:t xml:space="preserve"> </w:t>
      </w:r>
      <w:r w:rsidRPr="00281688">
        <w:rPr>
          <w:rFonts w:hint="eastAsia"/>
          <w:sz w:val="24"/>
          <w:szCs w:val="28"/>
        </w:rPr>
        <w:t>—注解用于什么地方</w:t>
      </w:r>
    </w:p>
    <w:p w:rsidR="009B3278" w:rsidRPr="00281688" w:rsidRDefault="009B3278" w:rsidP="009B3278">
      <w:pPr>
        <w:pStyle w:val="a7"/>
        <w:ind w:left="1260" w:firstLine="480"/>
        <w:rPr>
          <w:sz w:val="24"/>
          <w:szCs w:val="28"/>
        </w:rPr>
      </w:pPr>
      <w:r w:rsidRPr="00281688">
        <w:rPr>
          <w:rFonts w:hint="eastAsia"/>
          <w:sz w:val="24"/>
          <w:szCs w:val="28"/>
        </w:rPr>
        <w:t xml:space="preserve">    TYPE,  //</w:t>
      </w:r>
      <w:r w:rsidRPr="00281688">
        <w:rPr>
          <w:rFonts w:hint="eastAsia"/>
          <w:sz w:val="24"/>
          <w:szCs w:val="28"/>
        </w:rPr>
        <w:t>给类（型）注解</w:t>
      </w:r>
    </w:p>
    <w:p w:rsidR="009B3278" w:rsidRPr="00281688" w:rsidRDefault="009B3278" w:rsidP="009B3278">
      <w:pPr>
        <w:pStyle w:val="a7"/>
        <w:ind w:left="1260" w:firstLine="480"/>
        <w:rPr>
          <w:sz w:val="24"/>
          <w:szCs w:val="28"/>
        </w:rPr>
      </w:pPr>
      <w:r w:rsidRPr="00281688">
        <w:rPr>
          <w:rFonts w:hint="eastAsia"/>
          <w:sz w:val="24"/>
          <w:szCs w:val="28"/>
        </w:rPr>
        <w:t xml:space="preserve">    FIELD, //</w:t>
      </w:r>
      <w:r w:rsidRPr="00281688">
        <w:rPr>
          <w:rFonts w:hint="eastAsia"/>
          <w:sz w:val="24"/>
          <w:szCs w:val="28"/>
        </w:rPr>
        <w:t>给字段注解，不要忘了，字段可以是对象</w:t>
      </w:r>
    </w:p>
    <w:p w:rsidR="009B3278" w:rsidRPr="00281688" w:rsidRDefault="009B3278" w:rsidP="009B3278">
      <w:pPr>
        <w:pStyle w:val="a7"/>
        <w:ind w:left="1260" w:firstLine="480"/>
        <w:rPr>
          <w:sz w:val="24"/>
          <w:szCs w:val="28"/>
        </w:rPr>
      </w:pPr>
      <w:r w:rsidRPr="00281688">
        <w:rPr>
          <w:rFonts w:hint="eastAsia"/>
          <w:sz w:val="24"/>
          <w:szCs w:val="28"/>
        </w:rPr>
        <w:t xml:space="preserve">    METHOD, //</w:t>
      </w:r>
      <w:r w:rsidRPr="00281688">
        <w:rPr>
          <w:rFonts w:hint="eastAsia"/>
          <w:sz w:val="24"/>
          <w:szCs w:val="28"/>
        </w:rPr>
        <w:t>给方法注解</w:t>
      </w:r>
    </w:p>
    <w:p w:rsidR="009B3278" w:rsidRPr="00281688" w:rsidRDefault="009B3278" w:rsidP="009B3278">
      <w:pPr>
        <w:pStyle w:val="a7"/>
        <w:ind w:left="1260" w:firstLine="480"/>
        <w:rPr>
          <w:sz w:val="24"/>
          <w:szCs w:val="28"/>
        </w:rPr>
      </w:pPr>
      <w:r w:rsidRPr="00281688">
        <w:rPr>
          <w:rFonts w:hint="eastAsia"/>
          <w:sz w:val="24"/>
          <w:szCs w:val="28"/>
        </w:rPr>
        <w:lastRenderedPageBreak/>
        <w:t xml:space="preserve">    PARAMETER, //</w:t>
      </w:r>
      <w:r w:rsidRPr="00281688">
        <w:rPr>
          <w:rFonts w:hint="eastAsia"/>
          <w:sz w:val="24"/>
          <w:szCs w:val="28"/>
        </w:rPr>
        <w:t>给参数注解</w:t>
      </w:r>
    </w:p>
    <w:p w:rsidR="009B3278" w:rsidRPr="00281688" w:rsidRDefault="009B3278" w:rsidP="009B3278">
      <w:pPr>
        <w:pStyle w:val="a7"/>
        <w:ind w:left="1260" w:firstLine="480"/>
        <w:rPr>
          <w:sz w:val="24"/>
          <w:szCs w:val="28"/>
        </w:rPr>
      </w:pPr>
      <w:r w:rsidRPr="00281688">
        <w:rPr>
          <w:rFonts w:hint="eastAsia"/>
          <w:sz w:val="24"/>
          <w:szCs w:val="28"/>
        </w:rPr>
        <w:t xml:space="preserve">    CONSTRUCTOR, //</w:t>
      </w:r>
      <w:r w:rsidRPr="00281688">
        <w:rPr>
          <w:rFonts w:hint="eastAsia"/>
          <w:sz w:val="24"/>
          <w:szCs w:val="28"/>
        </w:rPr>
        <w:t>给构造方法注解</w:t>
      </w:r>
    </w:p>
    <w:p w:rsidR="009B3278" w:rsidRPr="00281688" w:rsidRDefault="009B3278" w:rsidP="009B3278">
      <w:pPr>
        <w:pStyle w:val="a7"/>
        <w:ind w:left="1260" w:firstLine="480"/>
        <w:rPr>
          <w:sz w:val="24"/>
          <w:szCs w:val="28"/>
        </w:rPr>
      </w:pPr>
      <w:r w:rsidRPr="00281688">
        <w:rPr>
          <w:rFonts w:hint="eastAsia"/>
          <w:sz w:val="24"/>
          <w:szCs w:val="28"/>
        </w:rPr>
        <w:t xml:space="preserve">    LOCAL_VARIABLE, //</w:t>
      </w:r>
      <w:r w:rsidRPr="00281688">
        <w:rPr>
          <w:rFonts w:hint="eastAsia"/>
          <w:sz w:val="24"/>
          <w:szCs w:val="28"/>
        </w:rPr>
        <w:t>给局部变量注解</w:t>
      </w:r>
    </w:p>
    <w:p w:rsidR="009B3278" w:rsidRPr="00281688" w:rsidRDefault="009B3278" w:rsidP="009B3278">
      <w:pPr>
        <w:pStyle w:val="a7"/>
        <w:ind w:left="1260" w:firstLine="480"/>
        <w:rPr>
          <w:sz w:val="24"/>
          <w:szCs w:val="28"/>
        </w:rPr>
      </w:pPr>
      <w:r w:rsidRPr="00281688">
        <w:rPr>
          <w:rFonts w:hint="eastAsia"/>
          <w:sz w:val="24"/>
          <w:szCs w:val="28"/>
        </w:rPr>
        <w:t xml:space="preserve">    ANNOTATION_TYPE,//</w:t>
      </w:r>
      <w:r w:rsidRPr="00281688">
        <w:rPr>
          <w:rFonts w:hint="eastAsia"/>
          <w:sz w:val="24"/>
          <w:szCs w:val="28"/>
        </w:rPr>
        <w:t>给注解注解（这貌似把自己不当类来看）</w:t>
      </w:r>
    </w:p>
    <w:p w:rsidR="009B3278" w:rsidRPr="00281688" w:rsidRDefault="009B3278" w:rsidP="009B3278">
      <w:pPr>
        <w:pStyle w:val="a7"/>
        <w:ind w:left="1260" w:firstLine="480"/>
        <w:rPr>
          <w:sz w:val="24"/>
          <w:szCs w:val="28"/>
        </w:rPr>
      </w:pPr>
      <w:r w:rsidRPr="00281688">
        <w:rPr>
          <w:rFonts w:hint="eastAsia"/>
          <w:sz w:val="24"/>
          <w:szCs w:val="28"/>
        </w:rPr>
        <w:t xml:space="preserve">    PACKAGE, //</w:t>
      </w:r>
      <w:r w:rsidRPr="00281688">
        <w:rPr>
          <w:rFonts w:hint="eastAsia"/>
          <w:sz w:val="24"/>
          <w:szCs w:val="28"/>
        </w:rPr>
        <w:t>给包注解</w:t>
      </w:r>
    </w:p>
    <w:p w:rsidR="009B3278" w:rsidRPr="00281688" w:rsidRDefault="009B3278" w:rsidP="009B3278">
      <w:pPr>
        <w:pStyle w:val="a7"/>
        <w:ind w:left="1260" w:firstLine="480"/>
        <w:rPr>
          <w:sz w:val="24"/>
          <w:szCs w:val="28"/>
        </w:rPr>
      </w:pPr>
      <w:r w:rsidRPr="00281688">
        <w:rPr>
          <w:rFonts w:hint="eastAsia"/>
          <w:sz w:val="24"/>
          <w:szCs w:val="28"/>
        </w:rPr>
        <w:t xml:space="preserve">   @Retention </w:t>
      </w:r>
      <w:r w:rsidRPr="00281688">
        <w:rPr>
          <w:rFonts w:hint="eastAsia"/>
          <w:sz w:val="24"/>
          <w:szCs w:val="28"/>
        </w:rPr>
        <w:t>—</w:t>
      </w:r>
      <w:r w:rsidRPr="00281688">
        <w:rPr>
          <w:rFonts w:hint="eastAsia"/>
          <w:sz w:val="24"/>
          <w:szCs w:val="28"/>
        </w:rPr>
        <w:t xml:space="preserve"> </w:t>
      </w:r>
      <w:r w:rsidRPr="00281688">
        <w:rPr>
          <w:rFonts w:hint="eastAsia"/>
          <w:sz w:val="24"/>
          <w:szCs w:val="28"/>
        </w:rPr>
        <w:t>—注解运行状态</w:t>
      </w:r>
    </w:p>
    <w:p w:rsidR="009B3278" w:rsidRPr="00281688" w:rsidRDefault="009B3278" w:rsidP="009B3278">
      <w:pPr>
        <w:pStyle w:val="a7"/>
        <w:ind w:left="1260" w:firstLine="480"/>
        <w:rPr>
          <w:sz w:val="24"/>
          <w:szCs w:val="28"/>
        </w:rPr>
      </w:pPr>
      <w:r w:rsidRPr="00281688">
        <w:rPr>
          <w:rFonts w:hint="eastAsia"/>
          <w:sz w:val="24"/>
          <w:szCs w:val="28"/>
        </w:rPr>
        <w:t xml:space="preserve">   </w:t>
      </w:r>
      <w:r w:rsidRPr="00281688">
        <w:rPr>
          <w:rFonts w:hint="eastAsia"/>
          <w:sz w:val="24"/>
          <w:szCs w:val="28"/>
        </w:rPr>
        <w:tab/>
        <w:t>SOURCE, //</w:t>
      </w:r>
      <w:r w:rsidRPr="00281688">
        <w:rPr>
          <w:rFonts w:hint="eastAsia"/>
          <w:sz w:val="24"/>
          <w:szCs w:val="28"/>
        </w:rPr>
        <w:t>源码状态运行，</w:t>
      </w:r>
    </w:p>
    <w:p w:rsidR="009B3278" w:rsidRPr="00281688" w:rsidRDefault="009B3278" w:rsidP="009B3278">
      <w:pPr>
        <w:pStyle w:val="a7"/>
        <w:ind w:left="1260" w:firstLine="480"/>
        <w:rPr>
          <w:sz w:val="24"/>
          <w:szCs w:val="28"/>
        </w:rPr>
      </w:pPr>
      <w:r w:rsidRPr="00281688">
        <w:rPr>
          <w:rFonts w:hint="eastAsia"/>
          <w:sz w:val="24"/>
          <w:szCs w:val="28"/>
        </w:rPr>
        <w:t xml:space="preserve">  </w:t>
      </w:r>
      <w:r w:rsidRPr="00281688">
        <w:rPr>
          <w:rFonts w:hint="eastAsia"/>
          <w:sz w:val="24"/>
          <w:szCs w:val="28"/>
        </w:rPr>
        <w:tab/>
        <w:t xml:space="preserve"> CLASS, //</w:t>
      </w:r>
      <w:r w:rsidRPr="00281688">
        <w:rPr>
          <w:rFonts w:hint="eastAsia"/>
          <w:sz w:val="24"/>
          <w:szCs w:val="28"/>
        </w:rPr>
        <w:t>编译类文件时运行</w:t>
      </w:r>
    </w:p>
    <w:p w:rsidR="009B3278" w:rsidRPr="00281688" w:rsidRDefault="009B3278" w:rsidP="009B3278">
      <w:pPr>
        <w:pStyle w:val="a7"/>
        <w:ind w:left="1260" w:firstLine="480"/>
        <w:rPr>
          <w:sz w:val="24"/>
          <w:szCs w:val="28"/>
        </w:rPr>
      </w:pPr>
      <w:r w:rsidRPr="00281688">
        <w:rPr>
          <w:rFonts w:hint="eastAsia"/>
          <w:sz w:val="24"/>
          <w:szCs w:val="28"/>
        </w:rPr>
        <w:t xml:space="preserve">  </w:t>
      </w:r>
      <w:r w:rsidRPr="00281688">
        <w:rPr>
          <w:rFonts w:hint="eastAsia"/>
          <w:sz w:val="24"/>
          <w:szCs w:val="28"/>
        </w:rPr>
        <w:tab/>
        <w:t xml:space="preserve"> RUNTIME //</w:t>
      </w:r>
      <w:r w:rsidRPr="00281688">
        <w:rPr>
          <w:rFonts w:hint="eastAsia"/>
          <w:sz w:val="24"/>
          <w:szCs w:val="28"/>
        </w:rPr>
        <w:t>运行时运行</w:t>
      </w:r>
    </w:p>
    <w:p w:rsidR="009B3278" w:rsidRPr="00281688" w:rsidRDefault="009B3278" w:rsidP="009B3278">
      <w:pPr>
        <w:pStyle w:val="a7"/>
        <w:ind w:left="1260" w:firstLine="480"/>
        <w:rPr>
          <w:sz w:val="24"/>
          <w:szCs w:val="28"/>
        </w:rPr>
      </w:pPr>
      <w:r w:rsidRPr="00281688">
        <w:rPr>
          <w:rFonts w:hint="eastAsia"/>
          <w:sz w:val="24"/>
          <w:szCs w:val="28"/>
        </w:rPr>
        <w:t xml:space="preserve">   @Documented </w:t>
      </w:r>
      <w:r w:rsidRPr="00281688">
        <w:rPr>
          <w:rFonts w:hint="eastAsia"/>
          <w:sz w:val="24"/>
          <w:szCs w:val="28"/>
        </w:rPr>
        <w:t>—</w:t>
      </w:r>
      <w:r w:rsidRPr="00281688">
        <w:rPr>
          <w:rFonts w:hint="eastAsia"/>
          <w:sz w:val="24"/>
          <w:szCs w:val="28"/>
        </w:rPr>
        <w:t xml:space="preserve"> </w:t>
      </w:r>
      <w:r w:rsidRPr="00281688">
        <w:rPr>
          <w:rFonts w:hint="eastAsia"/>
          <w:sz w:val="24"/>
          <w:szCs w:val="28"/>
        </w:rPr>
        <w:t>—</w:t>
      </w:r>
      <w:r w:rsidRPr="00281688">
        <w:rPr>
          <w:rFonts w:hint="eastAsia"/>
          <w:sz w:val="24"/>
          <w:szCs w:val="28"/>
        </w:rPr>
        <w:t xml:space="preserve"> </w:t>
      </w:r>
      <w:r w:rsidRPr="00281688">
        <w:rPr>
          <w:rFonts w:hint="eastAsia"/>
          <w:sz w:val="24"/>
          <w:szCs w:val="28"/>
        </w:rPr>
        <w:t>生成说明文档，添加类的解释</w:t>
      </w:r>
      <w:r w:rsidRPr="00281688">
        <w:rPr>
          <w:rFonts w:hint="eastAsia"/>
          <w:sz w:val="24"/>
          <w:szCs w:val="28"/>
        </w:rPr>
        <w:t xml:space="preserve"> </w:t>
      </w:r>
    </w:p>
    <w:p w:rsidR="009B3278" w:rsidRPr="00281688" w:rsidRDefault="009B3278" w:rsidP="009B3278">
      <w:pPr>
        <w:pStyle w:val="a7"/>
        <w:ind w:left="1260" w:firstLine="480"/>
        <w:rPr>
          <w:sz w:val="24"/>
          <w:szCs w:val="28"/>
        </w:rPr>
      </w:pPr>
      <w:r w:rsidRPr="00281688">
        <w:rPr>
          <w:rFonts w:hint="eastAsia"/>
          <w:sz w:val="24"/>
          <w:szCs w:val="28"/>
        </w:rPr>
        <w:t xml:space="preserve">   @Inherited </w:t>
      </w:r>
      <w:r w:rsidRPr="00281688">
        <w:rPr>
          <w:rFonts w:hint="eastAsia"/>
          <w:sz w:val="24"/>
          <w:szCs w:val="28"/>
        </w:rPr>
        <w:t>—</w:t>
      </w:r>
      <w:r w:rsidRPr="00281688">
        <w:rPr>
          <w:rFonts w:hint="eastAsia"/>
          <w:sz w:val="24"/>
          <w:szCs w:val="28"/>
        </w:rPr>
        <w:t xml:space="preserve"> </w:t>
      </w:r>
      <w:r w:rsidRPr="00281688">
        <w:rPr>
          <w:rFonts w:hint="eastAsia"/>
          <w:sz w:val="24"/>
          <w:szCs w:val="28"/>
        </w:rPr>
        <w:t>—允许子类继承父类中的注解。</w:t>
      </w:r>
    </w:p>
    <w:p w:rsidR="009B3278" w:rsidRPr="00281688" w:rsidRDefault="009B3278" w:rsidP="009B3278">
      <w:pPr>
        <w:pStyle w:val="a7"/>
        <w:ind w:left="1260" w:firstLine="480"/>
        <w:rPr>
          <w:sz w:val="24"/>
          <w:szCs w:val="28"/>
        </w:rPr>
      </w:pPr>
    </w:p>
    <w:p w:rsidR="009B3278" w:rsidRPr="00281688" w:rsidRDefault="009B3278" w:rsidP="009B3278">
      <w:pPr>
        <w:pStyle w:val="a7"/>
        <w:ind w:left="1260" w:firstLine="480"/>
        <w:rPr>
          <w:sz w:val="24"/>
          <w:szCs w:val="28"/>
        </w:rPr>
      </w:pPr>
      <w:r w:rsidRPr="00281688">
        <w:rPr>
          <w:rFonts w:hint="eastAsia"/>
          <w:sz w:val="24"/>
          <w:szCs w:val="28"/>
        </w:rPr>
        <w:t>我们自定义一个注解来感受下：</w:t>
      </w:r>
    </w:p>
    <w:p w:rsidR="009B3278" w:rsidRPr="00281688" w:rsidRDefault="009B3278" w:rsidP="009B3278">
      <w:pPr>
        <w:pStyle w:val="a7"/>
        <w:ind w:left="1260" w:firstLine="480"/>
        <w:rPr>
          <w:sz w:val="24"/>
          <w:szCs w:val="28"/>
        </w:rPr>
      </w:pPr>
      <w:r w:rsidRPr="00281688">
        <w:rPr>
          <w:rFonts w:hint="eastAsia"/>
          <w:sz w:val="24"/>
          <w:szCs w:val="28"/>
        </w:rPr>
        <w:t>定义注解类：</w:t>
      </w:r>
    </w:p>
    <w:p w:rsidR="009B3278" w:rsidRPr="00281688" w:rsidRDefault="009B3278" w:rsidP="009B3278">
      <w:pPr>
        <w:pStyle w:val="a7"/>
        <w:ind w:left="1260" w:firstLine="480"/>
        <w:rPr>
          <w:sz w:val="24"/>
          <w:szCs w:val="28"/>
        </w:rPr>
      </w:pPr>
      <w:r w:rsidRPr="00281688">
        <w:rPr>
          <w:sz w:val="24"/>
          <w:szCs w:val="28"/>
        </w:rPr>
        <w:t>[java] view plain copy</w:t>
      </w:r>
    </w:p>
    <w:p w:rsidR="009B3278" w:rsidRPr="00281688" w:rsidRDefault="009B3278" w:rsidP="009B3278">
      <w:pPr>
        <w:pStyle w:val="a7"/>
        <w:ind w:left="1260" w:firstLine="480"/>
        <w:rPr>
          <w:sz w:val="24"/>
          <w:szCs w:val="28"/>
        </w:rPr>
      </w:pPr>
      <w:r w:rsidRPr="00281688">
        <w:rPr>
          <w:sz w:val="24"/>
          <w:szCs w:val="28"/>
        </w:rPr>
        <w:t>@Target({</w:t>
      </w:r>
      <w:proofErr w:type="spellStart"/>
      <w:r w:rsidRPr="00281688">
        <w:rPr>
          <w:sz w:val="24"/>
          <w:szCs w:val="28"/>
        </w:rPr>
        <w:t>ElementType.TYPE</w:t>
      </w:r>
      <w:proofErr w:type="spellEnd"/>
      <w:r w:rsidRPr="00281688">
        <w:rPr>
          <w:sz w:val="24"/>
          <w:szCs w:val="28"/>
        </w:rPr>
        <w:t xml:space="preserve">})  </w:t>
      </w:r>
    </w:p>
    <w:p w:rsidR="009B3278" w:rsidRPr="00281688" w:rsidRDefault="009B3278" w:rsidP="009B3278">
      <w:pPr>
        <w:pStyle w:val="a7"/>
        <w:ind w:left="1260" w:firstLine="480"/>
        <w:rPr>
          <w:sz w:val="24"/>
          <w:szCs w:val="28"/>
        </w:rPr>
      </w:pPr>
      <w:r w:rsidRPr="00281688">
        <w:rPr>
          <w:sz w:val="24"/>
          <w:szCs w:val="28"/>
        </w:rPr>
        <w:t>@Retention(</w:t>
      </w:r>
      <w:proofErr w:type="spellStart"/>
      <w:r w:rsidRPr="00281688">
        <w:rPr>
          <w:sz w:val="24"/>
          <w:szCs w:val="28"/>
        </w:rPr>
        <w:t>RetentionPolicy.RUNTIME</w:t>
      </w:r>
      <w:proofErr w:type="spellEnd"/>
      <w:r w:rsidRPr="00281688">
        <w:rPr>
          <w:sz w:val="24"/>
          <w:szCs w:val="28"/>
        </w:rPr>
        <w:t xml:space="preserve">)  </w:t>
      </w:r>
    </w:p>
    <w:p w:rsidR="009B3278" w:rsidRPr="00281688" w:rsidRDefault="009B3278" w:rsidP="009B3278">
      <w:pPr>
        <w:pStyle w:val="a7"/>
        <w:ind w:left="1260" w:firstLine="480"/>
        <w:rPr>
          <w:sz w:val="24"/>
          <w:szCs w:val="28"/>
        </w:rPr>
      </w:pPr>
      <w:r w:rsidRPr="00281688">
        <w:rPr>
          <w:sz w:val="24"/>
          <w:szCs w:val="28"/>
        </w:rPr>
        <w:t xml:space="preserve">@Documented  </w:t>
      </w:r>
    </w:p>
    <w:p w:rsidR="009B3278" w:rsidRPr="00281688" w:rsidRDefault="009B3278" w:rsidP="009B3278">
      <w:pPr>
        <w:pStyle w:val="a7"/>
        <w:ind w:left="1260" w:firstLine="480"/>
        <w:rPr>
          <w:sz w:val="24"/>
          <w:szCs w:val="28"/>
        </w:rPr>
      </w:pPr>
      <w:r w:rsidRPr="00281688">
        <w:rPr>
          <w:sz w:val="24"/>
          <w:szCs w:val="28"/>
        </w:rPr>
        <w:t xml:space="preserve">public @interface User {  </w:t>
      </w:r>
    </w:p>
    <w:p w:rsidR="009B3278" w:rsidRPr="00281688" w:rsidRDefault="009B3278" w:rsidP="009B3278">
      <w:pPr>
        <w:pStyle w:val="a7"/>
        <w:ind w:left="1260" w:firstLine="480"/>
        <w:rPr>
          <w:sz w:val="24"/>
          <w:szCs w:val="28"/>
        </w:rPr>
      </w:pPr>
      <w:r w:rsidRPr="00281688">
        <w:rPr>
          <w:rFonts w:hint="eastAsia"/>
          <w:sz w:val="24"/>
          <w:szCs w:val="28"/>
        </w:rPr>
        <w:t xml:space="preserve">   String name() default "</w:t>
      </w:r>
      <w:r w:rsidRPr="00281688">
        <w:rPr>
          <w:rFonts w:hint="eastAsia"/>
          <w:sz w:val="24"/>
          <w:szCs w:val="28"/>
        </w:rPr>
        <w:t>张三</w:t>
      </w:r>
      <w:r w:rsidRPr="00281688">
        <w:rPr>
          <w:rFonts w:hint="eastAsia"/>
          <w:sz w:val="24"/>
          <w:szCs w:val="28"/>
        </w:rPr>
        <w:t xml:space="preserve">";  </w:t>
      </w:r>
    </w:p>
    <w:p w:rsidR="009B3278" w:rsidRPr="00281688" w:rsidRDefault="009B3278" w:rsidP="009B3278">
      <w:pPr>
        <w:pStyle w:val="a7"/>
        <w:ind w:left="1260" w:firstLine="480"/>
        <w:rPr>
          <w:sz w:val="24"/>
          <w:szCs w:val="28"/>
        </w:rPr>
      </w:pPr>
      <w:r w:rsidRPr="00281688">
        <w:rPr>
          <w:sz w:val="24"/>
          <w:szCs w:val="28"/>
        </w:rPr>
        <w:t xml:space="preserve">}  </w:t>
      </w:r>
    </w:p>
    <w:p w:rsidR="009B3278" w:rsidRPr="00281688" w:rsidRDefault="009B3278" w:rsidP="009B3278">
      <w:pPr>
        <w:pStyle w:val="a7"/>
        <w:ind w:left="1260" w:firstLine="480"/>
        <w:rPr>
          <w:sz w:val="24"/>
          <w:szCs w:val="28"/>
        </w:rPr>
      </w:pPr>
      <w:r w:rsidRPr="00281688">
        <w:rPr>
          <w:rFonts w:hint="eastAsia"/>
          <w:sz w:val="24"/>
          <w:szCs w:val="28"/>
        </w:rPr>
        <w:t>由于我们的注解是类注解，所以我们创建一个类</w:t>
      </w:r>
    </w:p>
    <w:p w:rsidR="009B3278" w:rsidRPr="00281688" w:rsidRDefault="009B3278" w:rsidP="009B3278">
      <w:pPr>
        <w:pStyle w:val="a7"/>
        <w:ind w:left="1260" w:firstLine="480"/>
        <w:rPr>
          <w:sz w:val="24"/>
          <w:szCs w:val="28"/>
        </w:rPr>
      </w:pPr>
      <w:r w:rsidRPr="00281688">
        <w:rPr>
          <w:sz w:val="24"/>
          <w:szCs w:val="28"/>
        </w:rPr>
        <w:t>[java] view plain copy</w:t>
      </w:r>
    </w:p>
    <w:p w:rsidR="009B3278" w:rsidRPr="00281688" w:rsidRDefault="009B3278" w:rsidP="009B3278">
      <w:pPr>
        <w:pStyle w:val="a7"/>
        <w:ind w:left="1260" w:firstLine="480"/>
        <w:rPr>
          <w:sz w:val="24"/>
          <w:szCs w:val="28"/>
        </w:rPr>
      </w:pPr>
      <w:r w:rsidRPr="00281688">
        <w:rPr>
          <w:sz w:val="24"/>
          <w:szCs w:val="28"/>
        </w:rPr>
        <w:t xml:space="preserve">@User  </w:t>
      </w:r>
    </w:p>
    <w:p w:rsidR="009B3278" w:rsidRPr="00281688" w:rsidRDefault="009B3278" w:rsidP="009B3278">
      <w:pPr>
        <w:pStyle w:val="a7"/>
        <w:ind w:left="1260" w:firstLine="480"/>
        <w:rPr>
          <w:sz w:val="24"/>
          <w:szCs w:val="28"/>
        </w:rPr>
      </w:pPr>
      <w:r w:rsidRPr="00281688">
        <w:rPr>
          <w:sz w:val="24"/>
          <w:szCs w:val="28"/>
        </w:rPr>
        <w:t xml:space="preserve"> public class test {  </w:t>
      </w:r>
    </w:p>
    <w:p w:rsidR="009B3278" w:rsidRPr="00281688" w:rsidRDefault="009B3278" w:rsidP="009B3278">
      <w:pPr>
        <w:pStyle w:val="a7"/>
        <w:ind w:left="1260" w:firstLine="480"/>
        <w:rPr>
          <w:sz w:val="24"/>
          <w:szCs w:val="28"/>
        </w:rPr>
      </w:pPr>
      <w:r w:rsidRPr="00281688">
        <w:rPr>
          <w:sz w:val="24"/>
          <w:szCs w:val="28"/>
        </w:rPr>
        <w:t xml:space="preserve">}  </w:t>
      </w:r>
    </w:p>
    <w:p w:rsidR="009B3278" w:rsidRPr="00281688" w:rsidRDefault="009B3278" w:rsidP="009B3278">
      <w:pPr>
        <w:pStyle w:val="a7"/>
        <w:ind w:left="1260" w:firstLine="480"/>
        <w:rPr>
          <w:sz w:val="24"/>
          <w:szCs w:val="28"/>
        </w:rPr>
      </w:pPr>
      <w:r w:rsidRPr="00281688">
        <w:rPr>
          <w:rFonts w:hint="eastAsia"/>
          <w:sz w:val="24"/>
          <w:szCs w:val="28"/>
        </w:rPr>
        <w:t>到了这里，注解可能还没起什么作用。我们需要通过反向代理去读取类中定义的注解，读出来使用就简单了。</w:t>
      </w:r>
    </w:p>
    <w:p w:rsidR="009B3278" w:rsidRPr="00281688" w:rsidRDefault="009B3278" w:rsidP="009B3278">
      <w:pPr>
        <w:pStyle w:val="a7"/>
        <w:ind w:left="1260" w:firstLine="480"/>
        <w:rPr>
          <w:sz w:val="24"/>
          <w:szCs w:val="28"/>
        </w:rPr>
      </w:pPr>
      <w:r w:rsidRPr="00281688">
        <w:rPr>
          <w:rFonts w:hint="eastAsia"/>
          <w:sz w:val="24"/>
          <w:szCs w:val="28"/>
        </w:rPr>
        <w:t>创建测试类，来读取：</w:t>
      </w:r>
    </w:p>
    <w:p w:rsidR="009B3278" w:rsidRPr="00281688" w:rsidRDefault="009B3278" w:rsidP="009B3278">
      <w:pPr>
        <w:pStyle w:val="a7"/>
        <w:ind w:left="1260" w:firstLine="480"/>
        <w:rPr>
          <w:sz w:val="24"/>
          <w:szCs w:val="28"/>
        </w:rPr>
      </w:pPr>
      <w:r w:rsidRPr="00281688">
        <w:rPr>
          <w:sz w:val="24"/>
          <w:szCs w:val="28"/>
        </w:rPr>
        <w:t>[java] view plain copy</w:t>
      </w:r>
    </w:p>
    <w:p w:rsidR="009B3278" w:rsidRPr="00281688" w:rsidRDefault="009B3278" w:rsidP="009B3278">
      <w:pPr>
        <w:pStyle w:val="a7"/>
        <w:ind w:left="1260" w:firstLine="480"/>
        <w:rPr>
          <w:sz w:val="24"/>
          <w:szCs w:val="28"/>
        </w:rPr>
      </w:pPr>
      <w:r w:rsidRPr="00281688">
        <w:rPr>
          <w:sz w:val="24"/>
          <w:szCs w:val="28"/>
        </w:rPr>
        <w:t xml:space="preserve">public class </w:t>
      </w:r>
      <w:proofErr w:type="spellStart"/>
      <w:r w:rsidRPr="00281688">
        <w:rPr>
          <w:sz w:val="24"/>
          <w:szCs w:val="28"/>
        </w:rPr>
        <w:t>testamin</w:t>
      </w:r>
      <w:proofErr w:type="spellEnd"/>
      <w:r w:rsidRPr="00281688">
        <w:rPr>
          <w:sz w:val="24"/>
          <w:szCs w:val="28"/>
        </w:rPr>
        <w:t xml:space="preserve"> {  </w:t>
      </w:r>
    </w:p>
    <w:p w:rsidR="009B3278" w:rsidRPr="00281688" w:rsidRDefault="009B3278" w:rsidP="009B3278">
      <w:pPr>
        <w:pStyle w:val="a7"/>
        <w:ind w:left="1260" w:firstLine="480"/>
        <w:rPr>
          <w:sz w:val="24"/>
          <w:szCs w:val="28"/>
        </w:rPr>
      </w:pPr>
      <w:r w:rsidRPr="00281688">
        <w:rPr>
          <w:sz w:val="24"/>
          <w:szCs w:val="28"/>
        </w:rPr>
        <w:t xml:space="preserve">public static void main(String[] </w:t>
      </w:r>
      <w:proofErr w:type="spellStart"/>
      <w:r w:rsidRPr="00281688">
        <w:rPr>
          <w:sz w:val="24"/>
          <w:szCs w:val="28"/>
        </w:rPr>
        <w:t>args</w:t>
      </w:r>
      <w:proofErr w:type="spellEnd"/>
      <w:r w:rsidRPr="00281688">
        <w:rPr>
          <w:sz w:val="24"/>
          <w:szCs w:val="28"/>
        </w:rPr>
        <w:t xml:space="preserve">) throws </w:t>
      </w:r>
      <w:proofErr w:type="spellStart"/>
      <w:r w:rsidRPr="00281688">
        <w:rPr>
          <w:sz w:val="24"/>
          <w:szCs w:val="28"/>
        </w:rPr>
        <w:t>ClassNotFoundException</w:t>
      </w:r>
      <w:proofErr w:type="spellEnd"/>
      <w:r w:rsidRPr="00281688">
        <w:rPr>
          <w:sz w:val="24"/>
          <w:szCs w:val="28"/>
        </w:rPr>
        <w:t xml:space="preserve">{  </w:t>
      </w:r>
    </w:p>
    <w:p w:rsidR="009B3278" w:rsidRPr="00281688" w:rsidRDefault="009B3278" w:rsidP="009B3278">
      <w:pPr>
        <w:pStyle w:val="a7"/>
        <w:ind w:left="1260" w:firstLine="480"/>
        <w:rPr>
          <w:sz w:val="24"/>
          <w:szCs w:val="28"/>
        </w:rPr>
      </w:pPr>
      <w:r w:rsidRPr="00281688">
        <w:rPr>
          <w:sz w:val="24"/>
          <w:szCs w:val="28"/>
        </w:rPr>
        <w:t xml:space="preserve">        Class&lt;?&gt; </w:t>
      </w:r>
      <w:proofErr w:type="spellStart"/>
      <w:r w:rsidRPr="00281688">
        <w:rPr>
          <w:sz w:val="24"/>
          <w:szCs w:val="28"/>
        </w:rPr>
        <w:t>classTest</w:t>
      </w:r>
      <w:proofErr w:type="spellEnd"/>
      <w:r w:rsidRPr="00281688">
        <w:rPr>
          <w:sz w:val="24"/>
          <w:szCs w:val="28"/>
        </w:rPr>
        <w:t>=</w:t>
      </w:r>
      <w:proofErr w:type="spellStart"/>
      <w:r w:rsidRPr="00281688">
        <w:rPr>
          <w:sz w:val="24"/>
          <w:szCs w:val="28"/>
        </w:rPr>
        <w:t>Class.forName</w:t>
      </w:r>
      <w:proofErr w:type="spellEnd"/>
      <w:r w:rsidRPr="00281688">
        <w:rPr>
          <w:sz w:val="24"/>
          <w:szCs w:val="28"/>
        </w:rPr>
        <w:t>("</w:t>
      </w:r>
      <w:proofErr w:type="spellStart"/>
      <w:r w:rsidRPr="00281688">
        <w:rPr>
          <w:sz w:val="24"/>
          <w:szCs w:val="28"/>
        </w:rPr>
        <w:t>com.test.test</w:t>
      </w:r>
      <w:proofErr w:type="spellEnd"/>
      <w:r w:rsidRPr="00281688">
        <w:rPr>
          <w:sz w:val="24"/>
          <w:szCs w:val="28"/>
        </w:rPr>
        <w:t xml:space="preserve">");  </w:t>
      </w:r>
    </w:p>
    <w:p w:rsidR="009B3278" w:rsidRPr="00281688" w:rsidRDefault="009B3278" w:rsidP="009B3278">
      <w:pPr>
        <w:pStyle w:val="a7"/>
        <w:ind w:left="1260" w:firstLine="480"/>
        <w:rPr>
          <w:sz w:val="24"/>
          <w:szCs w:val="28"/>
        </w:rPr>
      </w:pPr>
      <w:r w:rsidRPr="00281688">
        <w:rPr>
          <w:sz w:val="24"/>
          <w:szCs w:val="28"/>
        </w:rPr>
        <w:t xml:space="preserve">        Annotation[] </w:t>
      </w:r>
      <w:proofErr w:type="spellStart"/>
      <w:r w:rsidRPr="00281688">
        <w:rPr>
          <w:sz w:val="24"/>
          <w:szCs w:val="28"/>
        </w:rPr>
        <w:t>ann</w:t>
      </w:r>
      <w:proofErr w:type="spellEnd"/>
      <w:r w:rsidRPr="00281688">
        <w:rPr>
          <w:sz w:val="24"/>
          <w:szCs w:val="28"/>
        </w:rPr>
        <w:t>=</w:t>
      </w:r>
      <w:proofErr w:type="spellStart"/>
      <w:r w:rsidRPr="00281688">
        <w:rPr>
          <w:sz w:val="24"/>
          <w:szCs w:val="28"/>
        </w:rPr>
        <w:t>classTest.getAnnotations</w:t>
      </w:r>
      <w:proofErr w:type="spellEnd"/>
      <w:r w:rsidRPr="00281688">
        <w:rPr>
          <w:sz w:val="24"/>
          <w:szCs w:val="28"/>
        </w:rPr>
        <w:t xml:space="preserve">();  </w:t>
      </w:r>
    </w:p>
    <w:p w:rsidR="009B3278" w:rsidRPr="00281688" w:rsidRDefault="009B3278" w:rsidP="009B3278">
      <w:pPr>
        <w:pStyle w:val="a7"/>
        <w:ind w:left="1260" w:firstLine="480"/>
        <w:rPr>
          <w:sz w:val="24"/>
          <w:szCs w:val="28"/>
        </w:rPr>
      </w:pPr>
      <w:r w:rsidRPr="00281688">
        <w:rPr>
          <w:sz w:val="24"/>
          <w:szCs w:val="28"/>
        </w:rPr>
        <w:t xml:space="preserve">        for(Annotation </w:t>
      </w:r>
      <w:proofErr w:type="spellStart"/>
      <w:r w:rsidRPr="00281688">
        <w:rPr>
          <w:sz w:val="24"/>
          <w:szCs w:val="28"/>
        </w:rPr>
        <w:t>aa:ann</w:t>
      </w:r>
      <w:proofErr w:type="spellEnd"/>
      <w:r w:rsidRPr="00281688">
        <w:rPr>
          <w:sz w:val="24"/>
          <w:szCs w:val="28"/>
        </w:rPr>
        <w:t xml:space="preserve">){  </w:t>
      </w:r>
    </w:p>
    <w:p w:rsidR="009B3278" w:rsidRPr="00281688" w:rsidRDefault="009B3278" w:rsidP="009B3278">
      <w:pPr>
        <w:pStyle w:val="a7"/>
        <w:ind w:left="1260" w:firstLine="480"/>
        <w:rPr>
          <w:sz w:val="24"/>
          <w:szCs w:val="28"/>
        </w:rPr>
      </w:pPr>
      <w:r w:rsidRPr="00281688">
        <w:rPr>
          <w:sz w:val="24"/>
          <w:szCs w:val="28"/>
        </w:rPr>
        <w:t xml:space="preserve">            User u=(User)aa;  </w:t>
      </w:r>
    </w:p>
    <w:p w:rsidR="009B3278" w:rsidRPr="00281688" w:rsidRDefault="009B3278" w:rsidP="009B3278">
      <w:pPr>
        <w:pStyle w:val="a7"/>
        <w:ind w:left="1260" w:firstLine="480"/>
        <w:rPr>
          <w:sz w:val="24"/>
          <w:szCs w:val="28"/>
        </w:rPr>
      </w:pPr>
      <w:r w:rsidRPr="00281688">
        <w:rPr>
          <w:sz w:val="24"/>
          <w:szCs w:val="28"/>
        </w:rPr>
        <w:t xml:space="preserve">            </w:t>
      </w:r>
      <w:proofErr w:type="spellStart"/>
      <w:r w:rsidRPr="00281688">
        <w:rPr>
          <w:sz w:val="24"/>
          <w:szCs w:val="28"/>
        </w:rPr>
        <w:t>System.out.println</w:t>
      </w:r>
      <w:proofErr w:type="spellEnd"/>
      <w:r w:rsidRPr="00281688">
        <w:rPr>
          <w:sz w:val="24"/>
          <w:szCs w:val="28"/>
        </w:rPr>
        <w:t xml:space="preserve">(u.name());  </w:t>
      </w:r>
    </w:p>
    <w:p w:rsidR="009B3278" w:rsidRPr="00281688" w:rsidRDefault="009B3278" w:rsidP="009B3278">
      <w:pPr>
        <w:pStyle w:val="a7"/>
        <w:ind w:left="1260" w:firstLine="480"/>
        <w:rPr>
          <w:sz w:val="24"/>
          <w:szCs w:val="28"/>
        </w:rPr>
      </w:pPr>
      <w:r w:rsidRPr="00281688">
        <w:rPr>
          <w:sz w:val="24"/>
          <w:szCs w:val="28"/>
        </w:rPr>
        <w:t xml:space="preserve">        }  </w:t>
      </w:r>
    </w:p>
    <w:p w:rsidR="009B3278" w:rsidRPr="00281688" w:rsidRDefault="009B3278" w:rsidP="009B3278">
      <w:pPr>
        <w:pStyle w:val="a7"/>
        <w:ind w:left="1260" w:firstLine="480"/>
        <w:rPr>
          <w:sz w:val="24"/>
          <w:szCs w:val="28"/>
        </w:rPr>
      </w:pPr>
      <w:r w:rsidRPr="00281688">
        <w:rPr>
          <w:sz w:val="24"/>
          <w:szCs w:val="28"/>
        </w:rPr>
        <w:t xml:space="preserve">     }  </w:t>
      </w:r>
    </w:p>
    <w:p w:rsidR="009B3278" w:rsidRPr="00281688" w:rsidRDefault="009B3278" w:rsidP="009B3278">
      <w:pPr>
        <w:pStyle w:val="a7"/>
        <w:ind w:left="1260" w:firstLineChars="0" w:firstLine="0"/>
        <w:rPr>
          <w:sz w:val="24"/>
          <w:szCs w:val="28"/>
        </w:rPr>
      </w:pPr>
      <w:r w:rsidRPr="00281688">
        <w:rPr>
          <w:sz w:val="24"/>
          <w:szCs w:val="28"/>
        </w:rPr>
        <w:t xml:space="preserve">}  </w:t>
      </w:r>
    </w:p>
    <w:p w:rsidR="00C57A81" w:rsidRPr="00281688" w:rsidRDefault="00C57A81" w:rsidP="0086448A">
      <w:pPr>
        <w:pStyle w:val="a7"/>
        <w:numPr>
          <w:ilvl w:val="0"/>
          <w:numId w:val="23"/>
        </w:numPr>
        <w:ind w:firstLineChars="0"/>
        <w:outlineLvl w:val="2"/>
        <w:rPr>
          <w:b/>
          <w:sz w:val="24"/>
          <w:szCs w:val="28"/>
        </w:rPr>
      </w:pPr>
      <w:r w:rsidRPr="00281688">
        <w:rPr>
          <w:rFonts w:hint="eastAsia"/>
          <w:b/>
          <w:sz w:val="24"/>
          <w:szCs w:val="28"/>
        </w:rPr>
        <w:t>Java8</w:t>
      </w:r>
      <w:r w:rsidRPr="00281688">
        <w:rPr>
          <w:rFonts w:hint="eastAsia"/>
          <w:b/>
          <w:sz w:val="24"/>
          <w:szCs w:val="28"/>
        </w:rPr>
        <w:t>新特性</w:t>
      </w:r>
    </w:p>
    <w:p w:rsidR="00C57A81" w:rsidRPr="00281688" w:rsidRDefault="00C57A81" w:rsidP="00C57A81">
      <w:pPr>
        <w:pStyle w:val="a7"/>
        <w:ind w:left="1260" w:firstLineChars="0" w:firstLine="0"/>
        <w:rPr>
          <w:sz w:val="24"/>
          <w:szCs w:val="28"/>
        </w:rPr>
      </w:pPr>
      <w:r w:rsidRPr="00281688">
        <w:rPr>
          <w:rFonts w:hint="eastAsia"/>
          <w:sz w:val="24"/>
          <w:szCs w:val="28"/>
        </w:rPr>
        <w:t>1</w:t>
      </w:r>
      <w:r w:rsidRPr="00281688">
        <w:rPr>
          <w:rFonts w:hint="eastAsia"/>
          <w:sz w:val="24"/>
          <w:szCs w:val="28"/>
        </w:rPr>
        <w:t>）</w:t>
      </w:r>
      <w:r w:rsidRPr="00281688">
        <w:rPr>
          <w:sz w:val="24"/>
          <w:szCs w:val="28"/>
        </w:rPr>
        <w:t>Lambda</w:t>
      </w:r>
      <w:r w:rsidRPr="00281688">
        <w:rPr>
          <w:sz w:val="24"/>
          <w:szCs w:val="28"/>
        </w:rPr>
        <w:t>表达式和函数式接口</w:t>
      </w:r>
    </w:p>
    <w:p w:rsidR="00C57A81" w:rsidRPr="00281688" w:rsidRDefault="00C57A81" w:rsidP="00C57A81">
      <w:pPr>
        <w:pStyle w:val="a7"/>
        <w:ind w:left="1260" w:firstLine="480"/>
        <w:rPr>
          <w:sz w:val="24"/>
          <w:szCs w:val="28"/>
        </w:rPr>
      </w:pPr>
      <w:r w:rsidRPr="00281688">
        <w:rPr>
          <w:sz w:val="24"/>
          <w:szCs w:val="28"/>
        </w:rPr>
        <w:lastRenderedPageBreak/>
        <w:t>Lambda</w:t>
      </w:r>
      <w:r w:rsidRPr="00281688">
        <w:rPr>
          <w:sz w:val="24"/>
          <w:szCs w:val="28"/>
        </w:rPr>
        <w:t>表达式（也称为闭包）是</w:t>
      </w:r>
      <w:r w:rsidRPr="00281688">
        <w:rPr>
          <w:sz w:val="24"/>
          <w:szCs w:val="28"/>
        </w:rPr>
        <w:t>Java 8</w:t>
      </w:r>
      <w:r w:rsidRPr="00281688">
        <w:rPr>
          <w:sz w:val="24"/>
          <w:szCs w:val="28"/>
        </w:rPr>
        <w:t>中最大和最令人期待的语言改变。它允许我们将函数当成参数传递给某个方法，或者把代码本身当作数据处理：</w:t>
      </w:r>
      <w:r w:rsidR="00281688" w:rsidRPr="00281688">
        <w:rPr>
          <w:sz w:val="24"/>
          <w:szCs w:val="28"/>
        </w:rPr>
        <w:fldChar w:fldCharType="begin"/>
      </w:r>
      <w:r w:rsidR="00281688" w:rsidRPr="00281688">
        <w:rPr>
          <w:sz w:val="24"/>
          <w:szCs w:val="28"/>
        </w:rPr>
        <w:instrText xml:space="preserve"> HYPERLINK "http://www.javacodegeeks.com/2014/03/functional-programming-with-java-8-lambda-expressions-monads.html" \t "_blank" </w:instrText>
      </w:r>
      <w:r w:rsidR="00281688" w:rsidRPr="00281688">
        <w:rPr>
          <w:sz w:val="24"/>
          <w:szCs w:val="28"/>
        </w:rPr>
        <w:fldChar w:fldCharType="separate"/>
      </w:r>
      <w:r w:rsidRPr="00281688">
        <w:rPr>
          <w:sz w:val="24"/>
          <w:szCs w:val="28"/>
        </w:rPr>
        <w:t>函数式开发者</w:t>
      </w:r>
      <w:r w:rsidR="00281688" w:rsidRPr="00281688">
        <w:rPr>
          <w:sz w:val="24"/>
          <w:szCs w:val="28"/>
        </w:rPr>
        <w:fldChar w:fldCharType="end"/>
      </w:r>
      <w:r w:rsidRPr="00281688">
        <w:rPr>
          <w:sz w:val="24"/>
          <w:szCs w:val="28"/>
        </w:rPr>
        <w:t>非常熟悉这些概念。很多</w:t>
      </w:r>
      <w:r w:rsidRPr="00281688">
        <w:rPr>
          <w:sz w:val="24"/>
          <w:szCs w:val="28"/>
        </w:rPr>
        <w:t>JVM</w:t>
      </w:r>
      <w:r w:rsidRPr="00281688">
        <w:rPr>
          <w:sz w:val="24"/>
          <w:szCs w:val="28"/>
        </w:rPr>
        <w:t>平台上的语言（</w:t>
      </w:r>
      <w:r w:rsidRPr="00281688">
        <w:rPr>
          <w:sz w:val="24"/>
          <w:szCs w:val="28"/>
        </w:rPr>
        <w:t>Groovy</w:t>
      </w:r>
      <w:r w:rsidRPr="00281688">
        <w:rPr>
          <w:sz w:val="24"/>
          <w:szCs w:val="28"/>
        </w:rPr>
        <w:t>、</w:t>
      </w:r>
      <w:r w:rsidR="00281688" w:rsidRPr="00281688">
        <w:rPr>
          <w:sz w:val="24"/>
          <w:szCs w:val="28"/>
        </w:rPr>
        <w:fldChar w:fldCharType="begin"/>
      </w:r>
      <w:r w:rsidR="00281688" w:rsidRPr="00281688">
        <w:rPr>
          <w:sz w:val="24"/>
          <w:szCs w:val="28"/>
        </w:rPr>
        <w:instrText xml:space="preserve"> HYPERLINK "http://www.javacodegeeks.com/tutorials/scala-tutorials/" \t "_blank" </w:instrText>
      </w:r>
      <w:r w:rsidR="00281688" w:rsidRPr="00281688">
        <w:rPr>
          <w:sz w:val="24"/>
          <w:szCs w:val="28"/>
        </w:rPr>
        <w:fldChar w:fldCharType="separate"/>
      </w:r>
      <w:r w:rsidRPr="00281688">
        <w:rPr>
          <w:sz w:val="24"/>
          <w:szCs w:val="28"/>
        </w:rPr>
        <w:t>Scala</w:t>
      </w:r>
      <w:r w:rsidR="00281688" w:rsidRPr="00281688">
        <w:rPr>
          <w:sz w:val="24"/>
          <w:szCs w:val="28"/>
        </w:rPr>
        <w:fldChar w:fldCharType="end"/>
      </w:r>
      <w:r w:rsidRPr="00281688">
        <w:rPr>
          <w:sz w:val="24"/>
          <w:szCs w:val="28"/>
        </w:rPr>
        <w:t>等）从诞生之日就支持</w:t>
      </w:r>
      <w:r w:rsidRPr="00281688">
        <w:rPr>
          <w:sz w:val="24"/>
          <w:szCs w:val="28"/>
        </w:rPr>
        <w:t>Lambda</w:t>
      </w:r>
      <w:r w:rsidRPr="00281688">
        <w:rPr>
          <w:sz w:val="24"/>
          <w:szCs w:val="28"/>
        </w:rPr>
        <w:t>表达式，但是</w:t>
      </w:r>
      <w:r w:rsidRPr="00281688">
        <w:rPr>
          <w:sz w:val="24"/>
          <w:szCs w:val="28"/>
        </w:rPr>
        <w:t>Java</w:t>
      </w:r>
      <w:r w:rsidRPr="00281688">
        <w:rPr>
          <w:sz w:val="24"/>
          <w:szCs w:val="28"/>
        </w:rPr>
        <w:t>开发者没有选择，只能使用匿名内部类代替</w:t>
      </w:r>
      <w:r w:rsidRPr="00281688">
        <w:rPr>
          <w:sz w:val="24"/>
          <w:szCs w:val="28"/>
        </w:rPr>
        <w:t>Lambda</w:t>
      </w:r>
      <w:r w:rsidRPr="00281688">
        <w:rPr>
          <w:sz w:val="24"/>
          <w:szCs w:val="28"/>
        </w:rPr>
        <w:t>表达式。</w:t>
      </w:r>
    </w:p>
    <w:p w:rsidR="00C57A81" w:rsidRPr="00281688" w:rsidRDefault="00C57A81" w:rsidP="00C57A81">
      <w:pPr>
        <w:pStyle w:val="a7"/>
        <w:ind w:left="1260" w:firstLineChars="0" w:firstLine="0"/>
        <w:rPr>
          <w:rFonts w:ascii="Arial" w:hAnsi="Arial" w:cs="Arial"/>
          <w:color w:val="000000"/>
          <w:sz w:val="24"/>
          <w:szCs w:val="28"/>
        </w:rPr>
      </w:pPr>
      <w:r w:rsidRPr="00281688">
        <w:rPr>
          <w:rFonts w:ascii="Arial" w:hAnsi="Arial" w:cs="Arial" w:hint="eastAsia"/>
          <w:color w:val="000000"/>
          <w:sz w:val="24"/>
          <w:szCs w:val="28"/>
        </w:rPr>
        <w:t>2</w:t>
      </w:r>
      <w:r w:rsidRPr="00281688">
        <w:rPr>
          <w:rFonts w:ascii="Arial" w:hAnsi="Arial" w:cs="Arial" w:hint="eastAsia"/>
          <w:color w:val="000000"/>
          <w:sz w:val="24"/>
          <w:szCs w:val="28"/>
        </w:rPr>
        <w:t>）</w:t>
      </w:r>
      <w:r w:rsidRPr="00281688">
        <w:rPr>
          <w:rFonts w:ascii="Arial" w:hAnsi="Arial" w:cs="Arial"/>
          <w:color w:val="000000"/>
          <w:sz w:val="24"/>
          <w:szCs w:val="28"/>
        </w:rPr>
        <w:t>接口的默认方法和静态方法</w:t>
      </w:r>
    </w:p>
    <w:p w:rsidR="00C57A81" w:rsidRPr="00281688" w:rsidRDefault="00C57A81" w:rsidP="00C57A81">
      <w:pPr>
        <w:pStyle w:val="a7"/>
        <w:ind w:left="1260" w:firstLine="480"/>
        <w:rPr>
          <w:sz w:val="24"/>
          <w:szCs w:val="28"/>
        </w:rPr>
      </w:pPr>
      <w:r w:rsidRPr="00281688">
        <w:rPr>
          <w:sz w:val="24"/>
          <w:szCs w:val="28"/>
        </w:rPr>
        <w:t>Java 8</w:t>
      </w:r>
      <w:r w:rsidRPr="00281688">
        <w:rPr>
          <w:sz w:val="24"/>
          <w:szCs w:val="28"/>
        </w:rPr>
        <w:t>使用两个新概念扩展了接口的含义：默认方法和静态方法。</w:t>
      </w:r>
      <w:r w:rsidR="00281688" w:rsidRPr="00281688">
        <w:rPr>
          <w:sz w:val="24"/>
          <w:szCs w:val="28"/>
        </w:rPr>
        <w:fldChar w:fldCharType="begin"/>
      </w:r>
      <w:r w:rsidR="00281688" w:rsidRPr="00281688">
        <w:rPr>
          <w:sz w:val="24"/>
          <w:szCs w:val="28"/>
        </w:rPr>
        <w:instrText xml:space="preserve"> HYPERLINK "http://blog.csdn.net/yczz/article/details/50896975" \t "_blank" </w:instrText>
      </w:r>
      <w:r w:rsidR="00281688" w:rsidRPr="00281688">
        <w:rPr>
          <w:sz w:val="24"/>
          <w:szCs w:val="28"/>
        </w:rPr>
        <w:fldChar w:fldCharType="separate"/>
      </w:r>
      <w:r w:rsidRPr="00281688">
        <w:rPr>
          <w:sz w:val="24"/>
          <w:szCs w:val="28"/>
        </w:rPr>
        <w:t>默认方法</w:t>
      </w:r>
      <w:r w:rsidR="00281688" w:rsidRPr="00281688">
        <w:rPr>
          <w:sz w:val="24"/>
          <w:szCs w:val="28"/>
        </w:rPr>
        <w:fldChar w:fldCharType="end"/>
      </w:r>
      <w:r w:rsidRPr="00281688">
        <w:rPr>
          <w:sz w:val="24"/>
          <w:szCs w:val="28"/>
        </w:rPr>
        <w:t>使得接口有点类似</w:t>
      </w:r>
      <w:r w:rsidRPr="00281688">
        <w:rPr>
          <w:sz w:val="24"/>
          <w:szCs w:val="28"/>
        </w:rPr>
        <w:t>traits</w:t>
      </w:r>
      <w:r w:rsidRPr="00281688">
        <w:rPr>
          <w:sz w:val="24"/>
          <w:szCs w:val="28"/>
        </w:rPr>
        <w:t>，不过要实现的目标不一样。默认方法使得开发者可以在</w:t>
      </w:r>
      <w:r w:rsidRPr="00281688">
        <w:rPr>
          <w:sz w:val="24"/>
          <w:szCs w:val="28"/>
        </w:rPr>
        <w:t xml:space="preserve"> </w:t>
      </w:r>
      <w:r w:rsidRPr="00281688">
        <w:rPr>
          <w:sz w:val="24"/>
          <w:szCs w:val="28"/>
        </w:rPr>
        <w:t>不破坏二进制兼容性的前提下，往现存接口中添加新的方法，即不强制那些实现了该接口的类也同时实现这个新加的方法。</w:t>
      </w:r>
    </w:p>
    <w:p w:rsidR="00C57A81" w:rsidRPr="00281688" w:rsidRDefault="00C57A81" w:rsidP="00C57A81">
      <w:pPr>
        <w:pStyle w:val="a7"/>
        <w:ind w:left="1260" w:firstLineChars="0" w:firstLine="0"/>
        <w:rPr>
          <w:sz w:val="24"/>
          <w:szCs w:val="28"/>
        </w:rPr>
      </w:pPr>
      <w:r w:rsidRPr="00281688">
        <w:rPr>
          <w:sz w:val="24"/>
          <w:szCs w:val="28"/>
        </w:rPr>
        <w:t>默认方法和抽象方法之间的区别在于抽象方法需要实现，而默认方法不需要。接口提供的默认方法会被接口的实现类继承或者覆写</w:t>
      </w:r>
    </w:p>
    <w:p w:rsidR="00C57A81" w:rsidRPr="00281688" w:rsidRDefault="00C57A81" w:rsidP="00C57A81">
      <w:pPr>
        <w:pStyle w:val="a7"/>
        <w:ind w:left="1260" w:firstLineChars="0" w:firstLine="0"/>
        <w:rPr>
          <w:rFonts w:ascii="Arial" w:hAnsi="Arial" w:cs="Arial"/>
          <w:color w:val="000000"/>
          <w:sz w:val="24"/>
          <w:szCs w:val="28"/>
        </w:rPr>
      </w:pPr>
      <w:r w:rsidRPr="00281688">
        <w:rPr>
          <w:rFonts w:ascii="Arial" w:hAnsi="Arial" w:cs="Arial" w:hint="eastAsia"/>
          <w:color w:val="000000"/>
          <w:sz w:val="24"/>
          <w:szCs w:val="28"/>
        </w:rPr>
        <w:t>3</w:t>
      </w:r>
      <w:r w:rsidRPr="00281688">
        <w:rPr>
          <w:rFonts w:ascii="Arial" w:hAnsi="Arial" w:cs="Arial" w:hint="eastAsia"/>
          <w:color w:val="000000"/>
          <w:sz w:val="24"/>
          <w:szCs w:val="28"/>
        </w:rPr>
        <w:t>）</w:t>
      </w:r>
      <w:r w:rsidRPr="00281688">
        <w:rPr>
          <w:rFonts w:ascii="Arial" w:hAnsi="Arial" w:cs="Arial"/>
          <w:color w:val="000000"/>
          <w:sz w:val="24"/>
          <w:szCs w:val="28"/>
        </w:rPr>
        <w:t>方法引用</w:t>
      </w:r>
    </w:p>
    <w:p w:rsidR="00C57A81" w:rsidRPr="00281688" w:rsidRDefault="00C57A81" w:rsidP="00C57A81">
      <w:pPr>
        <w:pStyle w:val="a7"/>
        <w:ind w:left="1260" w:firstLine="480"/>
        <w:rPr>
          <w:rFonts w:ascii="Arial" w:hAnsi="Arial" w:cs="Arial"/>
          <w:color w:val="000000"/>
          <w:sz w:val="24"/>
          <w:szCs w:val="24"/>
          <w:shd w:val="clear" w:color="auto" w:fill="FFFFFF"/>
        </w:rPr>
      </w:pPr>
      <w:r w:rsidRPr="00281688">
        <w:rPr>
          <w:rFonts w:ascii="Arial" w:hAnsi="Arial" w:cs="Arial"/>
          <w:color w:val="000000"/>
          <w:sz w:val="24"/>
          <w:szCs w:val="24"/>
          <w:shd w:val="clear" w:color="auto" w:fill="FFFFFF"/>
        </w:rPr>
        <w:t>方法引用使得开发者可以直接引用现存的方法、</w:t>
      </w:r>
      <w:r w:rsidRPr="00281688">
        <w:rPr>
          <w:rFonts w:ascii="Arial" w:hAnsi="Arial" w:cs="Arial"/>
          <w:color w:val="000000"/>
          <w:sz w:val="24"/>
          <w:szCs w:val="24"/>
          <w:shd w:val="clear" w:color="auto" w:fill="FFFFFF"/>
        </w:rPr>
        <w:t>Java</w:t>
      </w:r>
      <w:r w:rsidRPr="00281688">
        <w:rPr>
          <w:rFonts w:ascii="Arial" w:hAnsi="Arial" w:cs="Arial"/>
          <w:color w:val="000000"/>
          <w:sz w:val="24"/>
          <w:szCs w:val="24"/>
          <w:shd w:val="clear" w:color="auto" w:fill="FFFFFF"/>
        </w:rPr>
        <w:t>类的构造方法或者实例对象。方法引用和</w:t>
      </w:r>
      <w:r w:rsidRPr="00281688">
        <w:rPr>
          <w:rFonts w:ascii="Arial" w:hAnsi="Arial" w:cs="Arial"/>
          <w:color w:val="000000"/>
          <w:sz w:val="24"/>
          <w:szCs w:val="24"/>
          <w:shd w:val="clear" w:color="auto" w:fill="FFFFFF"/>
        </w:rPr>
        <w:t>Lambda</w:t>
      </w:r>
      <w:r w:rsidRPr="00281688">
        <w:rPr>
          <w:rFonts w:ascii="Arial" w:hAnsi="Arial" w:cs="Arial"/>
          <w:color w:val="000000"/>
          <w:sz w:val="24"/>
          <w:szCs w:val="24"/>
          <w:shd w:val="clear" w:color="auto" w:fill="FFFFFF"/>
        </w:rPr>
        <w:t>表达式配合使用，使得</w:t>
      </w:r>
      <w:r w:rsidRPr="00281688">
        <w:rPr>
          <w:rFonts w:ascii="Arial" w:hAnsi="Arial" w:cs="Arial"/>
          <w:color w:val="000000"/>
          <w:sz w:val="24"/>
          <w:szCs w:val="24"/>
          <w:shd w:val="clear" w:color="auto" w:fill="FFFFFF"/>
        </w:rPr>
        <w:t>java</w:t>
      </w:r>
      <w:r w:rsidRPr="00281688">
        <w:rPr>
          <w:rFonts w:ascii="Arial" w:hAnsi="Arial" w:cs="Arial"/>
          <w:color w:val="000000"/>
          <w:sz w:val="24"/>
          <w:szCs w:val="24"/>
          <w:shd w:val="clear" w:color="auto" w:fill="FFFFFF"/>
        </w:rPr>
        <w:t>类的构造方法看起来紧凑而简洁，没有很多复杂的模板代码。</w:t>
      </w:r>
    </w:p>
    <w:p w:rsidR="00C57A81" w:rsidRPr="00281688" w:rsidRDefault="00C57A81" w:rsidP="00C57A81">
      <w:pPr>
        <w:pStyle w:val="a7"/>
        <w:ind w:left="1260" w:firstLineChars="0" w:firstLine="0"/>
        <w:rPr>
          <w:rFonts w:ascii="Arial" w:hAnsi="Arial" w:cs="Arial"/>
          <w:color w:val="000000"/>
          <w:sz w:val="24"/>
          <w:szCs w:val="28"/>
        </w:rPr>
      </w:pPr>
      <w:r w:rsidRPr="00281688">
        <w:rPr>
          <w:rFonts w:ascii="Arial" w:hAnsi="Arial" w:cs="Arial" w:hint="eastAsia"/>
          <w:color w:val="000000"/>
          <w:sz w:val="24"/>
          <w:szCs w:val="28"/>
        </w:rPr>
        <w:t>4</w:t>
      </w:r>
      <w:r w:rsidRPr="00281688">
        <w:rPr>
          <w:rFonts w:ascii="Arial" w:hAnsi="Arial" w:cs="Arial" w:hint="eastAsia"/>
          <w:color w:val="000000"/>
          <w:sz w:val="24"/>
          <w:szCs w:val="28"/>
        </w:rPr>
        <w:t>）</w:t>
      </w:r>
      <w:r w:rsidRPr="00281688">
        <w:rPr>
          <w:rFonts w:ascii="Arial" w:hAnsi="Arial" w:cs="Arial"/>
          <w:color w:val="000000"/>
          <w:sz w:val="24"/>
          <w:szCs w:val="28"/>
        </w:rPr>
        <w:t>重复注解</w:t>
      </w:r>
    </w:p>
    <w:p w:rsidR="00C57A81" w:rsidRPr="00281688" w:rsidRDefault="00C57A81" w:rsidP="00C57A81">
      <w:pPr>
        <w:pStyle w:val="a7"/>
        <w:ind w:left="1260" w:firstLine="480"/>
        <w:rPr>
          <w:rFonts w:ascii="Arial" w:hAnsi="Arial" w:cs="Arial"/>
          <w:color w:val="000000"/>
          <w:sz w:val="24"/>
          <w:szCs w:val="24"/>
          <w:shd w:val="clear" w:color="auto" w:fill="FFFFFF"/>
        </w:rPr>
      </w:pPr>
      <w:r w:rsidRPr="00281688">
        <w:rPr>
          <w:rFonts w:ascii="Arial" w:hAnsi="Arial" w:cs="Arial"/>
          <w:color w:val="000000"/>
          <w:sz w:val="24"/>
          <w:szCs w:val="24"/>
          <w:shd w:val="clear" w:color="auto" w:fill="FFFFFF"/>
        </w:rPr>
        <w:t>自从</w:t>
      </w:r>
      <w:r w:rsidRPr="00281688">
        <w:rPr>
          <w:rFonts w:ascii="Arial" w:hAnsi="Arial" w:cs="Arial"/>
          <w:color w:val="000000"/>
          <w:sz w:val="24"/>
          <w:szCs w:val="24"/>
          <w:shd w:val="clear" w:color="auto" w:fill="FFFFFF"/>
        </w:rPr>
        <w:t>Java 5</w:t>
      </w:r>
      <w:r w:rsidRPr="00281688">
        <w:rPr>
          <w:rFonts w:ascii="Arial" w:hAnsi="Arial" w:cs="Arial"/>
          <w:color w:val="000000"/>
          <w:sz w:val="24"/>
          <w:szCs w:val="24"/>
          <w:shd w:val="clear" w:color="auto" w:fill="FFFFFF"/>
        </w:rPr>
        <w:t>中引入</w:t>
      </w:r>
      <w:r w:rsidR="00281688" w:rsidRPr="00281688">
        <w:rPr>
          <w:sz w:val="24"/>
          <w:szCs w:val="28"/>
        </w:rPr>
        <w:fldChar w:fldCharType="begin"/>
      </w:r>
      <w:r w:rsidR="00281688" w:rsidRPr="00281688">
        <w:rPr>
          <w:sz w:val="24"/>
          <w:szCs w:val="28"/>
        </w:rPr>
        <w:instrText xml:space="preserve"> HYPERLINK "http://www.javacodegeeks.com/2012/08/java-annotations-explored-explained.html" \t "_blank" </w:instrText>
      </w:r>
      <w:r w:rsidR="00281688" w:rsidRPr="00281688">
        <w:rPr>
          <w:sz w:val="24"/>
          <w:szCs w:val="28"/>
        </w:rPr>
        <w:fldChar w:fldCharType="separate"/>
      </w:r>
      <w:r w:rsidRPr="00281688">
        <w:rPr>
          <w:color w:val="000000"/>
          <w:sz w:val="24"/>
          <w:szCs w:val="28"/>
          <w:shd w:val="clear" w:color="auto" w:fill="FFFFFF"/>
        </w:rPr>
        <w:t>注解</w:t>
      </w:r>
      <w:r w:rsidR="00281688" w:rsidRPr="00281688">
        <w:rPr>
          <w:color w:val="000000"/>
          <w:sz w:val="24"/>
          <w:szCs w:val="28"/>
          <w:shd w:val="clear" w:color="auto" w:fill="FFFFFF"/>
        </w:rPr>
        <w:fldChar w:fldCharType="end"/>
      </w:r>
      <w:r w:rsidRPr="00281688">
        <w:rPr>
          <w:rFonts w:ascii="Arial" w:hAnsi="Arial" w:cs="Arial"/>
          <w:color w:val="000000"/>
          <w:sz w:val="24"/>
          <w:szCs w:val="24"/>
          <w:shd w:val="clear" w:color="auto" w:fill="FFFFFF"/>
        </w:rPr>
        <w:t>以来，这个特性开始变得非常流行，并在各个框架和项目中被广泛使用。不过，注解有一个很大的限制是：在同一个地方不能多次使用同一个注解。</w:t>
      </w:r>
      <w:r w:rsidRPr="00281688">
        <w:rPr>
          <w:rFonts w:ascii="Arial" w:hAnsi="Arial" w:cs="Arial"/>
          <w:color w:val="000000"/>
          <w:sz w:val="24"/>
          <w:szCs w:val="24"/>
          <w:shd w:val="clear" w:color="auto" w:fill="FFFFFF"/>
        </w:rPr>
        <w:t>Java 8</w:t>
      </w:r>
      <w:r w:rsidRPr="00281688">
        <w:rPr>
          <w:rFonts w:ascii="Arial" w:hAnsi="Arial" w:cs="Arial"/>
          <w:color w:val="000000"/>
          <w:sz w:val="24"/>
          <w:szCs w:val="24"/>
          <w:shd w:val="clear" w:color="auto" w:fill="FFFFFF"/>
        </w:rPr>
        <w:t>打破了这个限制，引入了重复注解的概念，允许在同一个地方多次使用同一个注解。</w:t>
      </w:r>
    </w:p>
    <w:p w:rsidR="00C57A81" w:rsidRPr="00281688" w:rsidRDefault="00C57A81" w:rsidP="00C57A81">
      <w:pPr>
        <w:pStyle w:val="a7"/>
        <w:ind w:left="1260" w:firstLineChars="0" w:firstLine="0"/>
        <w:rPr>
          <w:rFonts w:ascii="Arial" w:hAnsi="Arial" w:cs="Arial"/>
          <w:color w:val="000000"/>
          <w:sz w:val="24"/>
          <w:szCs w:val="24"/>
          <w:shd w:val="clear" w:color="auto" w:fill="FFFFFF"/>
        </w:rPr>
      </w:pPr>
      <w:r w:rsidRPr="00281688">
        <w:rPr>
          <w:rFonts w:ascii="Arial" w:hAnsi="Arial" w:cs="Arial"/>
          <w:color w:val="000000"/>
          <w:sz w:val="24"/>
          <w:szCs w:val="24"/>
          <w:shd w:val="clear" w:color="auto" w:fill="FFFFFF"/>
        </w:rPr>
        <w:t>在</w:t>
      </w:r>
      <w:r w:rsidRPr="00281688">
        <w:rPr>
          <w:rFonts w:ascii="Arial" w:hAnsi="Arial" w:cs="Arial"/>
          <w:color w:val="000000"/>
          <w:sz w:val="24"/>
          <w:szCs w:val="24"/>
          <w:shd w:val="clear" w:color="auto" w:fill="FFFFFF"/>
        </w:rPr>
        <w:t>Java 8</w:t>
      </w:r>
      <w:r w:rsidRPr="00281688">
        <w:rPr>
          <w:rFonts w:ascii="Arial" w:hAnsi="Arial" w:cs="Arial"/>
          <w:color w:val="000000"/>
          <w:sz w:val="24"/>
          <w:szCs w:val="24"/>
          <w:shd w:val="clear" w:color="auto" w:fill="FFFFFF"/>
        </w:rPr>
        <w:t>中使用</w:t>
      </w:r>
      <w:r w:rsidRPr="00281688">
        <w:rPr>
          <w:b/>
          <w:bCs/>
          <w:sz w:val="24"/>
          <w:szCs w:val="28"/>
          <w:shd w:val="clear" w:color="auto" w:fill="FFFFFF"/>
        </w:rPr>
        <w:t>@Repeatable</w:t>
      </w:r>
      <w:r w:rsidRPr="00281688">
        <w:rPr>
          <w:rFonts w:ascii="Arial" w:hAnsi="Arial" w:cs="Arial"/>
          <w:color w:val="000000"/>
          <w:sz w:val="24"/>
          <w:szCs w:val="24"/>
          <w:shd w:val="clear" w:color="auto" w:fill="FFFFFF"/>
        </w:rPr>
        <w:t>注解定义重复注解</w:t>
      </w:r>
    </w:p>
    <w:p w:rsidR="00C33063" w:rsidRPr="00281688" w:rsidRDefault="00C33063" w:rsidP="00C33063">
      <w:pPr>
        <w:pStyle w:val="a7"/>
        <w:numPr>
          <w:ilvl w:val="0"/>
          <w:numId w:val="23"/>
        </w:numPr>
        <w:ind w:firstLineChars="0"/>
        <w:outlineLvl w:val="2"/>
        <w:rPr>
          <w:sz w:val="24"/>
          <w:szCs w:val="28"/>
        </w:rPr>
      </w:pPr>
      <w:r w:rsidRPr="00281688">
        <w:rPr>
          <w:rFonts w:hint="eastAsia"/>
          <w:b/>
          <w:sz w:val="24"/>
          <w:szCs w:val="28"/>
        </w:rPr>
        <w:t>你知道哪些数据结构？</w:t>
      </w:r>
    </w:p>
    <w:p w:rsidR="00C33063" w:rsidRPr="00281688" w:rsidRDefault="00C33063" w:rsidP="00C33063">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线性表</w:t>
      </w:r>
    </w:p>
    <w:p w:rsidR="00C33063" w:rsidRPr="00281688" w:rsidRDefault="00C33063" w:rsidP="00C33063">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队列</w:t>
      </w:r>
    </w:p>
    <w:p w:rsidR="00C33063" w:rsidRPr="00281688" w:rsidRDefault="00C33063" w:rsidP="00C33063">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栈和堆</w:t>
      </w:r>
    </w:p>
    <w:p w:rsidR="00C33063" w:rsidRPr="00281688" w:rsidRDefault="00C33063" w:rsidP="00C33063">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二叉树</w:t>
      </w:r>
    </w:p>
    <w:p w:rsidR="00C33063" w:rsidRPr="00281688" w:rsidRDefault="00C33063" w:rsidP="00C33063">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二叉树可以为空。二叉树结点的子树要区分左子树和右子树，即使只有一棵子</w:t>
      </w:r>
      <w:r w:rsidRPr="00281688">
        <w:rPr>
          <w:rFonts w:hint="eastAsia"/>
          <w:sz w:val="24"/>
          <w:szCs w:val="28"/>
        </w:rPr>
        <w:tab/>
      </w:r>
      <w:r w:rsidRPr="00281688">
        <w:rPr>
          <w:rFonts w:hint="eastAsia"/>
          <w:sz w:val="24"/>
          <w:szCs w:val="28"/>
        </w:rPr>
        <w:tab/>
      </w:r>
      <w:r w:rsidRPr="00281688">
        <w:rPr>
          <w:rFonts w:hint="eastAsia"/>
          <w:sz w:val="24"/>
          <w:szCs w:val="28"/>
        </w:rPr>
        <w:t>树也要进行区分，说明它是左子树，还是右子树。这是二叉树与树的最主</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要的差别。</w:t>
      </w:r>
      <w:r w:rsidRPr="00281688">
        <w:rPr>
          <w:rFonts w:hint="eastAsia"/>
          <w:sz w:val="24"/>
          <w:szCs w:val="28"/>
        </w:rPr>
        <w:t xml:space="preserve"> </w:t>
      </w:r>
    </w:p>
    <w:p w:rsidR="00C33063" w:rsidRPr="00281688" w:rsidRDefault="00C33063" w:rsidP="0086448A">
      <w:pPr>
        <w:pStyle w:val="a7"/>
        <w:numPr>
          <w:ilvl w:val="0"/>
          <w:numId w:val="23"/>
        </w:numPr>
        <w:ind w:firstLineChars="0"/>
        <w:outlineLvl w:val="2"/>
        <w:rPr>
          <w:sz w:val="24"/>
          <w:szCs w:val="28"/>
        </w:rPr>
      </w:pPr>
      <w:r w:rsidRPr="00281688">
        <w:rPr>
          <w:sz w:val="24"/>
          <w:szCs w:val="28"/>
        </w:rPr>
        <w:t>D</w:t>
      </w:r>
    </w:p>
    <w:p w:rsidR="00C33063" w:rsidRPr="00281688" w:rsidRDefault="00C33063" w:rsidP="0086448A">
      <w:pPr>
        <w:pStyle w:val="a7"/>
        <w:numPr>
          <w:ilvl w:val="0"/>
          <w:numId w:val="23"/>
        </w:numPr>
        <w:ind w:firstLineChars="0"/>
        <w:outlineLvl w:val="2"/>
        <w:rPr>
          <w:sz w:val="24"/>
          <w:szCs w:val="28"/>
        </w:rPr>
      </w:pPr>
      <w:r w:rsidRPr="00281688">
        <w:rPr>
          <w:rFonts w:hint="eastAsia"/>
          <w:sz w:val="24"/>
          <w:szCs w:val="28"/>
        </w:rPr>
        <w:t>d</w:t>
      </w:r>
    </w:p>
    <w:p w:rsidR="003D5104" w:rsidRPr="00281688" w:rsidRDefault="00602678" w:rsidP="0086448A">
      <w:pPr>
        <w:pStyle w:val="a7"/>
        <w:numPr>
          <w:ilvl w:val="0"/>
          <w:numId w:val="1"/>
        </w:numPr>
        <w:ind w:firstLineChars="0"/>
        <w:outlineLvl w:val="0"/>
        <w:rPr>
          <w:b/>
          <w:sz w:val="24"/>
          <w:szCs w:val="28"/>
        </w:rPr>
      </w:pPr>
      <w:r w:rsidRPr="00281688">
        <w:rPr>
          <w:rFonts w:hint="eastAsia"/>
          <w:b/>
          <w:sz w:val="24"/>
          <w:szCs w:val="28"/>
        </w:rPr>
        <w:t>前端</w:t>
      </w:r>
    </w:p>
    <w:p w:rsidR="007B27A5" w:rsidRPr="00281688" w:rsidRDefault="007B27A5" w:rsidP="0086448A">
      <w:pPr>
        <w:pStyle w:val="a7"/>
        <w:numPr>
          <w:ilvl w:val="0"/>
          <w:numId w:val="5"/>
        </w:numPr>
        <w:ind w:firstLineChars="0"/>
        <w:outlineLvl w:val="1"/>
        <w:rPr>
          <w:b/>
          <w:sz w:val="24"/>
          <w:szCs w:val="28"/>
        </w:rPr>
      </w:pPr>
      <w:r w:rsidRPr="00281688">
        <w:rPr>
          <w:rFonts w:hint="eastAsia"/>
          <w:b/>
          <w:sz w:val="24"/>
          <w:szCs w:val="28"/>
        </w:rPr>
        <w:t>HTML</w:t>
      </w:r>
    </w:p>
    <w:p w:rsidR="003D5104" w:rsidRPr="00281688" w:rsidRDefault="003D5104" w:rsidP="0086448A">
      <w:pPr>
        <w:pStyle w:val="a7"/>
        <w:numPr>
          <w:ilvl w:val="0"/>
          <w:numId w:val="31"/>
        </w:numPr>
        <w:ind w:firstLineChars="0"/>
        <w:outlineLvl w:val="2"/>
        <w:rPr>
          <w:b/>
          <w:sz w:val="24"/>
          <w:szCs w:val="28"/>
        </w:rPr>
      </w:pPr>
      <w:r w:rsidRPr="00281688">
        <w:rPr>
          <w:rFonts w:hint="eastAsia"/>
          <w:b/>
          <w:sz w:val="24"/>
          <w:szCs w:val="28"/>
        </w:rPr>
        <w:t>超链接标签</w:t>
      </w:r>
    </w:p>
    <w:p w:rsidR="003D5104" w:rsidRPr="00281688" w:rsidRDefault="003D5104" w:rsidP="003D5104">
      <w:pPr>
        <w:pStyle w:val="a7"/>
        <w:ind w:left="1260" w:firstLineChars="0" w:firstLine="0"/>
        <w:rPr>
          <w:sz w:val="24"/>
          <w:szCs w:val="28"/>
        </w:rPr>
      </w:pPr>
      <w:r w:rsidRPr="00281688">
        <w:rPr>
          <w:rFonts w:hint="eastAsia"/>
          <w:sz w:val="24"/>
          <w:szCs w:val="28"/>
        </w:rPr>
        <w:t>跳转：</w:t>
      </w:r>
      <w:r w:rsidRPr="00281688">
        <w:rPr>
          <w:rFonts w:hint="eastAsia"/>
          <w:sz w:val="24"/>
          <w:szCs w:val="28"/>
        </w:rPr>
        <w:t xml:space="preserve">&lt;a </w:t>
      </w:r>
      <w:proofErr w:type="spellStart"/>
      <w:r w:rsidRPr="00281688">
        <w:rPr>
          <w:rFonts w:hint="eastAsia"/>
          <w:sz w:val="24"/>
          <w:szCs w:val="28"/>
        </w:rPr>
        <w:t>href</w:t>
      </w:r>
      <w:proofErr w:type="spellEnd"/>
      <w:r w:rsidRPr="00281688">
        <w:rPr>
          <w:rFonts w:hint="eastAsia"/>
          <w:sz w:val="24"/>
          <w:szCs w:val="28"/>
        </w:rPr>
        <w:t xml:space="preserve"> = "</w:t>
      </w:r>
      <w:r w:rsidRPr="00281688">
        <w:rPr>
          <w:rFonts w:hint="eastAsia"/>
          <w:sz w:val="24"/>
          <w:szCs w:val="28"/>
        </w:rPr>
        <w:t>资源路径</w:t>
      </w:r>
      <w:r w:rsidRPr="00281688">
        <w:rPr>
          <w:rFonts w:hint="eastAsia"/>
          <w:sz w:val="24"/>
          <w:szCs w:val="28"/>
        </w:rPr>
        <w:t>" target="_blank"&gt;</w:t>
      </w:r>
    </w:p>
    <w:p w:rsidR="003D5104" w:rsidRPr="00281688" w:rsidRDefault="003D5104" w:rsidP="003D5104">
      <w:pPr>
        <w:pStyle w:val="a7"/>
        <w:ind w:left="1260" w:firstLineChars="0" w:firstLine="0"/>
        <w:rPr>
          <w:sz w:val="24"/>
          <w:szCs w:val="28"/>
        </w:rPr>
      </w:pPr>
      <w:proofErr w:type="spellStart"/>
      <w:r w:rsidRPr="00281688">
        <w:rPr>
          <w:rFonts w:hint="eastAsia"/>
          <w:sz w:val="24"/>
          <w:szCs w:val="28"/>
        </w:rPr>
        <w:t>href</w:t>
      </w:r>
      <w:proofErr w:type="spellEnd"/>
      <w:r w:rsidRPr="00281688">
        <w:rPr>
          <w:rFonts w:hint="eastAsia"/>
          <w:sz w:val="24"/>
          <w:szCs w:val="28"/>
        </w:rPr>
        <w:t xml:space="preserve">  : </w:t>
      </w:r>
      <w:r w:rsidRPr="00281688">
        <w:rPr>
          <w:rFonts w:hint="eastAsia"/>
          <w:sz w:val="24"/>
          <w:szCs w:val="28"/>
        </w:rPr>
        <w:t>用于指定链接的资源</w:t>
      </w:r>
    </w:p>
    <w:p w:rsidR="003D5104" w:rsidRPr="00281688" w:rsidRDefault="003D5104" w:rsidP="003D5104">
      <w:pPr>
        <w:pStyle w:val="a7"/>
        <w:ind w:left="1260" w:firstLineChars="0" w:firstLine="0"/>
        <w:rPr>
          <w:sz w:val="24"/>
          <w:szCs w:val="28"/>
        </w:rPr>
      </w:pPr>
      <w:r w:rsidRPr="00281688">
        <w:rPr>
          <w:rFonts w:hint="eastAsia"/>
          <w:sz w:val="24"/>
          <w:szCs w:val="28"/>
        </w:rPr>
        <w:t xml:space="preserve">target: </w:t>
      </w:r>
      <w:r w:rsidRPr="00281688">
        <w:rPr>
          <w:rFonts w:hint="eastAsia"/>
          <w:sz w:val="24"/>
          <w:szCs w:val="28"/>
        </w:rPr>
        <w:t>设置打开新资源的目标。</w:t>
      </w:r>
      <w:r w:rsidRPr="00281688">
        <w:rPr>
          <w:rFonts w:hint="eastAsia"/>
          <w:sz w:val="24"/>
          <w:szCs w:val="28"/>
        </w:rPr>
        <w:t xml:space="preserve">    </w:t>
      </w:r>
    </w:p>
    <w:p w:rsidR="003D5104" w:rsidRPr="00281688" w:rsidRDefault="003D5104" w:rsidP="003D5104">
      <w:pPr>
        <w:pStyle w:val="a7"/>
        <w:ind w:left="1260" w:firstLineChars="0" w:firstLine="0"/>
        <w:rPr>
          <w:sz w:val="24"/>
          <w:szCs w:val="28"/>
        </w:rPr>
      </w:pPr>
      <w:r w:rsidRPr="00281688">
        <w:rPr>
          <w:rFonts w:hint="eastAsia"/>
          <w:sz w:val="24"/>
          <w:szCs w:val="28"/>
        </w:rPr>
        <w:t xml:space="preserve">_blank </w:t>
      </w:r>
      <w:r w:rsidRPr="00281688">
        <w:rPr>
          <w:rFonts w:hint="eastAsia"/>
          <w:sz w:val="24"/>
          <w:szCs w:val="28"/>
        </w:rPr>
        <w:t>在独立的窗口上打开新资源</w:t>
      </w:r>
      <w:r w:rsidRPr="00281688">
        <w:rPr>
          <w:rFonts w:hint="eastAsia"/>
          <w:sz w:val="24"/>
          <w:szCs w:val="28"/>
        </w:rPr>
        <w:t xml:space="preserve">   </w:t>
      </w:r>
    </w:p>
    <w:p w:rsidR="003D5104" w:rsidRPr="00281688" w:rsidRDefault="003D5104" w:rsidP="003D5104">
      <w:pPr>
        <w:pStyle w:val="a7"/>
        <w:ind w:left="1260" w:firstLineChars="0" w:firstLine="0"/>
        <w:rPr>
          <w:sz w:val="24"/>
          <w:szCs w:val="28"/>
        </w:rPr>
      </w:pPr>
      <w:r w:rsidRPr="00281688">
        <w:rPr>
          <w:rFonts w:hint="eastAsia"/>
          <w:sz w:val="24"/>
          <w:szCs w:val="28"/>
        </w:rPr>
        <w:t xml:space="preserve">_self </w:t>
      </w:r>
      <w:r w:rsidRPr="00281688">
        <w:rPr>
          <w:rFonts w:hint="eastAsia"/>
          <w:sz w:val="24"/>
          <w:szCs w:val="28"/>
        </w:rPr>
        <w:t>在当前窗口打开新资源</w:t>
      </w:r>
    </w:p>
    <w:p w:rsidR="003D5104" w:rsidRPr="00281688" w:rsidRDefault="003D5104" w:rsidP="0086448A">
      <w:pPr>
        <w:pStyle w:val="a7"/>
        <w:numPr>
          <w:ilvl w:val="0"/>
          <w:numId w:val="31"/>
        </w:numPr>
        <w:ind w:firstLineChars="0"/>
        <w:outlineLvl w:val="2"/>
        <w:rPr>
          <w:sz w:val="24"/>
          <w:szCs w:val="28"/>
        </w:rPr>
      </w:pPr>
      <w:r w:rsidRPr="00281688">
        <w:rPr>
          <w:rFonts w:hint="eastAsia"/>
          <w:b/>
          <w:sz w:val="24"/>
          <w:szCs w:val="28"/>
        </w:rPr>
        <w:t>框架标签</w:t>
      </w:r>
    </w:p>
    <w:p w:rsidR="003D5104" w:rsidRPr="00281688" w:rsidRDefault="003D5104" w:rsidP="003D5104">
      <w:pPr>
        <w:pStyle w:val="a7"/>
        <w:ind w:left="420" w:firstLine="480"/>
        <w:rPr>
          <w:sz w:val="24"/>
          <w:szCs w:val="28"/>
        </w:rPr>
      </w:pPr>
      <w:r w:rsidRPr="00281688">
        <w:rPr>
          <w:rFonts w:hint="eastAsia"/>
          <w:sz w:val="24"/>
          <w:szCs w:val="28"/>
        </w:rPr>
        <w:tab/>
      </w:r>
      <w:proofErr w:type="spellStart"/>
      <w:r w:rsidRPr="00281688">
        <w:rPr>
          <w:rFonts w:hint="eastAsia"/>
          <w:sz w:val="24"/>
          <w:szCs w:val="28"/>
        </w:rPr>
        <w:t>frameSet</w:t>
      </w:r>
      <w:proofErr w:type="spellEnd"/>
      <w:r w:rsidRPr="00281688">
        <w:rPr>
          <w:rFonts w:hint="eastAsia"/>
          <w:sz w:val="24"/>
          <w:szCs w:val="28"/>
        </w:rPr>
        <w:t xml:space="preserve"> </w:t>
      </w:r>
      <w:r w:rsidRPr="00281688">
        <w:rPr>
          <w:rFonts w:hint="eastAsia"/>
          <w:sz w:val="24"/>
          <w:szCs w:val="28"/>
        </w:rPr>
        <w:t>一个</w:t>
      </w:r>
      <w:proofErr w:type="spellStart"/>
      <w:r w:rsidRPr="00281688">
        <w:rPr>
          <w:rFonts w:hint="eastAsia"/>
          <w:sz w:val="24"/>
          <w:szCs w:val="28"/>
        </w:rPr>
        <w:t>frameSet</w:t>
      </w:r>
      <w:proofErr w:type="spellEnd"/>
      <w:r w:rsidRPr="00281688">
        <w:rPr>
          <w:rFonts w:hint="eastAsia"/>
          <w:sz w:val="24"/>
          <w:szCs w:val="28"/>
        </w:rPr>
        <w:t>可以把一个页面切割成多份。只能按照行或</w:t>
      </w:r>
      <w:r w:rsidRPr="00281688">
        <w:rPr>
          <w:rFonts w:hint="eastAsia"/>
          <w:sz w:val="24"/>
          <w:szCs w:val="28"/>
        </w:rPr>
        <w:lastRenderedPageBreak/>
        <w:t>者列切割。</w:t>
      </w:r>
    </w:p>
    <w:p w:rsidR="003D5104" w:rsidRPr="00281688" w:rsidRDefault="003D5104" w:rsidP="003D5104">
      <w:pPr>
        <w:pStyle w:val="a7"/>
        <w:ind w:left="420" w:firstLine="480"/>
        <w:rPr>
          <w:sz w:val="24"/>
          <w:szCs w:val="28"/>
        </w:rPr>
      </w:pPr>
      <w:r w:rsidRPr="00281688">
        <w:rPr>
          <w:rFonts w:hint="eastAsia"/>
          <w:sz w:val="24"/>
          <w:szCs w:val="28"/>
        </w:rPr>
        <w:t xml:space="preserve">    frame   </w:t>
      </w:r>
      <w:r w:rsidRPr="00281688">
        <w:rPr>
          <w:rFonts w:hint="eastAsia"/>
          <w:sz w:val="24"/>
          <w:szCs w:val="28"/>
        </w:rPr>
        <w:t>不能被切割的。</w:t>
      </w:r>
      <w:r w:rsidRPr="00281688">
        <w:rPr>
          <w:rFonts w:hint="eastAsia"/>
          <w:sz w:val="24"/>
          <w:szCs w:val="28"/>
        </w:rPr>
        <w:t xml:space="preserve"> frame</w:t>
      </w:r>
      <w:r w:rsidRPr="00281688">
        <w:rPr>
          <w:rFonts w:hint="eastAsia"/>
          <w:sz w:val="24"/>
          <w:szCs w:val="28"/>
        </w:rPr>
        <w:t>是位于</w:t>
      </w:r>
      <w:proofErr w:type="spellStart"/>
      <w:r w:rsidRPr="00281688">
        <w:rPr>
          <w:rFonts w:hint="eastAsia"/>
          <w:sz w:val="24"/>
          <w:szCs w:val="28"/>
        </w:rPr>
        <w:t>frameSet</w:t>
      </w:r>
      <w:proofErr w:type="spellEnd"/>
      <w:r w:rsidRPr="00281688">
        <w:rPr>
          <w:rFonts w:hint="eastAsia"/>
          <w:sz w:val="24"/>
          <w:szCs w:val="28"/>
        </w:rPr>
        <w:t>中。</w:t>
      </w:r>
    </w:p>
    <w:p w:rsidR="003D5104" w:rsidRPr="00281688" w:rsidRDefault="003D5104" w:rsidP="003D5104">
      <w:pPr>
        <w:pStyle w:val="a7"/>
        <w:ind w:left="420" w:firstLine="480"/>
        <w:rPr>
          <w:color w:val="FF0000"/>
          <w:sz w:val="24"/>
          <w:szCs w:val="28"/>
        </w:rPr>
      </w:pPr>
      <w:r w:rsidRPr="00281688">
        <w:rPr>
          <w:rFonts w:hint="eastAsia"/>
          <w:color w:val="FF0000"/>
          <w:sz w:val="24"/>
          <w:szCs w:val="28"/>
        </w:rPr>
        <w:t xml:space="preserve">  </w:t>
      </w:r>
      <w:r w:rsidRPr="00281688">
        <w:rPr>
          <w:rFonts w:hint="eastAsia"/>
          <w:color w:val="FF0000"/>
          <w:sz w:val="24"/>
          <w:szCs w:val="28"/>
        </w:rPr>
        <w:tab/>
      </w:r>
      <w:r w:rsidRPr="00281688">
        <w:rPr>
          <w:rFonts w:hint="eastAsia"/>
          <w:color w:val="FF0000"/>
          <w:sz w:val="24"/>
          <w:szCs w:val="28"/>
        </w:rPr>
        <w:t>注意：</w:t>
      </w:r>
      <w:r w:rsidRPr="00281688">
        <w:rPr>
          <w:rFonts w:hint="eastAsia"/>
          <w:color w:val="FF0000"/>
          <w:sz w:val="24"/>
          <w:szCs w:val="28"/>
        </w:rPr>
        <w:t xml:space="preserve"> </w:t>
      </w:r>
      <w:proofErr w:type="spellStart"/>
      <w:r w:rsidRPr="00281688">
        <w:rPr>
          <w:rFonts w:hint="eastAsia"/>
          <w:color w:val="FF0000"/>
          <w:sz w:val="24"/>
          <w:szCs w:val="28"/>
        </w:rPr>
        <w:t>frameSet</w:t>
      </w:r>
      <w:proofErr w:type="spellEnd"/>
      <w:r w:rsidRPr="00281688">
        <w:rPr>
          <w:rFonts w:hint="eastAsia"/>
          <w:color w:val="FF0000"/>
          <w:sz w:val="24"/>
          <w:szCs w:val="28"/>
        </w:rPr>
        <w:t>标签不能用于</w:t>
      </w:r>
      <w:r w:rsidRPr="00281688">
        <w:rPr>
          <w:rFonts w:hint="eastAsia"/>
          <w:color w:val="FF0000"/>
          <w:sz w:val="24"/>
          <w:szCs w:val="28"/>
        </w:rPr>
        <w:t>body</w:t>
      </w:r>
      <w:r w:rsidRPr="00281688">
        <w:rPr>
          <w:rFonts w:hint="eastAsia"/>
          <w:color w:val="FF0000"/>
          <w:sz w:val="24"/>
          <w:szCs w:val="28"/>
        </w:rPr>
        <w:t>标签体内容。</w:t>
      </w:r>
    </w:p>
    <w:p w:rsidR="003D5104" w:rsidRPr="00281688" w:rsidRDefault="007B27A5" w:rsidP="003D5104">
      <w:pPr>
        <w:pStyle w:val="a7"/>
        <w:ind w:left="420" w:firstLine="480"/>
        <w:rPr>
          <w:sz w:val="24"/>
          <w:szCs w:val="28"/>
        </w:rPr>
      </w:pPr>
      <w:r w:rsidRPr="00281688">
        <w:rPr>
          <w:rFonts w:hint="eastAsia"/>
          <w:sz w:val="24"/>
          <w:szCs w:val="28"/>
        </w:rPr>
        <w:t xml:space="preserve">  </w:t>
      </w:r>
      <w:r w:rsidR="003D5104" w:rsidRPr="00281688">
        <w:rPr>
          <w:sz w:val="24"/>
          <w:szCs w:val="28"/>
        </w:rPr>
        <w:t>&lt;frameset  rows="20%,70%,*" &gt;</w:t>
      </w:r>
    </w:p>
    <w:p w:rsidR="003D5104" w:rsidRPr="00281688" w:rsidRDefault="003D5104" w:rsidP="003D5104">
      <w:pPr>
        <w:pStyle w:val="a7"/>
        <w:ind w:left="420" w:firstLine="480"/>
        <w:rPr>
          <w:sz w:val="24"/>
          <w:szCs w:val="28"/>
        </w:rPr>
      </w:pPr>
      <w:r w:rsidRPr="00281688">
        <w:rPr>
          <w:sz w:val="24"/>
          <w:szCs w:val="28"/>
        </w:rPr>
        <w:t xml:space="preserve">    </w:t>
      </w:r>
      <w:r w:rsidRPr="00281688">
        <w:rPr>
          <w:sz w:val="24"/>
          <w:szCs w:val="28"/>
        </w:rPr>
        <w:tab/>
        <w:t xml:space="preserve">&lt;frame  </w:t>
      </w:r>
      <w:proofErr w:type="spellStart"/>
      <w:r w:rsidRPr="00281688">
        <w:rPr>
          <w:sz w:val="24"/>
          <w:szCs w:val="28"/>
        </w:rPr>
        <w:t>src</w:t>
      </w:r>
      <w:proofErr w:type="spellEnd"/>
      <w:r w:rsidRPr="00281688">
        <w:rPr>
          <w:sz w:val="24"/>
          <w:szCs w:val="28"/>
        </w:rPr>
        <w:t>="top.html" /&gt;</w:t>
      </w:r>
    </w:p>
    <w:p w:rsidR="003D5104" w:rsidRPr="00281688" w:rsidRDefault="003D5104" w:rsidP="003D5104">
      <w:pPr>
        <w:pStyle w:val="a7"/>
        <w:ind w:left="420" w:firstLine="480"/>
        <w:rPr>
          <w:sz w:val="24"/>
          <w:szCs w:val="28"/>
        </w:rPr>
      </w:pPr>
      <w:r w:rsidRPr="00281688">
        <w:rPr>
          <w:sz w:val="24"/>
          <w:szCs w:val="28"/>
        </w:rPr>
        <w:t xml:space="preserve">        &lt;frameset cols="20%,*"&gt;</w:t>
      </w:r>
    </w:p>
    <w:p w:rsidR="003D5104" w:rsidRPr="00281688" w:rsidRDefault="003D5104" w:rsidP="003D5104">
      <w:pPr>
        <w:pStyle w:val="a7"/>
        <w:ind w:left="420" w:firstLine="480"/>
        <w:rPr>
          <w:sz w:val="24"/>
          <w:szCs w:val="28"/>
        </w:rPr>
      </w:pPr>
      <w:r w:rsidRPr="00281688">
        <w:rPr>
          <w:sz w:val="24"/>
          <w:szCs w:val="28"/>
        </w:rPr>
        <w:t xml:space="preserve">        </w:t>
      </w:r>
      <w:r w:rsidRPr="00281688">
        <w:rPr>
          <w:sz w:val="24"/>
          <w:szCs w:val="28"/>
        </w:rPr>
        <w:tab/>
        <w:t xml:space="preserve">&lt;frame </w:t>
      </w:r>
      <w:proofErr w:type="spellStart"/>
      <w:r w:rsidRPr="00281688">
        <w:rPr>
          <w:sz w:val="24"/>
          <w:szCs w:val="28"/>
        </w:rPr>
        <w:t>src</w:t>
      </w:r>
      <w:proofErr w:type="spellEnd"/>
      <w:r w:rsidRPr="00281688">
        <w:rPr>
          <w:sz w:val="24"/>
          <w:szCs w:val="28"/>
        </w:rPr>
        <w:t>="left.html" /&gt;</w:t>
      </w:r>
    </w:p>
    <w:p w:rsidR="003D5104" w:rsidRPr="00281688" w:rsidRDefault="003D5104" w:rsidP="003D5104">
      <w:pPr>
        <w:pStyle w:val="a7"/>
        <w:ind w:left="420" w:firstLine="480"/>
        <w:rPr>
          <w:sz w:val="24"/>
          <w:szCs w:val="28"/>
        </w:rPr>
      </w:pPr>
      <w:r w:rsidRPr="00281688">
        <w:rPr>
          <w:sz w:val="24"/>
          <w:szCs w:val="28"/>
        </w:rPr>
        <w:t xml:space="preserve">            &lt;frame name="center" </w:t>
      </w:r>
      <w:proofErr w:type="spellStart"/>
      <w:r w:rsidRPr="00281688">
        <w:rPr>
          <w:sz w:val="24"/>
          <w:szCs w:val="28"/>
        </w:rPr>
        <w:t>src</w:t>
      </w:r>
      <w:proofErr w:type="spellEnd"/>
      <w:r w:rsidRPr="00281688">
        <w:rPr>
          <w:sz w:val="24"/>
          <w:szCs w:val="28"/>
        </w:rPr>
        <w:t>="center.html"/&gt;</w:t>
      </w:r>
    </w:p>
    <w:p w:rsidR="003D5104" w:rsidRPr="00281688" w:rsidRDefault="003D5104" w:rsidP="003D5104">
      <w:pPr>
        <w:pStyle w:val="a7"/>
        <w:ind w:left="420" w:firstLine="480"/>
        <w:rPr>
          <w:sz w:val="24"/>
          <w:szCs w:val="28"/>
        </w:rPr>
      </w:pPr>
      <w:r w:rsidRPr="00281688">
        <w:rPr>
          <w:sz w:val="24"/>
          <w:szCs w:val="28"/>
        </w:rPr>
        <w:t xml:space="preserve">        &lt;/frameset&gt;</w:t>
      </w:r>
    </w:p>
    <w:p w:rsidR="003D5104" w:rsidRPr="00281688" w:rsidRDefault="003D5104" w:rsidP="003D5104">
      <w:pPr>
        <w:pStyle w:val="a7"/>
        <w:ind w:left="420" w:firstLine="480"/>
        <w:rPr>
          <w:sz w:val="24"/>
          <w:szCs w:val="28"/>
        </w:rPr>
      </w:pPr>
      <w:r w:rsidRPr="00281688">
        <w:rPr>
          <w:sz w:val="24"/>
          <w:szCs w:val="28"/>
        </w:rPr>
        <w:t xml:space="preserve">    </w:t>
      </w:r>
      <w:r w:rsidRPr="00281688">
        <w:rPr>
          <w:sz w:val="24"/>
          <w:szCs w:val="28"/>
        </w:rPr>
        <w:tab/>
        <w:t xml:space="preserve">&lt;frame </w:t>
      </w:r>
      <w:proofErr w:type="spellStart"/>
      <w:r w:rsidRPr="00281688">
        <w:rPr>
          <w:sz w:val="24"/>
          <w:szCs w:val="28"/>
        </w:rPr>
        <w:t>src</w:t>
      </w:r>
      <w:proofErr w:type="spellEnd"/>
      <w:r w:rsidRPr="00281688">
        <w:rPr>
          <w:sz w:val="24"/>
          <w:szCs w:val="28"/>
        </w:rPr>
        <w:t>="foot.html"/&gt;</w:t>
      </w:r>
    </w:p>
    <w:p w:rsidR="003D5104" w:rsidRPr="00281688" w:rsidRDefault="003D5104" w:rsidP="003D5104">
      <w:pPr>
        <w:pStyle w:val="a7"/>
        <w:ind w:left="420" w:firstLine="480"/>
        <w:rPr>
          <w:sz w:val="24"/>
          <w:szCs w:val="28"/>
        </w:rPr>
      </w:pPr>
      <w:r w:rsidRPr="00281688">
        <w:rPr>
          <w:sz w:val="24"/>
          <w:szCs w:val="28"/>
        </w:rPr>
        <w:t xml:space="preserve">    &lt;/frameset&gt;</w:t>
      </w:r>
    </w:p>
    <w:p w:rsidR="003D5104" w:rsidRPr="00281688" w:rsidRDefault="003D5104" w:rsidP="003D5104">
      <w:pPr>
        <w:pStyle w:val="a7"/>
        <w:ind w:left="420" w:firstLine="480"/>
        <w:rPr>
          <w:sz w:val="24"/>
          <w:szCs w:val="28"/>
        </w:rPr>
      </w:pPr>
      <w:r w:rsidRPr="00281688">
        <w:rPr>
          <w:sz w:val="24"/>
          <w:szCs w:val="28"/>
        </w:rPr>
        <w:tab/>
        <w:t>&lt;</w:t>
      </w:r>
      <w:proofErr w:type="spellStart"/>
      <w:r w:rsidRPr="00281688">
        <w:rPr>
          <w:sz w:val="24"/>
          <w:szCs w:val="28"/>
        </w:rPr>
        <w:t>noframes</w:t>
      </w:r>
      <w:proofErr w:type="spellEnd"/>
      <w:r w:rsidRPr="00281688">
        <w:rPr>
          <w:sz w:val="24"/>
          <w:szCs w:val="28"/>
        </w:rPr>
        <w:t>&gt;</w:t>
      </w:r>
    </w:p>
    <w:p w:rsidR="003D5104" w:rsidRPr="00281688" w:rsidRDefault="003D5104" w:rsidP="003D5104">
      <w:pPr>
        <w:pStyle w:val="a7"/>
        <w:ind w:left="420" w:firstLine="480"/>
        <w:rPr>
          <w:sz w:val="24"/>
          <w:szCs w:val="28"/>
        </w:rPr>
      </w:pPr>
      <w:r w:rsidRPr="00281688">
        <w:rPr>
          <w:sz w:val="24"/>
          <w:szCs w:val="28"/>
        </w:rPr>
        <w:t>&lt;/</w:t>
      </w:r>
      <w:proofErr w:type="spellStart"/>
      <w:r w:rsidRPr="00281688">
        <w:rPr>
          <w:sz w:val="24"/>
          <w:szCs w:val="28"/>
        </w:rPr>
        <w:t>noframes</w:t>
      </w:r>
      <w:proofErr w:type="spellEnd"/>
      <w:r w:rsidRPr="00281688">
        <w:rPr>
          <w:sz w:val="24"/>
          <w:szCs w:val="28"/>
        </w:rPr>
        <w:t>&gt;</w:t>
      </w:r>
      <w:r w:rsidRPr="00281688">
        <w:rPr>
          <w:rFonts w:hint="eastAsia"/>
          <w:sz w:val="24"/>
          <w:szCs w:val="28"/>
        </w:rPr>
        <w:t xml:space="preserve">  </w:t>
      </w:r>
    </w:p>
    <w:p w:rsidR="003D5104" w:rsidRPr="00281688" w:rsidRDefault="003D5104" w:rsidP="0086448A">
      <w:pPr>
        <w:pStyle w:val="a7"/>
        <w:numPr>
          <w:ilvl w:val="0"/>
          <w:numId w:val="31"/>
        </w:numPr>
        <w:ind w:firstLineChars="0"/>
        <w:outlineLvl w:val="2"/>
        <w:rPr>
          <w:b/>
          <w:sz w:val="24"/>
          <w:szCs w:val="28"/>
        </w:rPr>
      </w:pPr>
      <w:r w:rsidRPr="00281688">
        <w:rPr>
          <w:rFonts w:hint="eastAsia"/>
          <w:b/>
          <w:sz w:val="24"/>
          <w:szCs w:val="28"/>
        </w:rPr>
        <w:t>表单</w:t>
      </w:r>
    </w:p>
    <w:p w:rsidR="003D5104" w:rsidRPr="00281688" w:rsidRDefault="003D5104" w:rsidP="003D5104">
      <w:pPr>
        <w:pStyle w:val="a7"/>
        <w:ind w:left="420" w:firstLineChars="0" w:firstLine="0"/>
        <w:rPr>
          <w:b/>
          <w:sz w:val="24"/>
          <w:szCs w:val="28"/>
        </w:rPr>
      </w:pPr>
      <w:r w:rsidRPr="00281688">
        <w:rPr>
          <w:rFonts w:hint="eastAsia"/>
          <w:sz w:val="24"/>
          <w:szCs w:val="28"/>
        </w:rPr>
        <w:tab/>
      </w:r>
      <w:r w:rsidR="005C1DDF" w:rsidRPr="00281688">
        <w:rPr>
          <w:rFonts w:hint="eastAsia"/>
          <w:sz w:val="24"/>
          <w:szCs w:val="28"/>
        </w:rPr>
        <w:t>表单标签的作用是用于提交数据给服务器</w:t>
      </w:r>
      <w:r w:rsidRPr="00281688">
        <w:rPr>
          <w:rFonts w:hint="eastAsia"/>
          <w:sz w:val="24"/>
          <w:szCs w:val="28"/>
        </w:rPr>
        <w:t>。</w:t>
      </w:r>
    </w:p>
    <w:p w:rsidR="003D5104" w:rsidRPr="00281688" w:rsidRDefault="003D5104" w:rsidP="003D5104">
      <w:pPr>
        <w:pStyle w:val="a7"/>
        <w:ind w:left="420" w:firstLineChars="0" w:firstLine="0"/>
        <w:rPr>
          <w:sz w:val="24"/>
          <w:szCs w:val="28"/>
        </w:rPr>
      </w:pPr>
      <w:r w:rsidRPr="00281688">
        <w:rPr>
          <w:rFonts w:hint="eastAsia"/>
          <w:sz w:val="24"/>
          <w:szCs w:val="28"/>
        </w:rPr>
        <w:tab/>
      </w:r>
      <w:r w:rsidRPr="00281688">
        <w:rPr>
          <w:rFonts w:hint="eastAsia"/>
          <w:sz w:val="24"/>
          <w:szCs w:val="28"/>
        </w:rPr>
        <w:t>表单标签的根标签是</w:t>
      </w:r>
      <w:r w:rsidRPr="00281688">
        <w:rPr>
          <w:rFonts w:hint="eastAsia"/>
          <w:sz w:val="24"/>
          <w:szCs w:val="28"/>
        </w:rPr>
        <w:t>&lt;form&gt;</w:t>
      </w:r>
      <w:r w:rsidRPr="00281688">
        <w:rPr>
          <w:rFonts w:hint="eastAsia"/>
          <w:sz w:val="24"/>
          <w:szCs w:val="28"/>
        </w:rPr>
        <w:t>标签</w:t>
      </w:r>
    </w:p>
    <w:p w:rsidR="003D5104" w:rsidRPr="00281688" w:rsidRDefault="003D5104" w:rsidP="003D5104">
      <w:pPr>
        <w:pStyle w:val="a7"/>
        <w:ind w:left="420" w:firstLineChars="0" w:firstLine="0"/>
        <w:rPr>
          <w:sz w:val="24"/>
          <w:szCs w:val="28"/>
        </w:rPr>
      </w:pPr>
      <w:r w:rsidRPr="00281688">
        <w:rPr>
          <w:rFonts w:hint="eastAsia"/>
          <w:sz w:val="24"/>
          <w:szCs w:val="28"/>
        </w:rPr>
        <w:tab/>
      </w:r>
      <w:r w:rsidRPr="00281688">
        <w:rPr>
          <w:rFonts w:hint="eastAsia"/>
          <w:sz w:val="24"/>
          <w:szCs w:val="28"/>
        </w:rPr>
        <w:t>常用的属性：</w:t>
      </w:r>
    </w:p>
    <w:p w:rsidR="003D5104" w:rsidRPr="00281688" w:rsidRDefault="003D5104" w:rsidP="003D5104">
      <w:pPr>
        <w:pStyle w:val="a7"/>
        <w:ind w:left="420" w:firstLine="480"/>
        <w:rPr>
          <w:sz w:val="24"/>
          <w:szCs w:val="28"/>
        </w:rPr>
      </w:pPr>
      <w:r w:rsidRPr="00281688">
        <w:rPr>
          <w:rFonts w:hint="eastAsia"/>
          <w:sz w:val="24"/>
          <w:szCs w:val="28"/>
        </w:rPr>
        <w:t xml:space="preserve">action: </w:t>
      </w:r>
      <w:r w:rsidRPr="00281688">
        <w:rPr>
          <w:rFonts w:hint="eastAsia"/>
          <w:sz w:val="24"/>
          <w:szCs w:val="28"/>
        </w:rPr>
        <w:t>该属性是用于指定提交数据的地址。</w:t>
      </w:r>
    </w:p>
    <w:p w:rsidR="003D5104" w:rsidRPr="00281688" w:rsidRDefault="003D5104" w:rsidP="003D5104">
      <w:pPr>
        <w:pStyle w:val="a7"/>
        <w:ind w:left="420" w:firstLine="480"/>
        <w:rPr>
          <w:sz w:val="24"/>
          <w:szCs w:val="28"/>
        </w:rPr>
      </w:pPr>
      <w:r w:rsidRPr="00281688">
        <w:rPr>
          <w:rFonts w:hint="eastAsia"/>
          <w:sz w:val="24"/>
          <w:szCs w:val="28"/>
        </w:rPr>
        <w:t>method</w:t>
      </w:r>
      <w:r w:rsidRPr="00281688">
        <w:rPr>
          <w:rFonts w:hint="eastAsia"/>
          <w:sz w:val="24"/>
          <w:szCs w:val="28"/>
        </w:rPr>
        <w:t>：</w:t>
      </w:r>
      <w:r w:rsidRPr="00281688">
        <w:rPr>
          <w:rFonts w:hint="eastAsia"/>
          <w:sz w:val="24"/>
          <w:szCs w:val="28"/>
        </w:rPr>
        <w:t xml:space="preserve"> </w:t>
      </w:r>
      <w:r w:rsidRPr="00281688">
        <w:rPr>
          <w:rFonts w:hint="eastAsia"/>
          <w:sz w:val="24"/>
          <w:szCs w:val="28"/>
        </w:rPr>
        <w:t>指定表单的提交方式。</w:t>
      </w:r>
    </w:p>
    <w:p w:rsidR="003D5104" w:rsidRPr="00281688" w:rsidRDefault="003D5104" w:rsidP="003D5104">
      <w:pPr>
        <w:pStyle w:val="a7"/>
        <w:ind w:left="420" w:firstLine="480"/>
        <w:rPr>
          <w:sz w:val="24"/>
          <w:szCs w:val="28"/>
        </w:rPr>
      </w:pPr>
      <w:r w:rsidRPr="00281688">
        <w:rPr>
          <w:sz w:val="24"/>
          <w:szCs w:val="28"/>
        </w:rPr>
        <w:tab/>
        <w:t>&lt;form action="dopost.html" method="get"&gt;</w:t>
      </w:r>
    </w:p>
    <w:p w:rsidR="003D5104" w:rsidRPr="00281688" w:rsidRDefault="003D5104" w:rsidP="003D5104">
      <w:pPr>
        <w:pStyle w:val="a7"/>
        <w:ind w:left="420" w:firstLine="480"/>
        <w:rPr>
          <w:sz w:val="24"/>
          <w:szCs w:val="28"/>
        </w:rPr>
      </w:pPr>
      <w:r w:rsidRPr="00281688">
        <w:rPr>
          <w:rFonts w:hint="eastAsia"/>
          <w:sz w:val="24"/>
          <w:szCs w:val="28"/>
        </w:rPr>
        <w:t xml:space="preserve">    </w:t>
      </w:r>
      <w:r w:rsidRPr="00281688">
        <w:rPr>
          <w:rFonts w:hint="eastAsia"/>
          <w:sz w:val="24"/>
          <w:szCs w:val="28"/>
        </w:rPr>
        <w:tab/>
        <w:t xml:space="preserve">&lt;!-- </w:t>
      </w:r>
      <w:r w:rsidRPr="00281688">
        <w:rPr>
          <w:rFonts w:hint="eastAsia"/>
          <w:sz w:val="24"/>
          <w:szCs w:val="28"/>
        </w:rPr>
        <w:t>文本输入框</w:t>
      </w:r>
      <w:r w:rsidRPr="00281688">
        <w:rPr>
          <w:rFonts w:hint="eastAsia"/>
          <w:sz w:val="24"/>
          <w:szCs w:val="28"/>
        </w:rPr>
        <w:t xml:space="preserve"> </w:t>
      </w:r>
      <w:r w:rsidRPr="00281688">
        <w:rPr>
          <w:rFonts w:hint="eastAsia"/>
          <w:sz w:val="24"/>
          <w:szCs w:val="28"/>
        </w:rPr>
        <w:t>单行</w:t>
      </w:r>
      <w:r w:rsidRPr="00281688">
        <w:rPr>
          <w:rFonts w:hint="eastAsia"/>
          <w:sz w:val="24"/>
          <w:szCs w:val="28"/>
        </w:rPr>
        <w:t>--&gt;</w:t>
      </w:r>
    </w:p>
    <w:p w:rsidR="003D5104" w:rsidRPr="00281688" w:rsidRDefault="003D5104" w:rsidP="003D5104">
      <w:pPr>
        <w:pStyle w:val="a7"/>
        <w:ind w:left="420" w:firstLine="480"/>
        <w:rPr>
          <w:sz w:val="24"/>
          <w:szCs w:val="28"/>
        </w:rPr>
      </w:pPr>
      <w:r w:rsidRPr="00281688">
        <w:rPr>
          <w:rFonts w:hint="eastAsia"/>
          <w:sz w:val="24"/>
          <w:szCs w:val="28"/>
        </w:rPr>
        <w:t xml:space="preserve">    </w:t>
      </w:r>
      <w:r w:rsidRPr="00281688">
        <w:rPr>
          <w:rFonts w:hint="eastAsia"/>
          <w:sz w:val="24"/>
          <w:szCs w:val="28"/>
        </w:rPr>
        <w:tab/>
      </w:r>
      <w:r w:rsidRPr="00281688">
        <w:rPr>
          <w:rFonts w:hint="eastAsia"/>
          <w:sz w:val="24"/>
          <w:szCs w:val="28"/>
        </w:rPr>
        <w:t>用户名：</w:t>
      </w:r>
      <w:r w:rsidRPr="00281688">
        <w:rPr>
          <w:rFonts w:hint="eastAsia"/>
          <w:sz w:val="24"/>
          <w:szCs w:val="28"/>
        </w:rPr>
        <w:t>&lt;input name="</w:t>
      </w:r>
      <w:proofErr w:type="spellStart"/>
      <w:r w:rsidRPr="00281688">
        <w:rPr>
          <w:rFonts w:hint="eastAsia"/>
          <w:sz w:val="24"/>
          <w:szCs w:val="28"/>
        </w:rPr>
        <w:t>userName</w:t>
      </w:r>
      <w:proofErr w:type="spellEnd"/>
      <w:r w:rsidRPr="00281688">
        <w:rPr>
          <w:rFonts w:hint="eastAsia"/>
          <w:sz w:val="24"/>
          <w:szCs w:val="28"/>
        </w:rPr>
        <w:t>" type="</w:t>
      </w:r>
      <w:r w:rsidRPr="00281688">
        <w:rPr>
          <w:rFonts w:hint="eastAsia"/>
          <w:color w:val="FF0000"/>
          <w:sz w:val="24"/>
          <w:szCs w:val="28"/>
        </w:rPr>
        <w:t>text</w:t>
      </w:r>
      <w:r w:rsidRPr="00281688">
        <w:rPr>
          <w:rFonts w:hint="eastAsia"/>
          <w:sz w:val="24"/>
          <w:szCs w:val="28"/>
        </w:rPr>
        <w:t>"/&gt;&lt;</w:t>
      </w:r>
      <w:proofErr w:type="spellStart"/>
      <w:r w:rsidRPr="00281688">
        <w:rPr>
          <w:rFonts w:hint="eastAsia"/>
          <w:sz w:val="24"/>
          <w:szCs w:val="28"/>
        </w:rPr>
        <w:t>br</w:t>
      </w:r>
      <w:proofErr w:type="spellEnd"/>
      <w:r w:rsidRPr="00281688">
        <w:rPr>
          <w:rFonts w:hint="eastAsia"/>
          <w:sz w:val="24"/>
          <w:szCs w:val="28"/>
        </w:rPr>
        <w:t>/&gt;</w:t>
      </w:r>
    </w:p>
    <w:p w:rsidR="003D5104" w:rsidRPr="00281688" w:rsidRDefault="003D5104" w:rsidP="003D5104">
      <w:pPr>
        <w:pStyle w:val="a7"/>
        <w:ind w:left="420" w:firstLine="480"/>
        <w:rPr>
          <w:sz w:val="24"/>
          <w:szCs w:val="28"/>
        </w:rPr>
      </w:pPr>
      <w:r w:rsidRPr="00281688">
        <w:rPr>
          <w:rFonts w:hint="eastAsia"/>
          <w:sz w:val="24"/>
          <w:szCs w:val="28"/>
        </w:rPr>
        <w:t xml:space="preserve">        &lt;!-- </w:t>
      </w:r>
      <w:r w:rsidRPr="00281688">
        <w:rPr>
          <w:rFonts w:hint="eastAsia"/>
          <w:sz w:val="24"/>
          <w:szCs w:val="28"/>
        </w:rPr>
        <w:t>密码框</w:t>
      </w:r>
      <w:r w:rsidRPr="00281688">
        <w:rPr>
          <w:rFonts w:hint="eastAsia"/>
          <w:sz w:val="24"/>
          <w:szCs w:val="28"/>
        </w:rPr>
        <w:t xml:space="preserve"> --&gt;</w:t>
      </w:r>
    </w:p>
    <w:p w:rsidR="003D5104" w:rsidRPr="00281688" w:rsidRDefault="003D5104" w:rsidP="003D5104">
      <w:pPr>
        <w:pStyle w:val="a7"/>
        <w:ind w:left="420" w:firstLine="48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密码：</w:t>
      </w:r>
      <w:r w:rsidRPr="00281688">
        <w:rPr>
          <w:rFonts w:hint="eastAsia"/>
          <w:sz w:val="24"/>
          <w:szCs w:val="28"/>
        </w:rPr>
        <w:t>&lt;input name="password" type="</w:t>
      </w:r>
      <w:r w:rsidRPr="00281688">
        <w:rPr>
          <w:rFonts w:hint="eastAsia"/>
          <w:color w:val="FF0000"/>
          <w:sz w:val="24"/>
          <w:szCs w:val="28"/>
        </w:rPr>
        <w:t>password</w:t>
      </w:r>
      <w:r w:rsidRPr="00281688">
        <w:rPr>
          <w:rFonts w:hint="eastAsia"/>
          <w:sz w:val="24"/>
          <w:szCs w:val="28"/>
        </w:rPr>
        <w:t>"/&gt;&lt;</w:t>
      </w:r>
      <w:proofErr w:type="spellStart"/>
      <w:r w:rsidRPr="00281688">
        <w:rPr>
          <w:rFonts w:hint="eastAsia"/>
          <w:sz w:val="24"/>
          <w:szCs w:val="28"/>
        </w:rPr>
        <w:t>br</w:t>
      </w:r>
      <w:proofErr w:type="spellEnd"/>
      <w:r w:rsidRPr="00281688">
        <w:rPr>
          <w:rFonts w:hint="eastAsia"/>
          <w:sz w:val="24"/>
          <w:szCs w:val="28"/>
        </w:rPr>
        <w:t>/&gt;</w:t>
      </w:r>
    </w:p>
    <w:p w:rsidR="003D5104" w:rsidRPr="00281688" w:rsidRDefault="003D5104" w:rsidP="003D5104">
      <w:pPr>
        <w:pStyle w:val="a7"/>
        <w:ind w:left="420" w:firstLine="480"/>
        <w:rPr>
          <w:sz w:val="24"/>
          <w:szCs w:val="28"/>
        </w:rPr>
      </w:pPr>
      <w:r w:rsidRPr="00281688">
        <w:rPr>
          <w:rFonts w:hint="eastAsia"/>
          <w:sz w:val="24"/>
          <w:szCs w:val="28"/>
        </w:rPr>
        <w:t xml:space="preserve">        &lt;!-- </w:t>
      </w:r>
      <w:r w:rsidRPr="00281688">
        <w:rPr>
          <w:rFonts w:hint="eastAsia"/>
          <w:sz w:val="24"/>
          <w:szCs w:val="28"/>
        </w:rPr>
        <w:t>单选框</w:t>
      </w:r>
      <w:r w:rsidRPr="00281688">
        <w:rPr>
          <w:rFonts w:hint="eastAsia"/>
          <w:sz w:val="24"/>
          <w:szCs w:val="28"/>
        </w:rPr>
        <w:t xml:space="preserve">  --&gt;</w:t>
      </w:r>
    </w:p>
    <w:p w:rsidR="003D5104" w:rsidRPr="00281688" w:rsidRDefault="003D5104" w:rsidP="003D5104">
      <w:pPr>
        <w:pStyle w:val="a7"/>
        <w:ind w:left="420"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性别：</w:t>
      </w:r>
      <w:r w:rsidRPr="00281688">
        <w:rPr>
          <w:rFonts w:hint="eastAsia"/>
          <w:sz w:val="24"/>
          <w:szCs w:val="28"/>
        </w:rPr>
        <w:t xml:space="preserve"> </w:t>
      </w:r>
      <w:r w:rsidRPr="00281688">
        <w:rPr>
          <w:rFonts w:hint="eastAsia"/>
          <w:sz w:val="24"/>
          <w:szCs w:val="28"/>
        </w:rPr>
        <w:t>男</w:t>
      </w:r>
      <w:r w:rsidRPr="00281688">
        <w:rPr>
          <w:rFonts w:hint="eastAsia"/>
          <w:sz w:val="24"/>
          <w:szCs w:val="28"/>
        </w:rPr>
        <w:t xml:space="preserve">&lt;input </w:t>
      </w:r>
      <w:r w:rsidRPr="00281688">
        <w:rPr>
          <w:rFonts w:hint="eastAsia"/>
          <w:color w:val="FF0000"/>
          <w:sz w:val="24"/>
          <w:szCs w:val="28"/>
        </w:rPr>
        <w:t xml:space="preserve">checked="true" </w:t>
      </w:r>
      <w:r w:rsidRPr="00281688">
        <w:rPr>
          <w:rFonts w:hint="eastAsia"/>
          <w:sz w:val="24"/>
          <w:szCs w:val="28"/>
        </w:rPr>
        <w:t>value="man"  name="sex" type="</w:t>
      </w:r>
      <w:r w:rsidRPr="00281688">
        <w:rPr>
          <w:rFonts w:hint="eastAsia"/>
          <w:color w:val="FF0000"/>
          <w:sz w:val="24"/>
          <w:szCs w:val="28"/>
        </w:rPr>
        <w:t>radio</w:t>
      </w:r>
      <w:r w:rsidRPr="00281688">
        <w:rPr>
          <w:rFonts w:hint="eastAsia"/>
          <w:sz w:val="24"/>
          <w:szCs w:val="28"/>
        </w:rPr>
        <w:t xml:space="preserve">"/&gt;   </w:t>
      </w:r>
    </w:p>
    <w:p w:rsidR="003D5104" w:rsidRPr="00281688" w:rsidRDefault="003D5104" w:rsidP="003D5104">
      <w:pPr>
        <w:pStyle w:val="a7"/>
        <w:ind w:left="420" w:firstLineChars="0" w:firstLine="0"/>
        <w:rPr>
          <w:sz w:val="24"/>
          <w:szCs w:val="28"/>
        </w:rPr>
      </w:pPr>
      <w:r w:rsidRPr="00281688">
        <w:rPr>
          <w:rFonts w:hint="eastAsia"/>
          <w:sz w:val="24"/>
          <w:szCs w:val="28"/>
        </w:rPr>
        <w:tab/>
        <w:t xml:space="preserve">   </w:t>
      </w:r>
      <w:r w:rsidRPr="00281688">
        <w:rPr>
          <w:rFonts w:hint="eastAsia"/>
          <w:sz w:val="24"/>
          <w:szCs w:val="28"/>
        </w:rPr>
        <w:tab/>
      </w:r>
      <w:r w:rsidRPr="00281688">
        <w:rPr>
          <w:rFonts w:hint="eastAsia"/>
          <w:sz w:val="24"/>
          <w:szCs w:val="28"/>
        </w:rPr>
        <w:tab/>
      </w:r>
      <w:r w:rsidRPr="00281688">
        <w:rPr>
          <w:rFonts w:hint="eastAsia"/>
          <w:sz w:val="24"/>
          <w:szCs w:val="28"/>
        </w:rPr>
        <w:t>女</w:t>
      </w:r>
      <w:r w:rsidRPr="00281688">
        <w:rPr>
          <w:rFonts w:hint="eastAsia"/>
          <w:sz w:val="24"/>
          <w:szCs w:val="28"/>
        </w:rPr>
        <w:t>&lt;input name="sex" value="woman" type="radio"/&gt;&lt;</w:t>
      </w:r>
      <w:proofErr w:type="spellStart"/>
      <w:r w:rsidRPr="00281688">
        <w:rPr>
          <w:rFonts w:hint="eastAsia"/>
          <w:sz w:val="24"/>
          <w:szCs w:val="28"/>
        </w:rPr>
        <w:t>br</w:t>
      </w:r>
      <w:proofErr w:type="spellEnd"/>
      <w:r w:rsidRPr="00281688">
        <w:rPr>
          <w:rFonts w:hint="eastAsia"/>
          <w:sz w:val="24"/>
          <w:szCs w:val="28"/>
        </w:rPr>
        <w:t>/&gt;</w:t>
      </w:r>
    </w:p>
    <w:p w:rsidR="003D5104" w:rsidRPr="00281688" w:rsidRDefault="003D5104" w:rsidP="003D5104">
      <w:pPr>
        <w:pStyle w:val="a7"/>
        <w:ind w:left="420" w:firstLine="480"/>
        <w:rPr>
          <w:sz w:val="24"/>
          <w:szCs w:val="28"/>
        </w:rPr>
      </w:pPr>
      <w:r w:rsidRPr="00281688">
        <w:rPr>
          <w:rFonts w:hint="eastAsia"/>
          <w:sz w:val="24"/>
          <w:szCs w:val="28"/>
        </w:rPr>
        <w:t xml:space="preserve">        &lt;!-- </w:t>
      </w:r>
      <w:r w:rsidRPr="00281688">
        <w:rPr>
          <w:rFonts w:hint="eastAsia"/>
          <w:sz w:val="24"/>
          <w:szCs w:val="28"/>
        </w:rPr>
        <w:t>下拉框</w:t>
      </w:r>
      <w:r w:rsidRPr="00281688">
        <w:rPr>
          <w:rFonts w:hint="eastAsia"/>
          <w:sz w:val="24"/>
          <w:szCs w:val="28"/>
        </w:rPr>
        <w:t xml:space="preserve"> --&gt;</w:t>
      </w:r>
    </w:p>
    <w:p w:rsidR="003D5104" w:rsidRPr="00281688" w:rsidRDefault="003D5104" w:rsidP="003D5104">
      <w:pPr>
        <w:pStyle w:val="a7"/>
        <w:ind w:left="420" w:firstLine="480"/>
        <w:rPr>
          <w:sz w:val="24"/>
          <w:szCs w:val="28"/>
        </w:rPr>
      </w:pPr>
      <w:r w:rsidRPr="00281688">
        <w:rPr>
          <w:rFonts w:hint="eastAsia"/>
          <w:sz w:val="24"/>
          <w:szCs w:val="28"/>
        </w:rPr>
        <w:t xml:space="preserve">        </w:t>
      </w:r>
      <w:r w:rsidRPr="00281688">
        <w:rPr>
          <w:rFonts w:hint="eastAsia"/>
          <w:sz w:val="24"/>
          <w:szCs w:val="28"/>
        </w:rPr>
        <w:t>来自的城市：</w:t>
      </w:r>
      <w:r w:rsidRPr="00281688">
        <w:rPr>
          <w:rFonts w:hint="eastAsia"/>
          <w:sz w:val="24"/>
          <w:szCs w:val="28"/>
        </w:rPr>
        <w:t>&lt;</w:t>
      </w:r>
      <w:r w:rsidRPr="00281688">
        <w:rPr>
          <w:rFonts w:hint="eastAsia"/>
          <w:color w:val="FF0000"/>
          <w:sz w:val="24"/>
          <w:szCs w:val="28"/>
        </w:rPr>
        <w:t xml:space="preserve">select </w:t>
      </w:r>
      <w:r w:rsidRPr="00281688">
        <w:rPr>
          <w:rFonts w:hint="eastAsia"/>
          <w:sz w:val="24"/>
          <w:szCs w:val="28"/>
        </w:rPr>
        <w:t>name="city"&gt;</w:t>
      </w:r>
      <w:r w:rsidRPr="00281688">
        <w:rPr>
          <w:rFonts w:hint="eastAsia"/>
          <w:sz w:val="24"/>
          <w:szCs w:val="28"/>
        </w:rPr>
        <w:tab/>
      </w:r>
    </w:p>
    <w:p w:rsidR="003D5104" w:rsidRPr="00281688" w:rsidRDefault="003D5104" w:rsidP="003D5104">
      <w:pPr>
        <w:pStyle w:val="a7"/>
        <w:ind w:left="420" w:firstLine="480"/>
        <w:rPr>
          <w:sz w:val="24"/>
          <w:szCs w:val="28"/>
        </w:rPr>
      </w:pPr>
      <w:r w:rsidRPr="00281688">
        <w:rPr>
          <w:rFonts w:hint="eastAsia"/>
          <w:sz w:val="24"/>
          <w:szCs w:val="28"/>
        </w:rPr>
        <w:t xml:space="preserve">                    &lt;</w:t>
      </w:r>
      <w:r w:rsidRPr="00281688">
        <w:rPr>
          <w:rFonts w:hint="eastAsia"/>
          <w:color w:val="FF0000"/>
          <w:sz w:val="24"/>
          <w:szCs w:val="28"/>
        </w:rPr>
        <w:t xml:space="preserve">option </w:t>
      </w:r>
      <w:r w:rsidRPr="00281688">
        <w:rPr>
          <w:rFonts w:hint="eastAsia"/>
          <w:sz w:val="24"/>
          <w:szCs w:val="28"/>
        </w:rPr>
        <w:t>value="BJ"&gt;</w:t>
      </w:r>
      <w:r w:rsidRPr="00281688">
        <w:rPr>
          <w:rFonts w:hint="eastAsia"/>
          <w:sz w:val="24"/>
          <w:szCs w:val="28"/>
        </w:rPr>
        <w:t>北京</w:t>
      </w:r>
      <w:r w:rsidRPr="00281688">
        <w:rPr>
          <w:rFonts w:hint="eastAsia"/>
          <w:sz w:val="24"/>
          <w:szCs w:val="28"/>
        </w:rPr>
        <w:t>&lt;/option&gt;</w:t>
      </w:r>
    </w:p>
    <w:p w:rsidR="003D5104" w:rsidRPr="00281688" w:rsidRDefault="003D5104" w:rsidP="003D5104">
      <w:pPr>
        <w:pStyle w:val="a7"/>
        <w:ind w:left="420" w:firstLine="480"/>
        <w:rPr>
          <w:sz w:val="24"/>
          <w:szCs w:val="28"/>
        </w:rPr>
      </w:pPr>
      <w:r w:rsidRPr="00281688">
        <w:rPr>
          <w:rFonts w:hint="eastAsia"/>
          <w:sz w:val="24"/>
          <w:szCs w:val="28"/>
        </w:rPr>
        <w:t xml:space="preserve">                    &lt;option value="SH"&gt;</w:t>
      </w:r>
      <w:r w:rsidRPr="00281688">
        <w:rPr>
          <w:rFonts w:hint="eastAsia"/>
          <w:sz w:val="24"/>
          <w:szCs w:val="28"/>
        </w:rPr>
        <w:t>上海</w:t>
      </w:r>
      <w:r w:rsidRPr="00281688">
        <w:rPr>
          <w:rFonts w:hint="eastAsia"/>
          <w:sz w:val="24"/>
          <w:szCs w:val="28"/>
        </w:rPr>
        <w:t>&lt;/option&gt;</w:t>
      </w:r>
    </w:p>
    <w:p w:rsidR="003D5104" w:rsidRPr="00281688" w:rsidRDefault="003D5104" w:rsidP="003D5104">
      <w:pPr>
        <w:pStyle w:val="a7"/>
        <w:ind w:left="420" w:firstLine="480"/>
        <w:rPr>
          <w:sz w:val="24"/>
          <w:szCs w:val="28"/>
        </w:rPr>
      </w:pPr>
      <w:r w:rsidRPr="00281688">
        <w:rPr>
          <w:rFonts w:hint="eastAsia"/>
          <w:sz w:val="24"/>
          <w:szCs w:val="28"/>
        </w:rPr>
        <w:t xml:space="preserve">                    &lt;option value="GZ"&gt;</w:t>
      </w:r>
      <w:r w:rsidRPr="00281688">
        <w:rPr>
          <w:rFonts w:hint="eastAsia"/>
          <w:sz w:val="24"/>
          <w:szCs w:val="28"/>
        </w:rPr>
        <w:t>广州</w:t>
      </w:r>
      <w:r w:rsidRPr="00281688">
        <w:rPr>
          <w:rFonts w:hint="eastAsia"/>
          <w:sz w:val="24"/>
          <w:szCs w:val="28"/>
        </w:rPr>
        <w:t>&lt;/option&gt;</w:t>
      </w:r>
    </w:p>
    <w:p w:rsidR="003D5104" w:rsidRPr="00281688" w:rsidRDefault="003D5104" w:rsidP="003D5104">
      <w:pPr>
        <w:pStyle w:val="a7"/>
        <w:ind w:left="420" w:firstLine="480"/>
        <w:rPr>
          <w:sz w:val="24"/>
          <w:szCs w:val="28"/>
        </w:rPr>
      </w:pPr>
      <w:r w:rsidRPr="00281688">
        <w:rPr>
          <w:rFonts w:hint="eastAsia"/>
          <w:sz w:val="24"/>
          <w:szCs w:val="28"/>
        </w:rPr>
        <w:t xml:space="preserve">                    &lt;option value="SZ"&gt;</w:t>
      </w:r>
      <w:r w:rsidRPr="00281688">
        <w:rPr>
          <w:rFonts w:hint="eastAsia"/>
          <w:sz w:val="24"/>
          <w:szCs w:val="28"/>
        </w:rPr>
        <w:t>深圳</w:t>
      </w:r>
      <w:r w:rsidRPr="00281688">
        <w:rPr>
          <w:rFonts w:hint="eastAsia"/>
          <w:sz w:val="24"/>
          <w:szCs w:val="28"/>
        </w:rPr>
        <w:t>&lt;/option&gt;</w:t>
      </w:r>
    </w:p>
    <w:p w:rsidR="003D5104" w:rsidRPr="00281688" w:rsidRDefault="003D5104" w:rsidP="003D5104">
      <w:pPr>
        <w:pStyle w:val="a7"/>
        <w:ind w:left="420" w:firstLine="480"/>
        <w:rPr>
          <w:sz w:val="24"/>
          <w:szCs w:val="28"/>
        </w:rPr>
      </w:pPr>
      <w:r w:rsidRPr="00281688">
        <w:rPr>
          <w:sz w:val="24"/>
          <w:szCs w:val="28"/>
        </w:rPr>
        <w:t xml:space="preserve">                &lt;/select&gt;&lt;</w:t>
      </w:r>
      <w:proofErr w:type="spellStart"/>
      <w:r w:rsidRPr="00281688">
        <w:rPr>
          <w:sz w:val="24"/>
          <w:szCs w:val="28"/>
        </w:rPr>
        <w:t>br</w:t>
      </w:r>
      <w:proofErr w:type="spellEnd"/>
      <w:r w:rsidRPr="00281688">
        <w:rPr>
          <w:sz w:val="24"/>
          <w:szCs w:val="28"/>
        </w:rPr>
        <w:t>/&gt;</w:t>
      </w:r>
    </w:p>
    <w:p w:rsidR="003D5104" w:rsidRPr="00281688" w:rsidRDefault="003D5104" w:rsidP="003D5104">
      <w:pPr>
        <w:pStyle w:val="a7"/>
        <w:ind w:left="420" w:firstLine="480"/>
        <w:rPr>
          <w:sz w:val="24"/>
          <w:szCs w:val="28"/>
        </w:rPr>
      </w:pPr>
      <w:r w:rsidRPr="00281688">
        <w:rPr>
          <w:rFonts w:hint="eastAsia"/>
          <w:sz w:val="24"/>
          <w:szCs w:val="28"/>
        </w:rPr>
        <w:t xml:space="preserve">        &lt;!-- </w:t>
      </w:r>
      <w:r w:rsidRPr="00281688">
        <w:rPr>
          <w:rFonts w:hint="eastAsia"/>
          <w:sz w:val="24"/>
          <w:szCs w:val="28"/>
        </w:rPr>
        <w:t>复选框</w:t>
      </w:r>
      <w:r w:rsidRPr="00281688">
        <w:rPr>
          <w:rFonts w:hint="eastAsia"/>
          <w:sz w:val="24"/>
          <w:szCs w:val="28"/>
        </w:rPr>
        <w:t xml:space="preserve">  </w:t>
      </w:r>
      <w:r w:rsidRPr="00281688">
        <w:rPr>
          <w:rFonts w:hint="eastAsia"/>
          <w:sz w:val="24"/>
          <w:szCs w:val="28"/>
        </w:rPr>
        <w:t>同一组的复选框</w:t>
      </w:r>
      <w:r w:rsidRPr="00281688">
        <w:rPr>
          <w:rFonts w:hint="eastAsia"/>
          <w:sz w:val="24"/>
          <w:szCs w:val="28"/>
        </w:rPr>
        <w:t>name</w:t>
      </w:r>
      <w:r w:rsidRPr="00281688">
        <w:rPr>
          <w:rFonts w:hint="eastAsia"/>
          <w:sz w:val="24"/>
          <w:szCs w:val="28"/>
        </w:rPr>
        <w:t>的属性值要一致</w:t>
      </w:r>
      <w:r w:rsidRPr="00281688">
        <w:rPr>
          <w:rFonts w:hint="eastAsia"/>
          <w:sz w:val="24"/>
          <w:szCs w:val="28"/>
        </w:rPr>
        <w:t xml:space="preserve"> --&gt;</w:t>
      </w:r>
    </w:p>
    <w:p w:rsidR="003D5104" w:rsidRPr="00281688" w:rsidRDefault="003D5104" w:rsidP="003D5104">
      <w:pPr>
        <w:pStyle w:val="a7"/>
        <w:ind w:left="420" w:firstLine="480"/>
        <w:rPr>
          <w:sz w:val="24"/>
          <w:szCs w:val="28"/>
        </w:rPr>
      </w:pPr>
      <w:r w:rsidRPr="00281688">
        <w:rPr>
          <w:rFonts w:hint="eastAsia"/>
          <w:sz w:val="24"/>
          <w:szCs w:val="28"/>
        </w:rPr>
        <w:t xml:space="preserve">       </w:t>
      </w:r>
      <w:r w:rsidRPr="00281688">
        <w:rPr>
          <w:rFonts w:hint="eastAsia"/>
          <w:sz w:val="24"/>
          <w:szCs w:val="28"/>
        </w:rPr>
        <w:t>兴趣爱好：</w:t>
      </w:r>
    </w:p>
    <w:p w:rsidR="003D5104" w:rsidRPr="00281688" w:rsidRDefault="003D5104" w:rsidP="003D5104">
      <w:pPr>
        <w:pStyle w:val="a7"/>
        <w:ind w:left="420" w:firstLine="480"/>
        <w:rPr>
          <w:sz w:val="24"/>
          <w:szCs w:val="28"/>
        </w:rPr>
      </w:pPr>
      <w:r w:rsidRPr="00281688">
        <w:rPr>
          <w:rFonts w:hint="eastAsia"/>
          <w:sz w:val="24"/>
          <w:szCs w:val="28"/>
        </w:rPr>
        <w:tab/>
        <w:t>java &lt;input value="java" name="</w:t>
      </w:r>
      <w:proofErr w:type="spellStart"/>
      <w:r w:rsidRPr="00281688">
        <w:rPr>
          <w:rFonts w:hint="eastAsia"/>
          <w:sz w:val="24"/>
          <w:szCs w:val="28"/>
        </w:rPr>
        <w:t>hobit</w:t>
      </w:r>
      <w:proofErr w:type="spellEnd"/>
      <w:r w:rsidRPr="00281688">
        <w:rPr>
          <w:rFonts w:hint="eastAsia"/>
          <w:sz w:val="24"/>
          <w:szCs w:val="28"/>
        </w:rPr>
        <w:t>"  checked="</w:t>
      </w:r>
      <w:r w:rsidRPr="00281688">
        <w:rPr>
          <w:rFonts w:hint="eastAsia"/>
          <w:color w:val="FF0000"/>
          <w:sz w:val="24"/>
          <w:szCs w:val="28"/>
        </w:rPr>
        <w:t>checked</w:t>
      </w:r>
      <w:r w:rsidRPr="00281688">
        <w:rPr>
          <w:rFonts w:hint="eastAsia"/>
          <w:sz w:val="24"/>
          <w:szCs w:val="28"/>
        </w:rPr>
        <w:t>" type="</w:t>
      </w:r>
      <w:r w:rsidRPr="00281688">
        <w:rPr>
          <w:rFonts w:hint="eastAsia"/>
          <w:color w:val="FF0000"/>
          <w:sz w:val="24"/>
          <w:szCs w:val="28"/>
        </w:rPr>
        <w:t>checkbox</w:t>
      </w:r>
      <w:r w:rsidRPr="00281688">
        <w:rPr>
          <w:rFonts w:hint="eastAsia"/>
          <w:sz w:val="24"/>
          <w:szCs w:val="28"/>
        </w:rPr>
        <w:t>" /&gt;</w:t>
      </w:r>
    </w:p>
    <w:p w:rsidR="003D5104" w:rsidRPr="00281688" w:rsidRDefault="003D5104" w:rsidP="003D5104">
      <w:pPr>
        <w:pStyle w:val="a7"/>
        <w:ind w:left="420" w:firstLine="480"/>
        <w:rPr>
          <w:sz w:val="24"/>
          <w:szCs w:val="28"/>
        </w:rPr>
      </w:pPr>
      <w:r w:rsidRPr="00281688">
        <w:rPr>
          <w:rFonts w:hint="eastAsia"/>
          <w:sz w:val="24"/>
          <w:szCs w:val="28"/>
        </w:rPr>
        <w:tab/>
      </w:r>
      <w:proofErr w:type="spellStart"/>
      <w:r w:rsidRPr="00281688">
        <w:rPr>
          <w:rFonts w:hint="eastAsia"/>
          <w:sz w:val="24"/>
          <w:szCs w:val="28"/>
        </w:rPr>
        <w:t>javascript</w:t>
      </w:r>
      <w:proofErr w:type="spellEnd"/>
      <w:r w:rsidRPr="00281688">
        <w:rPr>
          <w:rFonts w:hint="eastAsia"/>
          <w:sz w:val="24"/>
          <w:szCs w:val="28"/>
        </w:rPr>
        <w:t xml:space="preserve"> &lt;input type="checkbox" value="</w:t>
      </w:r>
      <w:proofErr w:type="spellStart"/>
      <w:r w:rsidRPr="00281688">
        <w:rPr>
          <w:rFonts w:hint="eastAsia"/>
          <w:sz w:val="24"/>
          <w:szCs w:val="28"/>
        </w:rPr>
        <w:t>javascript</w:t>
      </w:r>
      <w:proofErr w:type="spellEnd"/>
      <w:r w:rsidRPr="00281688">
        <w:rPr>
          <w:rFonts w:hint="eastAsia"/>
          <w:sz w:val="24"/>
          <w:szCs w:val="28"/>
        </w:rPr>
        <w:t>" name="</w:t>
      </w:r>
      <w:proofErr w:type="spellStart"/>
      <w:r w:rsidRPr="00281688">
        <w:rPr>
          <w:rFonts w:hint="eastAsia"/>
          <w:sz w:val="24"/>
          <w:szCs w:val="28"/>
        </w:rPr>
        <w:t>hobit</w:t>
      </w:r>
      <w:proofErr w:type="spellEnd"/>
      <w:r w:rsidRPr="00281688">
        <w:rPr>
          <w:rFonts w:hint="eastAsia"/>
          <w:sz w:val="24"/>
          <w:szCs w:val="28"/>
        </w:rPr>
        <w:t>" /&gt;</w:t>
      </w:r>
    </w:p>
    <w:p w:rsidR="003D5104" w:rsidRPr="00281688" w:rsidRDefault="003D5104" w:rsidP="003D5104">
      <w:pPr>
        <w:pStyle w:val="a7"/>
        <w:ind w:left="420" w:firstLine="480"/>
        <w:rPr>
          <w:sz w:val="24"/>
          <w:szCs w:val="28"/>
        </w:rPr>
      </w:pPr>
      <w:r w:rsidRPr="00281688">
        <w:rPr>
          <w:rFonts w:hint="eastAsia"/>
          <w:sz w:val="24"/>
          <w:szCs w:val="28"/>
        </w:rPr>
        <w:tab/>
        <w:t>android &lt;input value="android" name="</w:t>
      </w:r>
      <w:proofErr w:type="spellStart"/>
      <w:r w:rsidRPr="00281688">
        <w:rPr>
          <w:rFonts w:hint="eastAsia"/>
          <w:sz w:val="24"/>
          <w:szCs w:val="28"/>
        </w:rPr>
        <w:t>hobit</w:t>
      </w:r>
      <w:proofErr w:type="spellEnd"/>
      <w:r w:rsidRPr="00281688">
        <w:rPr>
          <w:rFonts w:hint="eastAsia"/>
          <w:sz w:val="24"/>
          <w:szCs w:val="28"/>
        </w:rPr>
        <w:t>" type="checkbox" /&gt;&lt;</w:t>
      </w:r>
      <w:proofErr w:type="spellStart"/>
      <w:r w:rsidRPr="00281688">
        <w:rPr>
          <w:rFonts w:hint="eastAsia"/>
          <w:sz w:val="24"/>
          <w:szCs w:val="28"/>
        </w:rPr>
        <w:t>br</w:t>
      </w:r>
      <w:proofErr w:type="spellEnd"/>
      <w:r w:rsidRPr="00281688">
        <w:rPr>
          <w:rFonts w:hint="eastAsia"/>
          <w:sz w:val="24"/>
          <w:szCs w:val="28"/>
        </w:rPr>
        <w:t>/&gt;</w:t>
      </w:r>
    </w:p>
    <w:p w:rsidR="003D5104" w:rsidRPr="00281688" w:rsidRDefault="003D5104" w:rsidP="003D5104">
      <w:pPr>
        <w:pStyle w:val="a7"/>
        <w:ind w:left="420" w:firstLine="480"/>
        <w:rPr>
          <w:sz w:val="24"/>
          <w:szCs w:val="28"/>
        </w:rPr>
      </w:pPr>
      <w:r w:rsidRPr="00281688">
        <w:rPr>
          <w:rFonts w:hint="eastAsia"/>
          <w:sz w:val="24"/>
          <w:szCs w:val="28"/>
        </w:rPr>
        <w:t xml:space="preserve">       &lt;!-- </w:t>
      </w:r>
      <w:r w:rsidRPr="00281688">
        <w:rPr>
          <w:rFonts w:hint="eastAsia"/>
          <w:sz w:val="24"/>
          <w:szCs w:val="28"/>
        </w:rPr>
        <w:t>文件上传框</w:t>
      </w:r>
      <w:r w:rsidRPr="00281688">
        <w:rPr>
          <w:rFonts w:hint="eastAsia"/>
          <w:sz w:val="24"/>
          <w:szCs w:val="28"/>
        </w:rPr>
        <w:t>--&gt;</w:t>
      </w:r>
    </w:p>
    <w:p w:rsidR="003D5104" w:rsidRPr="00281688" w:rsidRDefault="003D5104" w:rsidP="003D5104">
      <w:pPr>
        <w:pStyle w:val="a7"/>
        <w:ind w:left="420" w:firstLine="480"/>
        <w:rPr>
          <w:sz w:val="24"/>
          <w:szCs w:val="28"/>
        </w:rPr>
      </w:pPr>
      <w:r w:rsidRPr="00281688">
        <w:rPr>
          <w:rFonts w:hint="eastAsia"/>
          <w:sz w:val="24"/>
          <w:szCs w:val="28"/>
        </w:rPr>
        <w:t xml:space="preserve">    </w:t>
      </w:r>
      <w:r w:rsidRPr="00281688">
        <w:rPr>
          <w:rFonts w:hint="eastAsia"/>
          <w:sz w:val="24"/>
          <w:szCs w:val="28"/>
        </w:rPr>
        <w:tab/>
      </w:r>
      <w:r w:rsidRPr="00281688">
        <w:rPr>
          <w:rFonts w:hint="eastAsia"/>
          <w:sz w:val="24"/>
          <w:szCs w:val="28"/>
        </w:rPr>
        <w:t>大头照：</w:t>
      </w:r>
      <w:r w:rsidRPr="00281688">
        <w:rPr>
          <w:rFonts w:hint="eastAsia"/>
          <w:sz w:val="24"/>
          <w:szCs w:val="28"/>
        </w:rPr>
        <w:t>&lt;input name="image" type="</w:t>
      </w:r>
      <w:r w:rsidRPr="00281688">
        <w:rPr>
          <w:rFonts w:hint="eastAsia"/>
          <w:color w:val="FF0000"/>
          <w:sz w:val="24"/>
          <w:szCs w:val="28"/>
        </w:rPr>
        <w:t>file</w:t>
      </w:r>
      <w:r w:rsidRPr="00281688">
        <w:rPr>
          <w:rFonts w:hint="eastAsia"/>
          <w:sz w:val="24"/>
          <w:szCs w:val="28"/>
        </w:rPr>
        <w:t>" /&gt;&lt;</w:t>
      </w:r>
      <w:proofErr w:type="spellStart"/>
      <w:r w:rsidRPr="00281688">
        <w:rPr>
          <w:rFonts w:hint="eastAsia"/>
          <w:sz w:val="24"/>
          <w:szCs w:val="28"/>
        </w:rPr>
        <w:t>br</w:t>
      </w:r>
      <w:proofErr w:type="spellEnd"/>
      <w:r w:rsidRPr="00281688">
        <w:rPr>
          <w:rFonts w:hint="eastAsia"/>
          <w:sz w:val="24"/>
          <w:szCs w:val="28"/>
        </w:rPr>
        <w:t>/&gt;</w:t>
      </w:r>
    </w:p>
    <w:p w:rsidR="003D5104" w:rsidRPr="00281688" w:rsidRDefault="003D5104" w:rsidP="003D5104">
      <w:pPr>
        <w:pStyle w:val="a7"/>
        <w:ind w:left="420" w:firstLine="480"/>
        <w:rPr>
          <w:sz w:val="24"/>
          <w:szCs w:val="28"/>
        </w:rPr>
      </w:pPr>
      <w:r w:rsidRPr="00281688">
        <w:rPr>
          <w:rFonts w:hint="eastAsia"/>
          <w:sz w:val="24"/>
          <w:szCs w:val="28"/>
        </w:rPr>
        <w:t xml:space="preserve">    </w:t>
      </w:r>
      <w:r w:rsidRPr="00281688">
        <w:rPr>
          <w:rFonts w:hint="eastAsia"/>
          <w:sz w:val="24"/>
          <w:szCs w:val="28"/>
        </w:rPr>
        <w:tab/>
      </w:r>
      <w:r w:rsidRPr="00281688">
        <w:rPr>
          <w:rFonts w:hint="eastAsia"/>
          <w:sz w:val="24"/>
          <w:szCs w:val="28"/>
        </w:rPr>
        <w:t>个人简介</w:t>
      </w:r>
      <w:r w:rsidRPr="00281688">
        <w:rPr>
          <w:rFonts w:hint="eastAsia"/>
          <w:sz w:val="24"/>
          <w:szCs w:val="28"/>
        </w:rPr>
        <w:t>:</w:t>
      </w:r>
    </w:p>
    <w:p w:rsidR="003D5104" w:rsidRPr="00281688" w:rsidRDefault="003D5104" w:rsidP="003D5104">
      <w:pPr>
        <w:pStyle w:val="a7"/>
        <w:ind w:left="420" w:firstLine="480"/>
        <w:rPr>
          <w:sz w:val="24"/>
          <w:szCs w:val="28"/>
        </w:rPr>
      </w:pPr>
      <w:r w:rsidRPr="00281688">
        <w:rPr>
          <w:rFonts w:hint="eastAsia"/>
          <w:sz w:val="24"/>
          <w:szCs w:val="28"/>
        </w:rPr>
        <w:lastRenderedPageBreak/>
        <w:t xml:space="preserve">        &lt;!-- </w:t>
      </w:r>
      <w:r w:rsidRPr="00281688">
        <w:rPr>
          <w:rFonts w:hint="eastAsia"/>
          <w:sz w:val="24"/>
          <w:szCs w:val="28"/>
        </w:rPr>
        <w:t>文本域</w:t>
      </w:r>
      <w:r w:rsidRPr="00281688">
        <w:rPr>
          <w:rFonts w:hint="eastAsia"/>
          <w:sz w:val="24"/>
          <w:szCs w:val="28"/>
        </w:rPr>
        <w:t xml:space="preserve"> --&gt;</w:t>
      </w:r>
    </w:p>
    <w:p w:rsidR="003D5104" w:rsidRPr="00281688" w:rsidRDefault="003D5104" w:rsidP="003D5104">
      <w:pPr>
        <w:pStyle w:val="a7"/>
        <w:ind w:left="420" w:firstLine="480"/>
        <w:rPr>
          <w:sz w:val="24"/>
          <w:szCs w:val="28"/>
        </w:rPr>
      </w:pPr>
      <w:r w:rsidRPr="00281688">
        <w:rPr>
          <w:sz w:val="24"/>
          <w:szCs w:val="28"/>
        </w:rPr>
        <w:t xml:space="preserve">        &lt;</w:t>
      </w:r>
      <w:proofErr w:type="spellStart"/>
      <w:r w:rsidRPr="00281688">
        <w:rPr>
          <w:sz w:val="24"/>
          <w:szCs w:val="28"/>
        </w:rPr>
        <w:t>textarea</w:t>
      </w:r>
      <w:proofErr w:type="spellEnd"/>
      <w:r w:rsidRPr="00281688">
        <w:rPr>
          <w:sz w:val="24"/>
          <w:szCs w:val="28"/>
        </w:rPr>
        <w:t xml:space="preserve">  name="intro" </w:t>
      </w:r>
      <w:r w:rsidRPr="00281688">
        <w:rPr>
          <w:color w:val="FF0000"/>
          <w:sz w:val="24"/>
          <w:szCs w:val="28"/>
        </w:rPr>
        <w:t>rows</w:t>
      </w:r>
      <w:r w:rsidRPr="00281688">
        <w:rPr>
          <w:sz w:val="24"/>
          <w:szCs w:val="28"/>
        </w:rPr>
        <w:t xml:space="preserve">="10" </w:t>
      </w:r>
      <w:r w:rsidRPr="00281688">
        <w:rPr>
          <w:color w:val="FF0000"/>
          <w:sz w:val="24"/>
          <w:szCs w:val="28"/>
        </w:rPr>
        <w:t>cols</w:t>
      </w:r>
      <w:r w:rsidRPr="00281688">
        <w:rPr>
          <w:sz w:val="24"/>
          <w:szCs w:val="28"/>
        </w:rPr>
        <w:t>="30"&gt;&lt;/</w:t>
      </w:r>
      <w:proofErr w:type="spellStart"/>
      <w:r w:rsidRPr="00281688">
        <w:rPr>
          <w:color w:val="FF0000"/>
          <w:sz w:val="24"/>
          <w:szCs w:val="28"/>
        </w:rPr>
        <w:t>textarea</w:t>
      </w:r>
      <w:proofErr w:type="spellEnd"/>
      <w:r w:rsidRPr="00281688">
        <w:rPr>
          <w:sz w:val="24"/>
          <w:szCs w:val="28"/>
        </w:rPr>
        <w:t>&gt;&lt;</w:t>
      </w:r>
      <w:proofErr w:type="spellStart"/>
      <w:r w:rsidRPr="00281688">
        <w:rPr>
          <w:sz w:val="24"/>
          <w:szCs w:val="28"/>
        </w:rPr>
        <w:t>br</w:t>
      </w:r>
      <w:proofErr w:type="spellEnd"/>
      <w:r w:rsidRPr="00281688">
        <w:rPr>
          <w:sz w:val="24"/>
          <w:szCs w:val="28"/>
        </w:rPr>
        <w:t>/&gt;</w:t>
      </w:r>
    </w:p>
    <w:p w:rsidR="003D5104" w:rsidRPr="00281688" w:rsidRDefault="003D5104" w:rsidP="003D5104">
      <w:pPr>
        <w:pStyle w:val="a7"/>
        <w:ind w:left="420" w:firstLine="480"/>
        <w:rPr>
          <w:sz w:val="24"/>
          <w:szCs w:val="28"/>
        </w:rPr>
      </w:pPr>
      <w:r w:rsidRPr="00281688">
        <w:rPr>
          <w:rFonts w:hint="eastAsia"/>
          <w:sz w:val="24"/>
          <w:szCs w:val="28"/>
        </w:rPr>
        <w:t xml:space="preserve">        &lt;!-- </w:t>
      </w:r>
      <w:r w:rsidRPr="00281688">
        <w:rPr>
          <w:rFonts w:hint="eastAsia"/>
          <w:sz w:val="24"/>
          <w:szCs w:val="28"/>
        </w:rPr>
        <w:t>提交按钮</w:t>
      </w:r>
      <w:r w:rsidRPr="00281688">
        <w:rPr>
          <w:rFonts w:hint="eastAsia"/>
          <w:sz w:val="24"/>
          <w:szCs w:val="28"/>
        </w:rPr>
        <w:t xml:space="preserve"> --&gt;</w:t>
      </w:r>
    </w:p>
    <w:p w:rsidR="003D5104" w:rsidRPr="00281688" w:rsidRDefault="003D5104" w:rsidP="003D5104">
      <w:pPr>
        <w:pStyle w:val="a7"/>
        <w:ind w:left="420" w:firstLine="480"/>
        <w:rPr>
          <w:sz w:val="24"/>
          <w:szCs w:val="28"/>
        </w:rPr>
      </w:pPr>
      <w:r w:rsidRPr="00281688">
        <w:rPr>
          <w:rFonts w:hint="eastAsia"/>
          <w:sz w:val="24"/>
          <w:szCs w:val="28"/>
        </w:rPr>
        <w:t xml:space="preserve">        &lt;input type="</w:t>
      </w:r>
      <w:r w:rsidRPr="00281688">
        <w:rPr>
          <w:rFonts w:hint="eastAsia"/>
          <w:color w:val="FF0000"/>
          <w:sz w:val="24"/>
          <w:szCs w:val="28"/>
        </w:rPr>
        <w:t>submit</w:t>
      </w:r>
      <w:r w:rsidRPr="00281688">
        <w:rPr>
          <w:rFonts w:hint="eastAsia"/>
          <w:sz w:val="24"/>
          <w:szCs w:val="28"/>
        </w:rPr>
        <w:t>" value="</w:t>
      </w:r>
      <w:r w:rsidRPr="00281688">
        <w:rPr>
          <w:rFonts w:hint="eastAsia"/>
          <w:sz w:val="24"/>
          <w:szCs w:val="28"/>
        </w:rPr>
        <w:t>注册</w:t>
      </w:r>
      <w:r w:rsidRPr="00281688">
        <w:rPr>
          <w:rFonts w:hint="eastAsia"/>
          <w:sz w:val="24"/>
          <w:szCs w:val="28"/>
        </w:rPr>
        <w:t>"/&gt;</w:t>
      </w:r>
    </w:p>
    <w:p w:rsidR="003D5104" w:rsidRPr="00281688" w:rsidRDefault="003D5104" w:rsidP="003D5104">
      <w:pPr>
        <w:pStyle w:val="a7"/>
        <w:ind w:left="420" w:firstLine="480"/>
        <w:rPr>
          <w:sz w:val="24"/>
          <w:szCs w:val="28"/>
        </w:rPr>
      </w:pPr>
      <w:r w:rsidRPr="00281688">
        <w:rPr>
          <w:rFonts w:hint="eastAsia"/>
          <w:sz w:val="24"/>
          <w:szCs w:val="28"/>
        </w:rPr>
        <w:t xml:space="preserve">    </w:t>
      </w:r>
      <w:r w:rsidRPr="00281688">
        <w:rPr>
          <w:rFonts w:hint="eastAsia"/>
          <w:sz w:val="24"/>
          <w:szCs w:val="28"/>
        </w:rPr>
        <w:tab/>
        <w:t xml:space="preserve">&lt;!--  </w:t>
      </w:r>
      <w:r w:rsidRPr="00281688">
        <w:rPr>
          <w:rFonts w:hint="eastAsia"/>
          <w:sz w:val="24"/>
          <w:szCs w:val="28"/>
        </w:rPr>
        <w:t>重置按钮</w:t>
      </w:r>
      <w:r w:rsidRPr="00281688">
        <w:rPr>
          <w:rFonts w:hint="eastAsia"/>
          <w:sz w:val="24"/>
          <w:szCs w:val="28"/>
        </w:rPr>
        <w:t xml:space="preserve"> --&gt;</w:t>
      </w:r>
    </w:p>
    <w:p w:rsidR="003D5104" w:rsidRPr="00281688" w:rsidRDefault="003D5104" w:rsidP="003D5104">
      <w:pPr>
        <w:pStyle w:val="a7"/>
        <w:ind w:left="420" w:firstLine="480"/>
        <w:rPr>
          <w:sz w:val="24"/>
          <w:szCs w:val="28"/>
        </w:rPr>
      </w:pPr>
      <w:r w:rsidRPr="00281688">
        <w:rPr>
          <w:rFonts w:hint="eastAsia"/>
          <w:sz w:val="24"/>
          <w:szCs w:val="28"/>
        </w:rPr>
        <w:t xml:space="preserve">    </w:t>
      </w:r>
      <w:r w:rsidRPr="00281688">
        <w:rPr>
          <w:rFonts w:hint="eastAsia"/>
          <w:sz w:val="24"/>
          <w:szCs w:val="28"/>
        </w:rPr>
        <w:tab/>
        <w:t>&lt;input type="</w:t>
      </w:r>
      <w:r w:rsidRPr="00281688">
        <w:rPr>
          <w:rFonts w:hint="eastAsia"/>
          <w:color w:val="FF0000"/>
          <w:sz w:val="24"/>
          <w:szCs w:val="28"/>
        </w:rPr>
        <w:t>reset</w:t>
      </w:r>
      <w:r w:rsidRPr="00281688">
        <w:rPr>
          <w:rFonts w:hint="eastAsia"/>
          <w:sz w:val="24"/>
          <w:szCs w:val="28"/>
        </w:rPr>
        <w:t>" value="</w:t>
      </w:r>
      <w:r w:rsidRPr="00281688">
        <w:rPr>
          <w:rFonts w:hint="eastAsia"/>
          <w:sz w:val="24"/>
          <w:szCs w:val="28"/>
        </w:rPr>
        <w:t>重置</w:t>
      </w:r>
      <w:r w:rsidRPr="00281688">
        <w:rPr>
          <w:rFonts w:hint="eastAsia"/>
          <w:sz w:val="24"/>
          <w:szCs w:val="28"/>
        </w:rPr>
        <w:t>"/&gt;</w:t>
      </w:r>
      <w:r w:rsidRPr="00281688">
        <w:rPr>
          <w:sz w:val="24"/>
          <w:szCs w:val="28"/>
        </w:rPr>
        <w:t>&lt;/form&gt;</w:t>
      </w:r>
    </w:p>
    <w:p w:rsidR="003D5104" w:rsidRPr="00281688" w:rsidRDefault="003D5104" w:rsidP="0086448A">
      <w:pPr>
        <w:pStyle w:val="a7"/>
        <w:numPr>
          <w:ilvl w:val="0"/>
          <w:numId w:val="31"/>
        </w:numPr>
        <w:ind w:firstLineChars="0"/>
        <w:outlineLvl w:val="2"/>
        <w:rPr>
          <w:b/>
          <w:sz w:val="24"/>
          <w:szCs w:val="28"/>
        </w:rPr>
      </w:pPr>
      <w:r w:rsidRPr="00281688">
        <w:rPr>
          <w:b/>
          <w:sz w:val="24"/>
          <w:szCs w:val="28"/>
        </w:rPr>
        <w:t>G</w:t>
      </w:r>
      <w:r w:rsidRPr="00281688">
        <w:rPr>
          <w:rFonts w:hint="eastAsia"/>
          <w:b/>
          <w:sz w:val="24"/>
          <w:szCs w:val="28"/>
        </w:rPr>
        <w:t>et</w:t>
      </w:r>
      <w:r w:rsidRPr="00281688">
        <w:rPr>
          <w:rFonts w:hint="eastAsia"/>
          <w:b/>
          <w:sz w:val="24"/>
          <w:szCs w:val="28"/>
        </w:rPr>
        <w:t>与</w:t>
      </w:r>
      <w:r w:rsidRPr="00281688">
        <w:rPr>
          <w:rFonts w:hint="eastAsia"/>
          <w:b/>
          <w:sz w:val="24"/>
          <w:szCs w:val="28"/>
        </w:rPr>
        <w:t>post</w:t>
      </w:r>
      <w:r w:rsidRPr="00281688">
        <w:rPr>
          <w:rFonts w:hint="eastAsia"/>
          <w:b/>
          <w:sz w:val="24"/>
          <w:szCs w:val="28"/>
        </w:rPr>
        <w:t>提交的区别</w:t>
      </w:r>
    </w:p>
    <w:p w:rsidR="003D5104" w:rsidRPr="00281688" w:rsidRDefault="003D5104" w:rsidP="003D5104">
      <w:pPr>
        <w:pStyle w:val="a7"/>
        <w:ind w:left="420" w:firstLineChars="0" w:firstLine="0"/>
        <w:jc w:val="center"/>
        <w:rPr>
          <w:sz w:val="24"/>
          <w:szCs w:val="28"/>
        </w:rPr>
      </w:pPr>
      <w:r w:rsidRPr="00281688">
        <w:rPr>
          <w:rFonts w:hint="eastAsia"/>
          <w:noProof/>
          <w:sz w:val="24"/>
          <w:szCs w:val="28"/>
        </w:rPr>
        <w:drawing>
          <wp:inline distT="0" distB="0" distL="0" distR="0" wp14:anchorId="71FA7ABF" wp14:editId="3143DDD0">
            <wp:extent cx="3753016" cy="20604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3087" cy="2060535"/>
                    </a:xfrm>
                    <a:prstGeom prst="rect">
                      <a:avLst/>
                    </a:prstGeom>
                    <a:noFill/>
                    <a:ln>
                      <a:noFill/>
                    </a:ln>
                  </pic:spPr>
                </pic:pic>
              </a:graphicData>
            </a:graphic>
          </wp:inline>
        </w:drawing>
      </w:r>
    </w:p>
    <w:p w:rsidR="003D5104" w:rsidRPr="00281688" w:rsidRDefault="003D5104" w:rsidP="003D5104">
      <w:pPr>
        <w:pStyle w:val="a7"/>
        <w:ind w:left="420" w:firstLine="480"/>
        <w:rPr>
          <w:color w:val="FF0000"/>
          <w:sz w:val="24"/>
          <w:szCs w:val="28"/>
        </w:rPr>
      </w:pPr>
      <w:r w:rsidRPr="00281688">
        <w:rPr>
          <w:rFonts w:hint="eastAsia"/>
          <w:color w:val="FF0000"/>
          <w:sz w:val="24"/>
          <w:szCs w:val="28"/>
        </w:rPr>
        <w:tab/>
        <w:t xml:space="preserve">get : </w:t>
      </w:r>
      <w:r w:rsidRPr="00281688">
        <w:rPr>
          <w:rFonts w:hint="eastAsia"/>
          <w:color w:val="FF0000"/>
          <w:sz w:val="24"/>
          <w:szCs w:val="28"/>
        </w:rPr>
        <w:t>默认使用的提交方式。</w:t>
      </w:r>
      <w:r w:rsidRPr="00281688">
        <w:rPr>
          <w:rFonts w:hint="eastAsia"/>
          <w:color w:val="FF0000"/>
          <w:sz w:val="24"/>
          <w:szCs w:val="28"/>
        </w:rPr>
        <w:t xml:space="preserve">  </w:t>
      </w:r>
      <w:r w:rsidRPr="00281688">
        <w:rPr>
          <w:rFonts w:hint="eastAsia"/>
          <w:color w:val="FF0000"/>
          <w:sz w:val="24"/>
          <w:szCs w:val="28"/>
        </w:rPr>
        <w:t>提交的数据会显示在地址栏上。</w:t>
      </w:r>
    </w:p>
    <w:p w:rsidR="003D5104" w:rsidRPr="00281688" w:rsidRDefault="003D5104" w:rsidP="003D5104">
      <w:pPr>
        <w:pStyle w:val="a7"/>
        <w:ind w:left="420" w:firstLine="480"/>
        <w:rPr>
          <w:color w:val="FF0000"/>
          <w:sz w:val="24"/>
          <w:szCs w:val="28"/>
        </w:rPr>
      </w:pPr>
      <w:r w:rsidRPr="00281688">
        <w:rPr>
          <w:rFonts w:hint="eastAsia"/>
          <w:color w:val="FF0000"/>
          <w:sz w:val="24"/>
          <w:szCs w:val="28"/>
        </w:rPr>
        <w:tab/>
        <w:t>post :</w:t>
      </w:r>
      <w:r w:rsidRPr="00281688">
        <w:rPr>
          <w:rFonts w:hint="eastAsia"/>
          <w:color w:val="FF0000"/>
          <w:sz w:val="24"/>
          <w:szCs w:val="28"/>
        </w:rPr>
        <w:t>提交的数据不会显示在地址栏上。</w:t>
      </w:r>
    </w:p>
    <w:p w:rsidR="003D5104" w:rsidRPr="00281688" w:rsidRDefault="003D5104" w:rsidP="003D5104">
      <w:pPr>
        <w:pStyle w:val="a7"/>
        <w:ind w:left="420" w:firstLineChars="0" w:firstLine="0"/>
        <w:rPr>
          <w:color w:val="FF0000"/>
          <w:sz w:val="24"/>
          <w:szCs w:val="28"/>
        </w:rPr>
      </w:pPr>
      <w:r w:rsidRPr="00281688">
        <w:rPr>
          <w:rFonts w:hint="eastAsia"/>
          <w:color w:val="FF0000"/>
          <w:sz w:val="24"/>
          <w:szCs w:val="28"/>
        </w:rPr>
        <w:tab/>
      </w:r>
      <w:r w:rsidRPr="00281688">
        <w:rPr>
          <w:rFonts w:hint="eastAsia"/>
          <w:color w:val="FF0000"/>
          <w:sz w:val="24"/>
          <w:szCs w:val="28"/>
        </w:rPr>
        <w:tab/>
      </w:r>
      <w:r w:rsidRPr="00281688">
        <w:rPr>
          <w:rFonts w:hint="eastAsia"/>
          <w:color w:val="FF0000"/>
          <w:sz w:val="24"/>
          <w:szCs w:val="28"/>
        </w:rPr>
        <w:t>注意：</w:t>
      </w:r>
      <w:r w:rsidRPr="00281688">
        <w:rPr>
          <w:rFonts w:hint="eastAsia"/>
          <w:color w:val="FF0000"/>
          <w:sz w:val="24"/>
          <w:szCs w:val="28"/>
        </w:rPr>
        <w:t xml:space="preserve"> </w:t>
      </w:r>
      <w:r w:rsidRPr="00281688">
        <w:rPr>
          <w:rFonts w:hint="eastAsia"/>
          <w:color w:val="FF0000"/>
          <w:sz w:val="24"/>
          <w:szCs w:val="28"/>
        </w:rPr>
        <w:t>表单项的数据如果需要提交到服务器上面，那么表单项必须要有</w:t>
      </w:r>
      <w:r w:rsidRPr="00281688">
        <w:rPr>
          <w:rFonts w:hint="eastAsia"/>
          <w:color w:val="FF0000"/>
          <w:sz w:val="24"/>
          <w:szCs w:val="28"/>
        </w:rPr>
        <w:t>name</w:t>
      </w:r>
      <w:r w:rsidRPr="00281688">
        <w:rPr>
          <w:rFonts w:hint="eastAsia"/>
          <w:color w:val="FF0000"/>
          <w:sz w:val="24"/>
          <w:szCs w:val="28"/>
        </w:rPr>
        <w:tab/>
      </w:r>
      <w:r w:rsidRPr="00281688">
        <w:rPr>
          <w:rFonts w:hint="eastAsia"/>
          <w:color w:val="FF0000"/>
          <w:sz w:val="24"/>
          <w:szCs w:val="28"/>
        </w:rPr>
        <w:tab/>
      </w:r>
      <w:r w:rsidRPr="00281688">
        <w:rPr>
          <w:rFonts w:hint="eastAsia"/>
          <w:color w:val="FF0000"/>
          <w:sz w:val="24"/>
          <w:szCs w:val="28"/>
        </w:rPr>
        <w:t>属性值。</w:t>
      </w:r>
      <w:r w:rsidRPr="00281688">
        <w:rPr>
          <w:rFonts w:hint="eastAsia"/>
          <w:color w:val="FF0000"/>
          <w:sz w:val="24"/>
          <w:szCs w:val="28"/>
        </w:rPr>
        <w:t>id</w:t>
      </w:r>
      <w:r w:rsidRPr="00281688">
        <w:rPr>
          <w:rFonts w:hint="eastAsia"/>
          <w:color w:val="FF0000"/>
          <w:sz w:val="24"/>
          <w:szCs w:val="28"/>
        </w:rPr>
        <w:t>属性值在做</w:t>
      </w:r>
      <w:proofErr w:type="spellStart"/>
      <w:r w:rsidRPr="00281688">
        <w:rPr>
          <w:rFonts w:hint="eastAsia"/>
          <w:color w:val="FF0000"/>
          <w:sz w:val="24"/>
          <w:szCs w:val="28"/>
        </w:rPr>
        <w:t>javascript</w:t>
      </w:r>
      <w:proofErr w:type="spellEnd"/>
      <w:r w:rsidRPr="00281688">
        <w:rPr>
          <w:rFonts w:hint="eastAsia"/>
          <w:color w:val="FF0000"/>
          <w:sz w:val="24"/>
          <w:szCs w:val="28"/>
        </w:rPr>
        <w:t>验证时使用的，最好让</w:t>
      </w:r>
      <w:r w:rsidRPr="00281688">
        <w:rPr>
          <w:rFonts w:hint="eastAsia"/>
          <w:color w:val="FF0000"/>
          <w:sz w:val="24"/>
          <w:szCs w:val="28"/>
        </w:rPr>
        <w:t>id</w:t>
      </w:r>
      <w:r w:rsidRPr="00281688">
        <w:rPr>
          <w:rFonts w:hint="eastAsia"/>
          <w:color w:val="FF0000"/>
          <w:sz w:val="24"/>
          <w:szCs w:val="28"/>
        </w:rPr>
        <w:t>和</w:t>
      </w:r>
      <w:r w:rsidRPr="00281688">
        <w:rPr>
          <w:rFonts w:hint="eastAsia"/>
          <w:color w:val="FF0000"/>
          <w:sz w:val="24"/>
          <w:szCs w:val="28"/>
        </w:rPr>
        <w:t>name</w:t>
      </w:r>
      <w:r w:rsidRPr="00281688">
        <w:rPr>
          <w:rFonts w:hint="eastAsia"/>
          <w:color w:val="FF0000"/>
          <w:sz w:val="24"/>
          <w:szCs w:val="28"/>
        </w:rPr>
        <w:t>值相同。</w:t>
      </w:r>
    </w:p>
    <w:p w:rsidR="003D5104" w:rsidRPr="00281688" w:rsidRDefault="003D5104" w:rsidP="0086448A">
      <w:pPr>
        <w:pStyle w:val="a7"/>
        <w:numPr>
          <w:ilvl w:val="0"/>
          <w:numId w:val="31"/>
        </w:numPr>
        <w:ind w:firstLineChars="0"/>
        <w:outlineLvl w:val="2"/>
        <w:rPr>
          <w:b/>
          <w:sz w:val="24"/>
          <w:szCs w:val="28"/>
        </w:rPr>
      </w:pPr>
      <w:r w:rsidRPr="00281688">
        <w:rPr>
          <w:rFonts w:hint="eastAsia"/>
          <w:b/>
          <w:sz w:val="24"/>
          <w:szCs w:val="28"/>
        </w:rPr>
        <w:t>盒子模型</w:t>
      </w:r>
    </w:p>
    <w:p w:rsidR="003D5104" w:rsidRPr="00281688" w:rsidRDefault="003D5104" w:rsidP="003D5104">
      <w:pPr>
        <w:pStyle w:val="a7"/>
        <w:ind w:left="420" w:firstLine="480"/>
        <w:rPr>
          <w:sz w:val="24"/>
          <w:szCs w:val="28"/>
        </w:rPr>
      </w:pPr>
      <w:r w:rsidRPr="00281688">
        <w:rPr>
          <w:sz w:val="24"/>
          <w:szCs w:val="28"/>
        </w:rPr>
        <w:t> </w:t>
      </w:r>
      <w:r w:rsidR="005C1DDF" w:rsidRPr="00281688">
        <w:rPr>
          <w:rFonts w:hint="eastAsia"/>
          <w:sz w:val="24"/>
          <w:szCs w:val="28"/>
        </w:rPr>
        <w:tab/>
      </w:r>
      <w:r w:rsidRPr="00281688">
        <w:rPr>
          <w:sz w:val="24"/>
          <w:szCs w:val="28"/>
        </w:rPr>
        <w:t>在网页布局中，为了能够使复杂的各个部分合理地进行组织，通过研究，总结</w:t>
      </w:r>
      <w:r w:rsidR="005C1DDF" w:rsidRPr="00281688">
        <w:rPr>
          <w:rFonts w:hint="eastAsia"/>
          <w:sz w:val="24"/>
          <w:szCs w:val="28"/>
        </w:rPr>
        <w:tab/>
      </w:r>
      <w:r w:rsidR="005C1DDF" w:rsidRPr="00281688">
        <w:rPr>
          <w:rFonts w:hint="eastAsia"/>
          <w:sz w:val="24"/>
          <w:szCs w:val="28"/>
        </w:rPr>
        <w:tab/>
      </w:r>
      <w:r w:rsidRPr="00281688">
        <w:rPr>
          <w:sz w:val="24"/>
          <w:szCs w:val="28"/>
        </w:rPr>
        <w:t>出了一套完整的、有效的原则和规范，这就是</w:t>
      </w:r>
      <w:r w:rsidRPr="00281688">
        <w:rPr>
          <w:sz w:val="24"/>
          <w:szCs w:val="28"/>
        </w:rPr>
        <w:t>“</w:t>
      </w:r>
      <w:r w:rsidRPr="00281688">
        <w:rPr>
          <w:sz w:val="24"/>
          <w:szCs w:val="28"/>
        </w:rPr>
        <w:t>盒子模型</w:t>
      </w:r>
      <w:r w:rsidRPr="00281688">
        <w:rPr>
          <w:sz w:val="24"/>
          <w:szCs w:val="28"/>
        </w:rPr>
        <w:t>”</w:t>
      </w:r>
      <w:r w:rsidRPr="00281688">
        <w:rPr>
          <w:sz w:val="24"/>
          <w:szCs w:val="28"/>
        </w:rPr>
        <w:t>的由来。</w:t>
      </w:r>
    </w:p>
    <w:p w:rsidR="003D5104" w:rsidRPr="00281688" w:rsidRDefault="005C1DDF" w:rsidP="003D5104">
      <w:pPr>
        <w:pStyle w:val="a7"/>
        <w:ind w:left="420" w:firstLine="480"/>
        <w:rPr>
          <w:sz w:val="24"/>
          <w:szCs w:val="28"/>
        </w:rPr>
      </w:pPr>
      <w:r w:rsidRPr="00281688">
        <w:rPr>
          <w:rFonts w:hint="eastAsia"/>
          <w:sz w:val="24"/>
          <w:szCs w:val="28"/>
        </w:rPr>
        <w:tab/>
      </w:r>
      <w:r w:rsidR="003D5104" w:rsidRPr="00281688">
        <w:rPr>
          <w:rFonts w:hint="eastAsia"/>
          <w:sz w:val="24"/>
          <w:szCs w:val="28"/>
        </w:rPr>
        <w:t>在</w:t>
      </w:r>
      <w:r w:rsidR="003D5104" w:rsidRPr="00281688">
        <w:rPr>
          <w:sz w:val="24"/>
          <w:szCs w:val="28"/>
        </w:rPr>
        <w:t>CSS</w:t>
      </w:r>
      <w:r w:rsidR="003D5104" w:rsidRPr="00281688">
        <w:rPr>
          <w:rFonts w:hint="eastAsia"/>
          <w:sz w:val="24"/>
          <w:szCs w:val="28"/>
        </w:rPr>
        <w:t>中，一个独立的盒子模型由内容</w:t>
      </w:r>
      <w:r w:rsidR="003D5104" w:rsidRPr="00281688">
        <w:rPr>
          <w:sz w:val="24"/>
          <w:szCs w:val="28"/>
        </w:rPr>
        <w:t>(content)</w:t>
      </w:r>
      <w:r w:rsidR="003D5104" w:rsidRPr="00281688">
        <w:rPr>
          <w:rFonts w:hint="eastAsia"/>
          <w:sz w:val="24"/>
          <w:szCs w:val="28"/>
        </w:rPr>
        <w:t>、边框</w:t>
      </w:r>
      <w:r w:rsidR="003D5104" w:rsidRPr="00281688">
        <w:rPr>
          <w:sz w:val="24"/>
          <w:szCs w:val="28"/>
        </w:rPr>
        <w:t>(border)</w:t>
      </w:r>
      <w:r w:rsidR="003D5104" w:rsidRPr="00281688">
        <w:rPr>
          <w:rFonts w:hint="eastAsia"/>
          <w:sz w:val="24"/>
          <w:szCs w:val="28"/>
        </w:rPr>
        <w:t>、填充</w:t>
      </w:r>
      <w:r w:rsidR="003D5104" w:rsidRPr="00281688">
        <w:rPr>
          <w:sz w:val="24"/>
          <w:szCs w:val="28"/>
        </w:rPr>
        <w:t>(padding)</w:t>
      </w:r>
      <w:r w:rsidRPr="00281688">
        <w:rPr>
          <w:rFonts w:hint="eastAsia"/>
          <w:sz w:val="24"/>
          <w:szCs w:val="28"/>
        </w:rPr>
        <w:tab/>
      </w:r>
      <w:r w:rsidRPr="00281688">
        <w:rPr>
          <w:rFonts w:hint="eastAsia"/>
          <w:sz w:val="24"/>
          <w:szCs w:val="28"/>
        </w:rPr>
        <w:tab/>
      </w:r>
      <w:r w:rsidR="003D5104" w:rsidRPr="00281688">
        <w:rPr>
          <w:rFonts w:hint="eastAsia"/>
          <w:sz w:val="24"/>
          <w:szCs w:val="28"/>
        </w:rPr>
        <w:t>和边界</w:t>
      </w:r>
      <w:r w:rsidR="003D5104" w:rsidRPr="00281688">
        <w:rPr>
          <w:sz w:val="24"/>
          <w:szCs w:val="28"/>
        </w:rPr>
        <w:t>(margin)4</w:t>
      </w:r>
      <w:r w:rsidR="003D5104" w:rsidRPr="00281688">
        <w:rPr>
          <w:rFonts w:hint="eastAsia"/>
          <w:sz w:val="24"/>
          <w:szCs w:val="28"/>
        </w:rPr>
        <w:t>个部分组成：</w:t>
      </w:r>
    </w:p>
    <w:p w:rsidR="003D5104" w:rsidRPr="00281688" w:rsidRDefault="003D5104" w:rsidP="003D5104">
      <w:pPr>
        <w:pStyle w:val="a7"/>
        <w:ind w:left="420" w:firstLineChars="0" w:firstLine="0"/>
        <w:rPr>
          <w:color w:val="FF0000"/>
          <w:sz w:val="24"/>
          <w:szCs w:val="28"/>
        </w:rPr>
      </w:pPr>
      <w:r w:rsidRPr="00281688">
        <w:rPr>
          <w:rFonts w:hint="eastAsia"/>
          <w:bCs/>
          <w:color w:val="FF0000"/>
          <w:sz w:val="24"/>
          <w:szCs w:val="28"/>
        </w:rPr>
        <w:t xml:space="preserve"> </w:t>
      </w:r>
      <w:r w:rsidRPr="00281688">
        <w:rPr>
          <w:rFonts w:hint="eastAsia"/>
          <w:bCs/>
          <w:color w:val="FF0000"/>
          <w:sz w:val="24"/>
          <w:szCs w:val="28"/>
        </w:rPr>
        <w:tab/>
      </w:r>
      <w:r w:rsidR="005C1DDF" w:rsidRPr="00281688">
        <w:rPr>
          <w:rFonts w:hint="eastAsia"/>
          <w:bCs/>
          <w:color w:val="FF0000"/>
          <w:sz w:val="24"/>
          <w:szCs w:val="28"/>
        </w:rPr>
        <w:tab/>
      </w:r>
      <w:r w:rsidRPr="00281688">
        <w:rPr>
          <w:bCs/>
          <w:color w:val="FF0000"/>
          <w:sz w:val="24"/>
          <w:szCs w:val="28"/>
        </w:rPr>
        <w:t>内容</w:t>
      </w:r>
      <w:r w:rsidRPr="00281688">
        <w:rPr>
          <w:bCs/>
          <w:color w:val="FF0000"/>
          <w:sz w:val="24"/>
          <w:szCs w:val="28"/>
        </w:rPr>
        <w:t>(content)</w:t>
      </w:r>
      <w:r w:rsidRPr="00281688">
        <w:rPr>
          <w:rFonts w:hint="eastAsia"/>
          <w:color w:val="FF0000"/>
          <w:sz w:val="24"/>
          <w:szCs w:val="28"/>
        </w:rPr>
        <w:t>：对应盒内物品</w:t>
      </w:r>
      <w:r w:rsidRPr="00281688">
        <w:rPr>
          <w:rFonts w:hint="eastAsia"/>
          <w:color w:val="FF0000"/>
          <w:sz w:val="24"/>
          <w:szCs w:val="28"/>
        </w:rPr>
        <w:br/>
      </w:r>
      <w:r w:rsidRPr="00281688">
        <w:rPr>
          <w:bCs/>
          <w:color w:val="FF0000"/>
          <w:sz w:val="24"/>
          <w:szCs w:val="28"/>
        </w:rPr>
        <w:t> </w:t>
      </w:r>
      <w:r w:rsidRPr="00281688">
        <w:rPr>
          <w:rFonts w:hint="eastAsia"/>
          <w:bCs/>
          <w:color w:val="FF0000"/>
          <w:sz w:val="24"/>
          <w:szCs w:val="28"/>
        </w:rPr>
        <w:tab/>
      </w:r>
      <w:r w:rsidR="005C1DDF" w:rsidRPr="00281688">
        <w:rPr>
          <w:rFonts w:hint="eastAsia"/>
          <w:bCs/>
          <w:color w:val="FF0000"/>
          <w:sz w:val="24"/>
          <w:szCs w:val="28"/>
        </w:rPr>
        <w:tab/>
      </w:r>
      <w:r w:rsidRPr="00281688">
        <w:rPr>
          <w:bCs/>
          <w:color w:val="FF0000"/>
          <w:sz w:val="24"/>
          <w:szCs w:val="28"/>
        </w:rPr>
        <w:t>边框</w:t>
      </w:r>
      <w:r w:rsidRPr="00281688">
        <w:rPr>
          <w:bCs/>
          <w:color w:val="FF0000"/>
          <w:sz w:val="24"/>
          <w:szCs w:val="28"/>
        </w:rPr>
        <w:t>(border)</w:t>
      </w:r>
      <w:r w:rsidRPr="00281688">
        <w:rPr>
          <w:rFonts w:hint="eastAsia"/>
          <w:color w:val="FF0000"/>
          <w:sz w:val="24"/>
          <w:szCs w:val="28"/>
        </w:rPr>
        <w:t>：对应包装盒的纸壳，具有厚度</w:t>
      </w:r>
      <w:r w:rsidRPr="00281688">
        <w:rPr>
          <w:rFonts w:hint="eastAsia"/>
          <w:color w:val="FF0000"/>
          <w:sz w:val="24"/>
          <w:szCs w:val="28"/>
        </w:rPr>
        <w:br/>
      </w:r>
      <w:r w:rsidRPr="00281688">
        <w:rPr>
          <w:bCs/>
          <w:color w:val="FF0000"/>
          <w:sz w:val="24"/>
          <w:szCs w:val="28"/>
        </w:rPr>
        <w:t> </w:t>
      </w:r>
      <w:r w:rsidRPr="00281688">
        <w:rPr>
          <w:rFonts w:hint="eastAsia"/>
          <w:bCs/>
          <w:color w:val="FF0000"/>
          <w:sz w:val="24"/>
          <w:szCs w:val="28"/>
        </w:rPr>
        <w:tab/>
      </w:r>
      <w:r w:rsidR="005C1DDF" w:rsidRPr="00281688">
        <w:rPr>
          <w:rFonts w:hint="eastAsia"/>
          <w:bCs/>
          <w:color w:val="FF0000"/>
          <w:sz w:val="24"/>
          <w:szCs w:val="28"/>
        </w:rPr>
        <w:tab/>
      </w:r>
      <w:r w:rsidRPr="00281688">
        <w:rPr>
          <w:bCs/>
          <w:color w:val="FF0000"/>
          <w:sz w:val="24"/>
          <w:szCs w:val="28"/>
        </w:rPr>
        <w:t>填充</w:t>
      </w:r>
      <w:r w:rsidRPr="00281688">
        <w:rPr>
          <w:bCs/>
          <w:color w:val="FF0000"/>
          <w:sz w:val="24"/>
          <w:szCs w:val="28"/>
        </w:rPr>
        <w:t>(padding)</w:t>
      </w:r>
      <w:r w:rsidRPr="00281688">
        <w:rPr>
          <w:rFonts w:hint="eastAsia"/>
          <w:color w:val="FF0000"/>
          <w:sz w:val="24"/>
          <w:szCs w:val="28"/>
        </w:rPr>
        <w:t>：位于边框内部，是内容与边框的距离，对应包装盒的填充部分</w:t>
      </w:r>
      <w:r w:rsidRPr="00281688">
        <w:rPr>
          <w:rFonts w:hint="eastAsia"/>
          <w:color w:val="FF0000"/>
          <w:sz w:val="24"/>
          <w:szCs w:val="28"/>
        </w:rPr>
        <w:br/>
      </w:r>
      <w:r w:rsidRPr="00281688">
        <w:rPr>
          <w:bCs/>
          <w:color w:val="FF0000"/>
          <w:sz w:val="24"/>
          <w:szCs w:val="28"/>
        </w:rPr>
        <w:t> </w:t>
      </w:r>
      <w:r w:rsidRPr="00281688">
        <w:rPr>
          <w:rFonts w:hint="eastAsia"/>
          <w:bCs/>
          <w:color w:val="FF0000"/>
          <w:sz w:val="24"/>
          <w:szCs w:val="28"/>
        </w:rPr>
        <w:tab/>
      </w:r>
      <w:r w:rsidR="005C1DDF" w:rsidRPr="00281688">
        <w:rPr>
          <w:rFonts w:hint="eastAsia"/>
          <w:bCs/>
          <w:color w:val="FF0000"/>
          <w:sz w:val="24"/>
          <w:szCs w:val="28"/>
        </w:rPr>
        <w:tab/>
      </w:r>
      <w:r w:rsidRPr="00281688">
        <w:rPr>
          <w:bCs/>
          <w:color w:val="FF0000"/>
          <w:sz w:val="24"/>
          <w:szCs w:val="28"/>
        </w:rPr>
        <w:t>边界</w:t>
      </w:r>
      <w:r w:rsidRPr="00281688">
        <w:rPr>
          <w:bCs/>
          <w:color w:val="FF0000"/>
          <w:sz w:val="24"/>
          <w:szCs w:val="28"/>
        </w:rPr>
        <w:t>(margin)</w:t>
      </w:r>
      <w:r w:rsidRPr="00281688">
        <w:rPr>
          <w:rFonts w:hint="eastAsia"/>
          <w:color w:val="FF0000"/>
          <w:sz w:val="24"/>
          <w:szCs w:val="28"/>
        </w:rPr>
        <w:t>：位于边框外部，是边框外面周围的间隙，对应纸壳外围间隙</w:t>
      </w:r>
    </w:p>
    <w:p w:rsidR="003D5104" w:rsidRPr="00281688" w:rsidRDefault="003D5104" w:rsidP="003D5104">
      <w:pPr>
        <w:pStyle w:val="a7"/>
        <w:ind w:left="420" w:firstLineChars="0" w:firstLine="0"/>
        <w:jc w:val="center"/>
        <w:rPr>
          <w:sz w:val="24"/>
          <w:szCs w:val="28"/>
        </w:rPr>
      </w:pPr>
      <w:r w:rsidRPr="00281688">
        <w:rPr>
          <w:noProof/>
          <w:sz w:val="24"/>
          <w:szCs w:val="28"/>
        </w:rPr>
        <w:lastRenderedPageBreak/>
        <w:drawing>
          <wp:inline distT="0" distB="0" distL="0" distR="0" wp14:anchorId="0582FA0A" wp14:editId="0CBEFA79">
            <wp:extent cx="3411109" cy="1892140"/>
            <wp:effectExtent l="0" t="0" r="0" b="0"/>
            <wp:docPr id="10244" name="Picture 5" descr="C:\Users\cjc\Desktop\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5" descr="C:\Users\cjc\Desktop\0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2067" cy="1898219"/>
                    </a:xfrm>
                    <a:prstGeom prst="rect">
                      <a:avLst/>
                    </a:prstGeom>
                    <a:noFill/>
                    <a:ln>
                      <a:noFill/>
                    </a:ln>
                  </pic:spPr>
                </pic:pic>
              </a:graphicData>
            </a:graphic>
          </wp:inline>
        </w:drawing>
      </w:r>
    </w:p>
    <w:p w:rsidR="007B27A5" w:rsidRPr="00281688" w:rsidRDefault="00343276" w:rsidP="0086448A">
      <w:pPr>
        <w:pStyle w:val="a7"/>
        <w:numPr>
          <w:ilvl w:val="0"/>
          <w:numId w:val="5"/>
        </w:numPr>
        <w:ind w:firstLineChars="0"/>
        <w:outlineLvl w:val="1"/>
        <w:rPr>
          <w:b/>
          <w:sz w:val="24"/>
          <w:szCs w:val="28"/>
        </w:rPr>
      </w:pPr>
      <w:r w:rsidRPr="00281688">
        <w:rPr>
          <w:rFonts w:hint="eastAsia"/>
          <w:b/>
          <w:sz w:val="24"/>
          <w:szCs w:val="28"/>
        </w:rPr>
        <w:t>JavaScript</w:t>
      </w:r>
    </w:p>
    <w:p w:rsidR="003D5104" w:rsidRPr="00281688" w:rsidRDefault="00035D8E" w:rsidP="0086448A">
      <w:pPr>
        <w:pStyle w:val="a7"/>
        <w:numPr>
          <w:ilvl w:val="0"/>
          <w:numId w:val="32"/>
        </w:numPr>
        <w:ind w:firstLineChars="0"/>
        <w:outlineLvl w:val="2"/>
        <w:rPr>
          <w:b/>
          <w:sz w:val="24"/>
          <w:szCs w:val="28"/>
        </w:rPr>
      </w:pPr>
      <w:proofErr w:type="spellStart"/>
      <w:r w:rsidRPr="00281688">
        <w:rPr>
          <w:rFonts w:hint="eastAsia"/>
          <w:b/>
          <w:sz w:val="24"/>
          <w:szCs w:val="28"/>
        </w:rPr>
        <w:t>javascript</w:t>
      </w:r>
      <w:proofErr w:type="spellEnd"/>
      <w:r w:rsidR="003D5104" w:rsidRPr="00281688">
        <w:rPr>
          <w:rFonts w:hint="eastAsia"/>
          <w:b/>
          <w:sz w:val="24"/>
          <w:szCs w:val="28"/>
        </w:rPr>
        <w:t>与</w:t>
      </w:r>
      <w:r w:rsidR="003D5104" w:rsidRPr="00281688">
        <w:rPr>
          <w:rFonts w:hint="eastAsia"/>
          <w:b/>
          <w:sz w:val="24"/>
          <w:szCs w:val="28"/>
        </w:rPr>
        <w:t>Java</w:t>
      </w:r>
      <w:r w:rsidR="003D5104" w:rsidRPr="00281688">
        <w:rPr>
          <w:rFonts w:hint="eastAsia"/>
          <w:b/>
          <w:sz w:val="24"/>
          <w:szCs w:val="28"/>
        </w:rPr>
        <w:t>的不同</w:t>
      </w:r>
    </w:p>
    <w:p w:rsidR="003D5104" w:rsidRPr="00281688" w:rsidRDefault="003D5104" w:rsidP="003D5104">
      <w:pPr>
        <w:pStyle w:val="a7"/>
        <w:ind w:left="720" w:firstLineChars="0" w:firstLine="0"/>
        <w:rPr>
          <w:sz w:val="24"/>
          <w:szCs w:val="28"/>
        </w:rPr>
      </w:pPr>
      <w:r w:rsidRPr="00281688">
        <w:rPr>
          <w:rFonts w:hint="eastAsia"/>
          <w:sz w:val="24"/>
          <w:szCs w:val="28"/>
        </w:rPr>
        <w:tab/>
      </w:r>
      <w:r w:rsidRPr="00281688">
        <w:rPr>
          <w:rFonts w:hint="eastAsia"/>
          <w:sz w:val="24"/>
          <w:szCs w:val="28"/>
        </w:rPr>
        <w:tab/>
        <w:t>Java</w:t>
      </w:r>
      <w:r w:rsidRPr="00281688">
        <w:rPr>
          <w:rFonts w:hint="eastAsia"/>
          <w:sz w:val="24"/>
          <w:szCs w:val="28"/>
        </w:rPr>
        <w:t>代码必须编译才能执行，而</w:t>
      </w:r>
      <w:r w:rsidRPr="00281688">
        <w:rPr>
          <w:rFonts w:hint="eastAsia"/>
          <w:sz w:val="24"/>
          <w:szCs w:val="28"/>
        </w:rPr>
        <w:t>JavaScript</w:t>
      </w:r>
      <w:r w:rsidRPr="00281688">
        <w:rPr>
          <w:rFonts w:hint="eastAsia"/>
          <w:sz w:val="24"/>
          <w:szCs w:val="28"/>
        </w:rPr>
        <w:t>不需编译，只需由浏览器解释执行；</w:t>
      </w:r>
    </w:p>
    <w:p w:rsidR="003D5104" w:rsidRPr="00281688" w:rsidRDefault="003D5104" w:rsidP="003D5104">
      <w:pPr>
        <w:pStyle w:val="a7"/>
        <w:ind w:left="720" w:firstLineChars="0" w:firstLine="0"/>
        <w:rPr>
          <w:sz w:val="24"/>
          <w:szCs w:val="28"/>
        </w:rPr>
      </w:pPr>
      <w:r w:rsidRPr="00281688">
        <w:rPr>
          <w:rFonts w:hint="eastAsia"/>
          <w:sz w:val="24"/>
          <w:szCs w:val="28"/>
        </w:rPr>
        <w:tab/>
      </w:r>
      <w:r w:rsidRPr="00281688">
        <w:rPr>
          <w:rFonts w:hint="eastAsia"/>
          <w:sz w:val="24"/>
          <w:szCs w:val="28"/>
        </w:rPr>
        <w:tab/>
        <w:t>Java</w:t>
      </w:r>
      <w:r w:rsidRPr="00281688">
        <w:rPr>
          <w:rFonts w:hint="eastAsia"/>
          <w:sz w:val="24"/>
          <w:szCs w:val="28"/>
        </w:rPr>
        <w:t>多运行于服务器，而</w:t>
      </w:r>
      <w:r w:rsidRPr="00281688">
        <w:rPr>
          <w:rFonts w:hint="eastAsia"/>
          <w:sz w:val="24"/>
          <w:szCs w:val="28"/>
        </w:rPr>
        <w:t>JavaScript</w:t>
      </w:r>
      <w:r w:rsidRPr="00281688">
        <w:rPr>
          <w:rFonts w:hint="eastAsia"/>
          <w:sz w:val="24"/>
          <w:szCs w:val="28"/>
        </w:rPr>
        <w:t>多用于客户端；</w:t>
      </w:r>
    </w:p>
    <w:p w:rsidR="003D5104" w:rsidRPr="00281688" w:rsidRDefault="003D5104" w:rsidP="003D5104">
      <w:pPr>
        <w:pStyle w:val="a7"/>
        <w:ind w:left="720" w:firstLineChars="0" w:firstLine="0"/>
        <w:rPr>
          <w:sz w:val="24"/>
          <w:szCs w:val="28"/>
        </w:rPr>
      </w:pPr>
      <w:r w:rsidRPr="00281688">
        <w:rPr>
          <w:rFonts w:hint="eastAsia"/>
          <w:sz w:val="24"/>
          <w:szCs w:val="28"/>
        </w:rPr>
        <w:tab/>
      </w:r>
      <w:r w:rsidRPr="00281688">
        <w:rPr>
          <w:rFonts w:hint="eastAsia"/>
          <w:sz w:val="24"/>
          <w:szCs w:val="28"/>
        </w:rPr>
        <w:tab/>
        <w:t>JavaScript</w:t>
      </w:r>
      <w:r w:rsidRPr="00281688">
        <w:rPr>
          <w:rFonts w:hint="eastAsia"/>
          <w:sz w:val="24"/>
          <w:szCs w:val="28"/>
        </w:rPr>
        <w:t>使用的是弱类型的语言，而</w:t>
      </w:r>
      <w:r w:rsidRPr="00281688">
        <w:rPr>
          <w:rFonts w:hint="eastAsia"/>
          <w:sz w:val="24"/>
          <w:szCs w:val="28"/>
        </w:rPr>
        <w:t>Java</w:t>
      </w:r>
      <w:r w:rsidRPr="00281688">
        <w:rPr>
          <w:rFonts w:hint="eastAsia"/>
          <w:sz w:val="24"/>
          <w:szCs w:val="28"/>
        </w:rPr>
        <w:t>使用的是强类型的语言。</w:t>
      </w:r>
    </w:p>
    <w:p w:rsidR="003D5104" w:rsidRPr="00281688" w:rsidRDefault="003D5104" w:rsidP="003D5104">
      <w:pPr>
        <w:pStyle w:val="a7"/>
        <w:ind w:left="420" w:firstLineChars="0" w:firstLine="0"/>
        <w:rPr>
          <w:sz w:val="24"/>
          <w:szCs w:val="28"/>
        </w:rPr>
      </w:pPr>
      <w:r w:rsidRPr="00281688">
        <w:rPr>
          <w:rFonts w:hint="eastAsia"/>
          <w:sz w:val="24"/>
          <w:szCs w:val="28"/>
        </w:rPr>
        <w:t xml:space="preserve">   </w:t>
      </w:r>
      <w:r w:rsidRPr="00281688">
        <w:rPr>
          <w:rFonts w:hint="eastAsia"/>
          <w:sz w:val="24"/>
          <w:szCs w:val="28"/>
        </w:rPr>
        <w:tab/>
      </w:r>
      <w:r w:rsidRPr="00281688">
        <w:rPr>
          <w:rFonts w:hint="eastAsia"/>
          <w:sz w:val="24"/>
          <w:szCs w:val="28"/>
        </w:rPr>
        <w:tab/>
        <w:t xml:space="preserve">JSP(java server page) </w:t>
      </w:r>
      <w:r w:rsidRPr="00281688">
        <w:rPr>
          <w:rFonts w:hint="eastAsia"/>
          <w:sz w:val="24"/>
          <w:szCs w:val="28"/>
        </w:rPr>
        <w:t>运行于服务器</w:t>
      </w:r>
    </w:p>
    <w:p w:rsidR="003D5104" w:rsidRPr="00281688" w:rsidRDefault="003D5104" w:rsidP="0086448A">
      <w:pPr>
        <w:pStyle w:val="a7"/>
        <w:numPr>
          <w:ilvl w:val="0"/>
          <w:numId w:val="32"/>
        </w:numPr>
        <w:ind w:firstLineChars="0"/>
        <w:outlineLvl w:val="2"/>
        <w:rPr>
          <w:sz w:val="24"/>
          <w:szCs w:val="28"/>
        </w:rPr>
      </w:pPr>
      <w:r w:rsidRPr="00281688">
        <w:rPr>
          <w:rFonts w:hint="eastAsia"/>
          <w:b/>
          <w:sz w:val="24"/>
          <w:szCs w:val="28"/>
        </w:rPr>
        <w:t>数据类型</w:t>
      </w:r>
    </w:p>
    <w:p w:rsidR="003D5104" w:rsidRPr="00281688" w:rsidRDefault="003D5104" w:rsidP="003D5104">
      <w:pPr>
        <w:pStyle w:val="a7"/>
        <w:ind w:left="420" w:firstLine="480"/>
        <w:rPr>
          <w:sz w:val="24"/>
          <w:szCs w:val="28"/>
        </w:rPr>
      </w:pPr>
      <w:r w:rsidRPr="00281688">
        <w:rPr>
          <w:rFonts w:hint="eastAsia"/>
          <w:sz w:val="24"/>
          <w:szCs w:val="28"/>
        </w:rPr>
        <w:tab/>
      </w:r>
      <w:proofErr w:type="spellStart"/>
      <w:r w:rsidRPr="00281688">
        <w:rPr>
          <w:rFonts w:hint="eastAsia"/>
          <w:sz w:val="24"/>
          <w:szCs w:val="28"/>
        </w:rPr>
        <w:t>Javascript</w:t>
      </w:r>
      <w:proofErr w:type="spellEnd"/>
      <w:r w:rsidRPr="00281688">
        <w:rPr>
          <w:rFonts w:hint="eastAsia"/>
          <w:sz w:val="24"/>
          <w:szCs w:val="28"/>
        </w:rPr>
        <w:t xml:space="preserve"> </w:t>
      </w:r>
      <w:r w:rsidRPr="00281688">
        <w:rPr>
          <w:rFonts w:hint="eastAsia"/>
          <w:sz w:val="24"/>
          <w:szCs w:val="28"/>
        </w:rPr>
        <w:t>有三种主要数据类型、两种复合数据类型和两种特殊数据类型。</w:t>
      </w:r>
    </w:p>
    <w:p w:rsidR="003D5104" w:rsidRPr="00281688" w:rsidRDefault="003D5104" w:rsidP="003D5104">
      <w:pPr>
        <w:pStyle w:val="a7"/>
        <w:ind w:left="420" w:firstLine="480"/>
        <w:rPr>
          <w:sz w:val="24"/>
          <w:szCs w:val="28"/>
        </w:rPr>
      </w:pPr>
      <w:r w:rsidRPr="00281688">
        <w:rPr>
          <w:rFonts w:hint="eastAsia"/>
          <w:sz w:val="24"/>
          <w:szCs w:val="28"/>
        </w:rPr>
        <w:tab/>
      </w:r>
      <w:r w:rsidRPr="00281688">
        <w:rPr>
          <w:rFonts w:hint="eastAsia"/>
          <w:sz w:val="24"/>
          <w:szCs w:val="28"/>
        </w:rPr>
        <w:t>主要（基本）数据类型是：</w:t>
      </w:r>
      <w:r w:rsidRPr="00281688">
        <w:rPr>
          <w:rFonts w:hint="eastAsia"/>
          <w:sz w:val="24"/>
          <w:szCs w:val="28"/>
        </w:rPr>
        <w:t xml:space="preserve"> </w:t>
      </w:r>
    </w:p>
    <w:p w:rsidR="003D5104" w:rsidRPr="00281688" w:rsidRDefault="003D5104" w:rsidP="0086448A">
      <w:pPr>
        <w:pStyle w:val="a7"/>
        <w:numPr>
          <w:ilvl w:val="0"/>
          <w:numId w:val="26"/>
        </w:numPr>
        <w:ind w:firstLine="480"/>
        <w:rPr>
          <w:sz w:val="24"/>
          <w:szCs w:val="28"/>
        </w:rPr>
      </w:pPr>
      <w:r w:rsidRPr="00281688">
        <w:rPr>
          <w:rFonts w:hint="eastAsia"/>
          <w:sz w:val="24"/>
          <w:szCs w:val="28"/>
        </w:rPr>
        <w:t>字符串</w:t>
      </w:r>
      <w:r w:rsidRPr="00281688">
        <w:rPr>
          <w:rFonts w:hint="eastAsia"/>
          <w:sz w:val="24"/>
          <w:szCs w:val="28"/>
        </w:rPr>
        <w:t xml:space="preserve"> </w:t>
      </w:r>
    </w:p>
    <w:p w:rsidR="003D5104" w:rsidRPr="00281688" w:rsidRDefault="003D5104" w:rsidP="0086448A">
      <w:pPr>
        <w:pStyle w:val="a7"/>
        <w:numPr>
          <w:ilvl w:val="0"/>
          <w:numId w:val="26"/>
        </w:numPr>
        <w:ind w:firstLine="480"/>
        <w:rPr>
          <w:sz w:val="24"/>
          <w:szCs w:val="28"/>
        </w:rPr>
      </w:pPr>
      <w:r w:rsidRPr="00281688">
        <w:rPr>
          <w:rFonts w:hint="eastAsia"/>
          <w:sz w:val="24"/>
          <w:szCs w:val="28"/>
        </w:rPr>
        <w:t>数值</w:t>
      </w:r>
      <w:r w:rsidRPr="00281688">
        <w:rPr>
          <w:rFonts w:hint="eastAsia"/>
          <w:sz w:val="24"/>
          <w:szCs w:val="28"/>
        </w:rPr>
        <w:t xml:space="preserve"> </w:t>
      </w:r>
    </w:p>
    <w:p w:rsidR="003D5104" w:rsidRPr="00281688" w:rsidRDefault="003D5104" w:rsidP="0086448A">
      <w:pPr>
        <w:pStyle w:val="a7"/>
        <w:numPr>
          <w:ilvl w:val="0"/>
          <w:numId w:val="26"/>
        </w:numPr>
        <w:ind w:firstLine="480"/>
        <w:rPr>
          <w:sz w:val="24"/>
          <w:szCs w:val="28"/>
        </w:rPr>
      </w:pPr>
      <w:r w:rsidRPr="00281688">
        <w:rPr>
          <w:rFonts w:hint="eastAsia"/>
          <w:sz w:val="24"/>
          <w:szCs w:val="28"/>
        </w:rPr>
        <w:t>布尔</w:t>
      </w:r>
      <w:r w:rsidRPr="00281688">
        <w:rPr>
          <w:rFonts w:hint="eastAsia"/>
          <w:sz w:val="24"/>
          <w:szCs w:val="28"/>
        </w:rPr>
        <w:t xml:space="preserve"> </w:t>
      </w:r>
    </w:p>
    <w:p w:rsidR="003D5104" w:rsidRPr="00281688" w:rsidRDefault="003D5104" w:rsidP="003D5104">
      <w:pPr>
        <w:pStyle w:val="a7"/>
        <w:ind w:left="420" w:firstLine="480"/>
        <w:rPr>
          <w:sz w:val="24"/>
          <w:szCs w:val="28"/>
        </w:rPr>
      </w:pPr>
      <w:r w:rsidRPr="00281688">
        <w:rPr>
          <w:rFonts w:hint="eastAsia"/>
          <w:sz w:val="24"/>
          <w:szCs w:val="28"/>
        </w:rPr>
        <w:tab/>
      </w:r>
      <w:r w:rsidRPr="00281688">
        <w:rPr>
          <w:rFonts w:hint="eastAsia"/>
          <w:sz w:val="24"/>
          <w:szCs w:val="28"/>
        </w:rPr>
        <w:t>复合（引用）数据类型是：</w:t>
      </w:r>
      <w:r w:rsidRPr="00281688">
        <w:rPr>
          <w:rFonts w:hint="eastAsia"/>
          <w:sz w:val="24"/>
          <w:szCs w:val="28"/>
        </w:rPr>
        <w:t xml:space="preserve"> </w:t>
      </w:r>
    </w:p>
    <w:p w:rsidR="003D5104" w:rsidRPr="00281688" w:rsidRDefault="003D5104" w:rsidP="0086448A">
      <w:pPr>
        <w:pStyle w:val="a7"/>
        <w:numPr>
          <w:ilvl w:val="0"/>
          <w:numId w:val="27"/>
        </w:numPr>
        <w:ind w:firstLine="480"/>
        <w:rPr>
          <w:sz w:val="24"/>
          <w:szCs w:val="28"/>
        </w:rPr>
      </w:pPr>
      <w:r w:rsidRPr="00281688">
        <w:rPr>
          <w:rFonts w:hint="eastAsia"/>
          <w:sz w:val="24"/>
          <w:szCs w:val="28"/>
        </w:rPr>
        <w:t>对象</w:t>
      </w:r>
      <w:r w:rsidRPr="00281688">
        <w:rPr>
          <w:rFonts w:hint="eastAsia"/>
          <w:sz w:val="24"/>
          <w:szCs w:val="28"/>
        </w:rPr>
        <w:t xml:space="preserve"> </w:t>
      </w:r>
    </w:p>
    <w:p w:rsidR="003D5104" w:rsidRPr="00281688" w:rsidRDefault="003D5104" w:rsidP="0086448A">
      <w:pPr>
        <w:pStyle w:val="a7"/>
        <w:numPr>
          <w:ilvl w:val="0"/>
          <w:numId w:val="27"/>
        </w:numPr>
        <w:ind w:firstLine="480"/>
        <w:rPr>
          <w:sz w:val="24"/>
          <w:szCs w:val="28"/>
        </w:rPr>
      </w:pPr>
      <w:r w:rsidRPr="00281688">
        <w:rPr>
          <w:rFonts w:hint="eastAsia"/>
          <w:sz w:val="24"/>
          <w:szCs w:val="28"/>
        </w:rPr>
        <w:t>数组</w:t>
      </w:r>
      <w:r w:rsidRPr="00281688">
        <w:rPr>
          <w:rFonts w:hint="eastAsia"/>
          <w:sz w:val="24"/>
          <w:szCs w:val="28"/>
        </w:rPr>
        <w:t xml:space="preserve"> </w:t>
      </w:r>
    </w:p>
    <w:p w:rsidR="003D5104" w:rsidRPr="00281688" w:rsidRDefault="003D5104" w:rsidP="003D5104">
      <w:pPr>
        <w:pStyle w:val="a7"/>
        <w:ind w:left="420" w:firstLine="480"/>
        <w:rPr>
          <w:sz w:val="24"/>
          <w:szCs w:val="28"/>
        </w:rPr>
      </w:pPr>
      <w:r w:rsidRPr="00281688">
        <w:rPr>
          <w:rFonts w:hint="eastAsia"/>
          <w:sz w:val="24"/>
          <w:szCs w:val="28"/>
        </w:rPr>
        <w:tab/>
      </w:r>
      <w:r w:rsidRPr="00281688">
        <w:rPr>
          <w:rFonts w:hint="eastAsia"/>
          <w:sz w:val="24"/>
          <w:szCs w:val="28"/>
        </w:rPr>
        <w:t>特殊数据类型是：</w:t>
      </w:r>
      <w:r w:rsidRPr="00281688">
        <w:rPr>
          <w:rFonts w:hint="eastAsia"/>
          <w:sz w:val="24"/>
          <w:szCs w:val="28"/>
        </w:rPr>
        <w:t xml:space="preserve"> </w:t>
      </w:r>
    </w:p>
    <w:p w:rsidR="003D5104" w:rsidRPr="00281688" w:rsidRDefault="003D5104" w:rsidP="0086448A">
      <w:pPr>
        <w:pStyle w:val="a7"/>
        <w:numPr>
          <w:ilvl w:val="0"/>
          <w:numId w:val="28"/>
        </w:numPr>
        <w:ind w:firstLine="480"/>
        <w:rPr>
          <w:sz w:val="24"/>
          <w:szCs w:val="28"/>
        </w:rPr>
      </w:pPr>
      <w:r w:rsidRPr="00281688">
        <w:rPr>
          <w:rFonts w:hint="eastAsia"/>
          <w:sz w:val="24"/>
          <w:szCs w:val="28"/>
        </w:rPr>
        <w:t xml:space="preserve">Null </w:t>
      </w:r>
    </w:p>
    <w:p w:rsidR="003D5104" w:rsidRPr="00281688" w:rsidRDefault="003D5104" w:rsidP="0086448A">
      <w:pPr>
        <w:pStyle w:val="a7"/>
        <w:numPr>
          <w:ilvl w:val="0"/>
          <w:numId w:val="28"/>
        </w:numPr>
        <w:ind w:firstLine="480"/>
        <w:rPr>
          <w:sz w:val="24"/>
          <w:szCs w:val="28"/>
        </w:rPr>
      </w:pPr>
      <w:r w:rsidRPr="00281688">
        <w:rPr>
          <w:rFonts w:hint="eastAsia"/>
          <w:sz w:val="24"/>
          <w:szCs w:val="28"/>
        </w:rPr>
        <w:t>Undefined</w:t>
      </w:r>
    </w:p>
    <w:p w:rsidR="003D5104" w:rsidRPr="00281688" w:rsidRDefault="003D5104" w:rsidP="003D5104">
      <w:pPr>
        <w:pStyle w:val="a7"/>
        <w:ind w:left="1140" w:firstLineChars="0" w:firstLine="0"/>
        <w:rPr>
          <w:sz w:val="24"/>
          <w:szCs w:val="28"/>
        </w:rPr>
      </w:pPr>
      <w:proofErr w:type="spellStart"/>
      <w:r w:rsidRPr="00281688">
        <w:rPr>
          <w:rFonts w:hint="eastAsia"/>
          <w:sz w:val="24"/>
          <w:szCs w:val="28"/>
        </w:rPr>
        <w:t>NaN:not</w:t>
      </w:r>
      <w:proofErr w:type="spellEnd"/>
      <w:r w:rsidRPr="00281688">
        <w:rPr>
          <w:rFonts w:hint="eastAsia"/>
          <w:sz w:val="24"/>
          <w:szCs w:val="28"/>
        </w:rPr>
        <w:t xml:space="preserve"> a number</w:t>
      </w:r>
    </w:p>
    <w:p w:rsidR="002543FC" w:rsidRPr="00281688" w:rsidRDefault="000A55F8" w:rsidP="0086448A">
      <w:pPr>
        <w:pStyle w:val="a7"/>
        <w:numPr>
          <w:ilvl w:val="0"/>
          <w:numId w:val="32"/>
        </w:numPr>
        <w:ind w:firstLineChars="0"/>
        <w:outlineLvl w:val="2"/>
        <w:rPr>
          <w:b/>
          <w:sz w:val="24"/>
          <w:szCs w:val="28"/>
        </w:rPr>
      </w:pPr>
      <w:r w:rsidRPr="00281688">
        <w:rPr>
          <w:rFonts w:hint="eastAsia"/>
          <w:b/>
          <w:sz w:val="24"/>
          <w:szCs w:val="28"/>
        </w:rPr>
        <w:t>prototype </w:t>
      </w:r>
    </w:p>
    <w:p w:rsidR="003D5104" w:rsidRPr="00281688" w:rsidRDefault="003D5104" w:rsidP="00543F2C">
      <w:pPr>
        <w:pStyle w:val="a7"/>
        <w:ind w:left="1560" w:firstLineChars="0" w:firstLine="0"/>
        <w:rPr>
          <w:b/>
          <w:sz w:val="24"/>
          <w:szCs w:val="28"/>
        </w:rPr>
      </w:pPr>
      <w:r w:rsidRPr="00281688">
        <w:rPr>
          <w:rFonts w:hint="eastAsia"/>
          <w:b/>
          <w:sz w:val="24"/>
          <w:szCs w:val="28"/>
        </w:rPr>
        <w:t>用来增加自定义方法到</w:t>
      </w:r>
      <w:r w:rsidRPr="00281688">
        <w:rPr>
          <w:rFonts w:hint="eastAsia"/>
          <w:b/>
          <w:sz w:val="24"/>
          <w:szCs w:val="28"/>
        </w:rPr>
        <w:t>String</w:t>
      </w:r>
      <w:r w:rsidRPr="00281688">
        <w:rPr>
          <w:rFonts w:hint="eastAsia"/>
          <w:b/>
          <w:sz w:val="24"/>
          <w:szCs w:val="28"/>
        </w:rPr>
        <w:t>对象</w:t>
      </w:r>
      <w:r w:rsidRPr="00281688">
        <w:rPr>
          <w:rFonts w:hint="eastAsia"/>
          <w:b/>
          <w:sz w:val="24"/>
          <w:szCs w:val="28"/>
        </w:rPr>
        <w:t xml:space="preserve"> </w:t>
      </w:r>
    </w:p>
    <w:p w:rsidR="003D5104" w:rsidRPr="00281688" w:rsidRDefault="003D5104" w:rsidP="003D5104">
      <w:pPr>
        <w:pStyle w:val="a7"/>
        <w:ind w:left="420" w:firstLine="480"/>
        <w:rPr>
          <w:sz w:val="24"/>
          <w:szCs w:val="28"/>
        </w:rPr>
      </w:pPr>
      <w:r w:rsidRPr="00281688">
        <w:rPr>
          <w:rFonts w:hint="eastAsia"/>
          <w:sz w:val="24"/>
          <w:szCs w:val="28"/>
        </w:rPr>
        <w:tab/>
      </w:r>
      <w:r w:rsidRPr="00281688">
        <w:rPr>
          <w:sz w:val="24"/>
          <w:szCs w:val="28"/>
        </w:rPr>
        <w:t>&lt;SCRIPT LANGUAGE="JavaScript"&gt;</w:t>
      </w:r>
    </w:p>
    <w:p w:rsidR="003D5104" w:rsidRPr="00281688" w:rsidRDefault="003D5104" w:rsidP="003D5104">
      <w:pPr>
        <w:pStyle w:val="a7"/>
        <w:ind w:left="420" w:firstLine="480"/>
        <w:rPr>
          <w:sz w:val="24"/>
          <w:szCs w:val="28"/>
        </w:rPr>
      </w:pPr>
      <w:r w:rsidRPr="00281688">
        <w:rPr>
          <w:rFonts w:hint="eastAsia"/>
          <w:sz w:val="24"/>
          <w:szCs w:val="28"/>
        </w:rPr>
        <w:tab/>
      </w:r>
      <w:proofErr w:type="spellStart"/>
      <w:r w:rsidRPr="00281688">
        <w:rPr>
          <w:sz w:val="24"/>
          <w:szCs w:val="28"/>
        </w:rPr>
        <w:t>String.prototype.startWith</w:t>
      </w:r>
      <w:proofErr w:type="spellEnd"/>
      <w:r w:rsidRPr="00281688">
        <w:rPr>
          <w:sz w:val="24"/>
          <w:szCs w:val="28"/>
        </w:rPr>
        <w:t xml:space="preserve"> = function(str) </w:t>
      </w:r>
    </w:p>
    <w:p w:rsidR="003D5104" w:rsidRPr="00281688" w:rsidRDefault="003D5104" w:rsidP="003D5104">
      <w:pPr>
        <w:pStyle w:val="a7"/>
        <w:ind w:left="420" w:firstLine="480"/>
        <w:rPr>
          <w:sz w:val="24"/>
          <w:szCs w:val="28"/>
        </w:rPr>
      </w:pPr>
      <w:r w:rsidRPr="00281688">
        <w:rPr>
          <w:sz w:val="24"/>
          <w:szCs w:val="28"/>
        </w:rPr>
        <w:tab/>
      </w:r>
      <w:r w:rsidRPr="00281688">
        <w:rPr>
          <w:rFonts w:hint="eastAsia"/>
          <w:sz w:val="24"/>
          <w:szCs w:val="28"/>
        </w:rPr>
        <w:tab/>
      </w:r>
      <w:r w:rsidRPr="00281688">
        <w:rPr>
          <w:sz w:val="24"/>
          <w:szCs w:val="28"/>
        </w:rPr>
        <w:t xml:space="preserve">{ </w:t>
      </w:r>
    </w:p>
    <w:p w:rsidR="003D5104" w:rsidRPr="00281688" w:rsidRDefault="003D5104" w:rsidP="003D5104">
      <w:pPr>
        <w:pStyle w:val="a7"/>
        <w:ind w:left="420" w:firstLine="480"/>
        <w:rPr>
          <w:sz w:val="24"/>
          <w:szCs w:val="28"/>
        </w:rPr>
      </w:pPr>
      <w:r w:rsidRPr="00281688">
        <w:rPr>
          <w:sz w:val="24"/>
          <w:szCs w:val="28"/>
        </w:rPr>
        <w:tab/>
      </w:r>
      <w:r w:rsidRPr="00281688">
        <w:rPr>
          <w:rFonts w:hint="eastAsia"/>
          <w:sz w:val="24"/>
          <w:szCs w:val="28"/>
        </w:rPr>
        <w:tab/>
      </w:r>
      <w:r w:rsidRPr="00281688">
        <w:rPr>
          <w:sz w:val="24"/>
          <w:szCs w:val="28"/>
        </w:rPr>
        <w:tab/>
        <w:t>//alert(</w:t>
      </w:r>
      <w:proofErr w:type="spellStart"/>
      <w:r w:rsidRPr="00281688">
        <w:rPr>
          <w:sz w:val="24"/>
          <w:szCs w:val="28"/>
        </w:rPr>
        <w:t>str.length</w:t>
      </w:r>
      <w:proofErr w:type="spellEnd"/>
      <w:r w:rsidRPr="00281688">
        <w:rPr>
          <w:sz w:val="24"/>
          <w:szCs w:val="28"/>
        </w:rPr>
        <w:t>);</w:t>
      </w:r>
    </w:p>
    <w:p w:rsidR="003D5104" w:rsidRPr="00281688" w:rsidRDefault="003D5104" w:rsidP="003D5104">
      <w:pPr>
        <w:pStyle w:val="a7"/>
        <w:ind w:left="420" w:firstLine="48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t>//0,</w:t>
      </w:r>
      <w:r w:rsidRPr="00281688">
        <w:rPr>
          <w:rFonts w:hint="eastAsia"/>
          <w:sz w:val="24"/>
          <w:szCs w:val="28"/>
        </w:rPr>
        <w:t>截取原字符串</w:t>
      </w:r>
      <w:proofErr w:type="spellStart"/>
      <w:r w:rsidRPr="00281688">
        <w:rPr>
          <w:rFonts w:hint="eastAsia"/>
          <w:sz w:val="24"/>
          <w:szCs w:val="28"/>
        </w:rPr>
        <w:t>str.length</w:t>
      </w:r>
      <w:proofErr w:type="spellEnd"/>
      <w:r w:rsidRPr="00281688">
        <w:rPr>
          <w:rFonts w:hint="eastAsia"/>
          <w:sz w:val="24"/>
          <w:szCs w:val="28"/>
        </w:rPr>
        <w:t>字符</w:t>
      </w:r>
    </w:p>
    <w:p w:rsidR="003D5104" w:rsidRPr="00281688" w:rsidRDefault="003D5104" w:rsidP="003D5104">
      <w:pPr>
        <w:pStyle w:val="a7"/>
        <w:ind w:left="420" w:firstLine="480"/>
        <w:rPr>
          <w:sz w:val="24"/>
          <w:szCs w:val="28"/>
        </w:rPr>
      </w:pPr>
      <w:r w:rsidRPr="00281688">
        <w:rPr>
          <w:sz w:val="24"/>
          <w:szCs w:val="28"/>
        </w:rPr>
        <w:tab/>
      </w:r>
      <w:r w:rsidRPr="00281688">
        <w:rPr>
          <w:sz w:val="24"/>
          <w:szCs w:val="28"/>
        </w:rPr>
        <w:tab/>
      </w:r>
      <w:r w:rsidRPr="00281688">
        <w:rPr>
          <w:rFonts w:hint="eastAsia"/>
          <w:sz w:val="24"/>
          <w:szCs w:val="28"/>
        </w:rPr>
        <w:tab/>
      </w:r>
      <w:r w:rsidRPr="00281688">
        <w:rPr>
          <w:sz w:val="24"/>
          <w:szCs w:val="28"/>
        </w:rPr>
        <w:t>//alert(</w:t>
      </w:r>
      <w:proofErr w:type="spellStart"/>
      <w:r w:rsidRPr="00281688">
        <w:rPr>
          <w:sz w:val="24"/>
          <w:szCs w:val="28"/>
        </w:rPr>
        <w:t>this.substr</w:t>
      </w:r>
      <w:proofErr w:type="spellEnd"/>
      <w:r w:rsidRPr="00281688">
        <w:rPr>
          <w:sz w:val="24"/>
          <w:szCs w:val="28"/>
        </w:rPr>
        <w:t>(0,str.length));</w:t>
      </w:r>
    </w:p>
    <w:p w:rsidR="003D5104" w:rsidRPr="00281688" w:rsidRDefault="003D5104" w:rsidP="003D5104">
      <w:pPr>
        <w:pStyle w:val="a7"/>
        <w:ind w:left="420" w:firstLine="480"/>
        <w:rPr>
          <w:sz w:val="24"/>
          <w:szCs w:val="28"/>
        </w:rPr>
      </w:pPr>
      <w:r w:rsidRPr="00281688">
        <w:rPr>
          <w:sz w:val="24"/>
          <w:szCs w:val="28"/>
        </w:rPr>
        <w:tab/>
      </w:r>
      <w:r w:rsidRPr="00281688">
        <w:rPr>
          <w:sz w:val="24"/>
          <w:szCs w:val="28"/>
        </w:rPr>
        <w:tab/>
      </w:r>
      <w:r w:rsidRPr="00281688">
        <w:rPr>
          <w:rFonts w:hint="eastAsia"/>
          <w:sz w:val="24"/>
          <w:szCs w:val="28"/>
        </w:rPr>
        <w:tab/>
      </w:r>
      <w:r w:rsidRPr="00281688">
        <w:rPr>
          <w:sz w:val="24"/>
          <w:szCs w:val="28"/>
        </w:rPr>
        <w:t xml:space="preserve">return </w:t>
      </w:r>
      <w:proofErr w:type="spellStart"/>
      <w:r w:rsidRPr="00281688">
        <w:rPr>
          <w:sz w:val="24"/>
          <w:szCs w:val="28"/>
        </w:rPr>
        <w:t>this.substr</w:t>
      </w:r>
      <w:proofErr w:type="spellEnd"/>
      <w:r w:rsidRPr="00281688">
        <w:rPr>
          <w:sz w:val="24"/>
          <w:szCs w:val="28"/>
        </w:rPr>
        <w:t xml:space="preserve">(0, </w:t>
      </w:r>
      <w:proofErr w:type="spellStart"/>
      <w:r w:rsidRPr="00281688">
        <w:rPr>
          <w:sz w:val="24"/>
          <w:szCs w:val="28"/>
        </w:rPr>
        <w:t>str.length</w:t>
      </w:r>
      <w:proofErr w:type="spellEnd"/>
      <w:r w:rsidRPr="00281688">
        <w:rPr>
          <w:sz w:val="24"/>
          <w:szCs w:val="28"/>
        </w:rPr>
        <w:t>) == str;</w:t>
      </w:r>
    </w:p>
    <w:p w:rsidR="003D5104" w:rsidRPr="00281688" w:rsidRDefault="003D5104" w:rsidP="003D5104">
      <w:pPr>
        <w:pStyle w:val="a7"/>
        <w:ind w:left="420" w:firstLine="480"/>
        <w:rPr>
          <w:sz w:val="24"/>
          <w:szCs w:val="28"/>
        </w:rPr>
      </w:pPr>
      <w:r w:rsidRPr="00281688">
        <w:rPr>
          <w:sz w:val="24"/>
          <w:szCs w:val="28"/>
        </w:rPr>
        <w:tab/>
      </w:r>
      <w:r w:rsidRPr="00281688">
        <w:rPr>
          <w:rFonts w:hint="eastAsia"/>
          <w:sz w:val="24"/>
          <w:szCs w:val="28"/>
        </w:rPr>
        <w:tab/>
      </w:r>
      <w:r w:rsidRPr="00281688">
        <w:rPr>
          <w:sz w:val="24"/>
          <w:szCs w:val="28"/>
        </w:rPr>
        <w:t>}</w:t>
      </w:r>
    </w:p>
    <w:p w:rsidR="003D5104" w:rsidRPr="00281688" w:rsidRDefault="003D5104" w:rsidP="003D5104">
      <w:pPr>
        <w:pStyle w:val="a7"/>
        <w:ind w:left="420" w:firstLine="480"/>
        <w:rPr>
          <w:sz w:val="24"/>
          <w:szCs w:val="28"/>
        </w:rPr>
      </w:pPr>
      <w:r w:rsidRPr="00281688">
        <w:rPr>
          <w:rFonts w:hint="eastAsia"/>
          <w:sz w:val="24"/>
          <w:szCs w:val="28"/>
        </w:rPr>
        <w:tab/>
      </w:r>
      <w:r w:rsidRPr="00281688">
        <w:rPr>
          <w:sz w:val="24"/>
          <w:szCs w:val="28"/>
        </w:rPr>
        <w:t>var s="</w:t>
      </w:r>
      <w:proofErr w:type="spellStart"/>
      <w:r w:rsidRPr="00281688">
        <w:rPr>
          <w:sz w:val="24"/>
          <w:szCs w:val="28"/>
        </w:rPr>
        <w:t>ajaxbooks</w:t>
      </w:r>
      <w:proofErr w:type="spellEnd"/>
      <w:r w:rsidRPr="00281688">
        <w:rPr>
          <w:sz w:val="24"/>
          <w:szCs w:val="28"/>
        </w:rPr>
        <w:t>"</w:t>
      </w:r>
    </w:p>
    <w:p w:rsidR="003D5104" w:rsidRPr="00281688" w:rsidRDefault="003D5104" w:rsidP="003D5104">
      <w:pPr>
        <w:pStyle w:val="a7"/>
        <w:ind w:left="420" w:firstLine="480"/>
        <w:rPr>
          <w:sz w:val="24"/>
          <w:szCs w:val="28"/>
        </w:rPr>
      </w:pPr>
      <w:r w:rsidRPr="00281688">
        <w:rPr>
          <w:rFonts w:hint="eastAsia"/>
          <w:sz w:val="24"/>
          <w:szCs w:val="28"/>
        </w:rPr>
        <w:tab/>
      </w:r>
      <w:r w:rsidRPr="00281688">
        <w:rPr>
          <w:sz w:val="24"/>
          <w:szCs w:val="28"/>
        </w:rPr>
        <w:t xml:space="preserve">var flag = </w:t>
      </w:r>
      <w:proofErr w:type="spellStart"/>
      <w:r w:rsidRPr="00281688">
        <w:rPr>
          <w:sz w:val="24"/>
          <w:szCs w:val="28"/>
        </w:rPr>
        <w:t>s.startWith</w:t>
      </w:r>
      <w:proofErr w:type="spellEnd"/>
      <w:r w:rsidRPr="00281688">
        <w:rPr>
          <w:sz w:val="24"/>
          <w:szCs w:val="28"/>
        </w:rPr>
        <w:t>("</w:t>
      </w:r>
      <w:proofErr w:type="spellStart"/>
      <w:r w:rsidRPr="00281688">
        <w:rPr>
          <w:sz w:val="24"/>
          <w:szCs w:val="28"/>
        </w:rPr>
        <w:t>aj</w:t>
      </w:r>
      <w:proofErr w:type="spellEnd"/>
      <w:r w:rsidRPr="00281688">
        <w:rPr>
          <w:sz w:val="24"/>
          <w:szCs w:val="28"/>
        </w:rPr>
        <w:t>");</w:t>
      </w:r>
    </w:p>
    <w:p w:rsidR="003D5104" w:rsidRPr="00281688" w:rsidRDefault="003D5104" w:rsidP="003D5104">
      <w:pPr>
        <w:pStyle w:val="a7"/>
        <w:ind w:left="420" w:firstLine="480"/>
        <w:rPr>
          <w:sz w:val="24"/>
          <w:szCs w:val="28"/>
        </w:rPr>
      </w:pPr>
      <w:r w:rsidRPr="00281688">
        <w:rPr>
          <w:rFonts w:hint="eastAsia"/>
          <w:sz w:val="24"/>
          <w:szCs w:val="28"/>
        </w:rPr>
        <w:tab/>
      </w:r>
      <w:r w:rsidRPr="00281688">
        <w:rPr>
          <w:sz w:val="24"/>
          <w:szCs w:val="28"/>
        </w:rPr>
        <w:t>//alert(flag )</w:t>
      </w:r>
    </w:p>
    <w:p w:rsidR="003D5104" w:rsidRPr="00281688" w:rsidRDefault="003D5104" w:rsidP="003D5104">
      <w:pPr>
        <w:pStyle w:val="a7"/>
        <w:ind w:left="420" w:firstLineChars="0" w:firstLine="0"/>
        <w:rPr>
          <w:sz w:val="24"/>
          <w:szCs w:val="28"/>
        </w:rPr>
      </w:pPr>
      <w:r w:rsidRPr="00281688">
        <w:rPr>
          <w:rFonts w:hint="eastAsia"/>
          <w:sz w:val="24"/>
          <w:szCs w:val="28"/>
        </w:rPr>
        <w:lastRenderedPageBreak/>
        <w:tab/>
      </w:r>
      <w:r w:rsidRPr="00281688">
        <w:rPr>
          <w:rFonts w:hint="eastAsia"/>
          <w:sz w:val="24"/>
          <w:szCs w:val="28"/>
        </w:rPr>
        <w:tab/>
      </w:r>
      <w:r w:rsidRPr="00281688">
        <w:rPr>
          <w:sz w:val="24"/>
          <w:szCs w:val="28"/>
        </w:rPr>
        <w:t>&lt;/SCRIPT&gt;</w:t>
      </w:r>
    </w:p>
    <w:p w:rsidR="003D5104" w:rsidRPr="00281688" w:rsidRDefault="003D5104" w:rsidP="0086448A">
      <w:pPr>
        <w:pStyle w:val="a7"/>
        <w:numPr>
          <w:ilvl w:val="0"/>
          <w:numId w:val="32"/>
        </w:numPr>
        <w:ind w:firstLineChars="0"/>
        <w:outlineLvl w:val="2"/>
        <w:rPr>
          <w:b/>
          <w:sz w:val="24"/>
          <w:szCs w:val="28"/>
        </w:rPr>
      </w:pPr>
      <w:r w:rsidRPr="00281688">
        <w:rPr>
          <w:b/>
          <w:sz w:val="24"/>
          <w:szCs w:val="28"/>
        </w:rPr>
        <w:t>S</w:t>
      </w:r>
      <w:r w:rsidRPr="00281688">
        <w:rPr>
          <w:rFonts w:hint="eastAsia"/>
          <w:b/>
          <w:sz w:val="24"/>
          <w:szCs w:val="28"/>
        </w:rPr>
        <w:t>tring</w:t>
      </w:r>
      <w:r w:rsidRPr="00281688">
        <w:rPr>
          <w:rFonts w:hint="eastAsia"/>
          <w:b/>
          <w:sz w:val="24"/>
          <w:szCs w:val="28"/>
        </w:rPr>
        <w:t>中的方法</w:t>
      </w:r>
    </w:p>
    <w:p w:rsidR="003D5104" w:rsidRPr="00281688" w:rsidRDefault="003D5104" w:rsidP="002543FC">
      <w:pPr>
        <w:pStyle w:val="a7"/>
        <w:ind w:left="420" w:firstLine="482"/>
        <w:rPr>
          <w:b/>
          <w:sz w:val="24"/>
          <w:szCs w:val="28"/>
        </w:rPr>
      </w:pPr>
      <w:r w:rsidRPr="00281688">
        <w:rPr>
          <w:rFonts w:hint="eastAsia"/>
          <w:b/>
          <w:sz w:val="24"/>
          <w:szCs w:val="28"/>
        </w:rPr>
        <w:t>确定和定位字符串中的子串的方法</w:t>
      </w:r>
      <w:r w:rsidRPr="00281688">
        <w:rPr>
          <w:rFonts w:hint="eastAsia"/>
          <w:b/>
          <w:sz w:val="24"/>
          <w:szCs w:val="28"/>
        </w:rPr>
        <w:t>:</w:t>
      </w:r>
    </w:p>
    <w:p w:rsidR="003D5104" w:rsidRPr="00281688" w:rsidRDefault="003D5104" w:rsidP="003D5104">
      <w:pPr>
        <w:pStyle w:val="a7"/>
        <w:ind w:left="420" w:firstLine="480"/>
        <w:rPr>
          <w:sz w:val="24"/>
          <w:szCs w:val="28"/>
        </w:rPr>
      </w:pPr>
      <w:proofErr w:type="spellStart"/>
      <w:r w:rsidRPr="00281688">
        <w:rPr>
          <w:rFonts w:hint="eastAsia"/>
          <w:sz w:val="24"/>
          <w:szCs w:val="28"/>
        </w:rPr>
        <w:t>indexOf</w:t>
      </w:r>
      <w:proofErr w:type="spellEnd"/>
      <w:r w:rsidRPr="00281688">
        <w:rPr>
          <w:rFonts w:hint="eastAsia"/>
          <w:sz w:val="24"/>
          <w:szCs w:val="28"/>
        </w:rPr>
        <w:t>(</w:t>
      </w:r>
      <w:r w:rsidRPr="00281688">
        <w:rPr>
          <w:rFonts w:hint="eastAsia"/>
          <w:sz w:val="24"/>
          <w:szCs w:val="28"/>
        </w:rPr>
        <w:t>搜寻值</w:t>
      </w:r>
      <w:r w:rsidRPr="00281688">
        <w:rPr>
          <w:rFonts w:hint="eastAsia"/>
          <w:sz w:val="24"/>
          <w:szCs w:val="28"/>
        </w:rPr>
        <w:t>,[</w:t>
      </w:r>
      <w:r w:rsidRPr="00281688">
        <w:rPr>
          <w:rFonts w:hint="eastAsia"/>
          <w:sz w:val="24"/>
          <w:szCs w:val="28"/>
        </w:rPr>
        <w:t>起始位置</w:t>
      </w:r>
      <w:r w:rsidRPr="00281688">
        <w:rPr>
          <w:rFonts w:hint="eastAsia"/>
          <w:sz w:val="24"/>
          <w:szCs w:val="28"/>
        </w:rPr>
        <w:t>]):</w:t>
      </w:r>
      <w:r w:rsidRPr="00281688">
        <w:rPr>
          <w:rFonts w:hint="eastAsia"/>
          <w:sz w:val="24"/>
          <w:szCs w:val="28"/>
        </w:rPr>
        <w:t>由左至右搜寻该字串第一次出现的位置</w:t>
      </w:r>
    </w:p>
    <w:p w:rsidR="003D5104" w:rsidRPr="00281688" w:rsidRDefault="003D5104" w:rsidP="003D5104">
      <w:pPr>
        <w:pStyle w:val="a7"/>
        <w:ind w:left="420" w:firstLine="480"/>
        <w:rPr>
          <w:sz w:val="24"/>
          <w:szCs w:val="28"/>
        </w:rPr>
      </w:pPr>
      <w:proofErr w:type="spellStart"/>
      <w:r w:rsidRPr="00281688">
        <w:rPr>
          <w:rFonts w:hint="eastAsia"/>
          <w:sz w:val="24"/>
          <w:szCs w:val="28"/>
        </w:rPr>
        <w:t>lastIndexOf</w:t>
      </w:r>
      <w:proofErr w:type="spellEnd"/>
      <w:r w:rsidRPr="00281688">
        <w:rPr>
          <w:rFonts w:hint="eastAsia"/>
          <w:sz w:val="24"/>
          <w:szCs w:val="28"/>
        </w:rPr>
        <w:t>(</w:t>
      </w:r>
      <w:r w:rsidRPr="00281688">
        <w:rPr>
          <w:rFonts w:hint="eastAsia"/>
          <w:sz w:val="24"/>
          <w:szCs w:val="28"/>
        </w:rPr>
        <w:t>搜寻值</w:t>
      </w:r>
      <w:r w:rsidRPr="00281688">
        <w:rPr>
          <w:rFonts w:hint="eastAsia"/>
          <w:sz w:val="24"/>
          <w:szCs w:val="28"/>
        </w:rPr>
        <w:t>,[</w:t>
      </w:r>
      <w:r w:rsidRPr="00281688">
        <w:rPr>
          <w:rFonts w:hint="eastAsia"/>
          <w:sz w:val="24"/>
          <w:szCs w:val="28"/>
        </w:rPr>
        <w:t>起始位置</w:t>
      </w:r>
      <w:r w:rsidRPr="00281688">
        <w:rPr>
          <w:rFonts w:hint="eastAsia"/>
          <w:sz w:val="24"/>
          <w:szCs w:val="28"/>
        </w:rPr>
        <w:t>]):</w:t>
      </w:r>
      <w:r w:rsidRPr="00281688">
        <w:rPr>
          <w:rFonts w:hint="eastAsia"/>
          <w:sz w:val="24"/>
          <w:szCs w:val="28"/>
        </w:rPr>
        <w:t>由右至左搜寻该字串第一次出现的位置</w:t>
      </w:r>
    </w:p>
    <w:p w:rsidR="003D5104" w:rsidRPr="00281688" w:rsidRDefault="003D5104" w:rsidP="003D5104">
      <w:pPr>
        <w:pStyle w:val="a7"/>
        <w:ind w:left="420" w:firstLine="480"/>
        <w:rPr>
          <w:sz w:val="24"/>
          <w:szCs w:val="28"/>
        </w:rPr>
      </w:pPr>
      <w:proofErr w:type="spellStart"/>
      <w:r w:rsidRPr="00281688">
        <w:rPr>
          <w:rFonts w:hint="eastAsia"/>
          <w:sz w:val="24"/>
          <w:szCs w:val="28"/>
        </w:rPr>
        <w:t>charAt</w:t>
      </w:r>
      <w:proofErr w:type="spellEnd"/>
      <w:r w:rsidRPr="00281688">
        <w:rPr>
          <w:rFonts w:hint="eastAsia"/>
          <w:sz w:val="24"/>
          <w:szCs w:val="28"/>
        </w:rPr>
        <w:t>(index):</w:t>
      </w:r>
      <w:r w:rsidRPr="00281688">
        <w:rPr>
          <w:rFonts w:hint="eastAsia"/>
          <w:sz w:val="24"/>
          <w:szCs w:val="28"/>
        </w:rPr>
        <w:t>输出索引值所指的字符</w:t>
      </w:r>
    </w:p>
    <w:p w:rsidR="003D5104" w:rsidRPr="00281688" w:rsidRDefault="003D5104" w:rsidP="003D5104">
      <w:pPr>
        <w:pStyle w:val="a7"/>
        <w:ind w:left="420" w:firstLine="480"/>
        <w:rPr>
          <w:sz w:val="24"/>
          <w:szCs w:val="28"/>
        </w:rPr>
      </w:pPr>
      <w:r w:rsidRPr="00281688">
        <w:rPr>
          <w:rFonts w:hint="eastAsia"/>
          <w:sz w:val="24"/>
          <w:szCs w:val="28"/>
        </w:rPr>
        <w:t>substring(</w:t>
      </w:r>
      <w:r w:rsidRPr="00281688">
        <w:rPr>
          <w:rFonts w:hint="eastAsia"/>
          <w:sz w:val="24"/>
          <w:szCs w:val="28"/>
        </w:rPr>
        <w:t>索引值</w:t>
      </w:r>
      <w:r w:rsidRPr="00281688">
        <w:rPr>
          <w:rFonts w:hint="eastAsia"/>
          <w:sz w:val="24"/>
          <w:szCs w:val="28"/>
        </w:rPr>
        <w:t>A[,</w:t>
      </w:r>
      <w:r w:rsidRPr="00281688">
        <w:rPr>
          <w:rFonts w:hint="eastAsia"/>
          <w:sz w:val="24"/>
          <w:szCs w:val="28"/>
        </w:rPr>
        <w:t>索引值</w:t>
      </w:r>
      <w:r w:rsidRPr="00281688">
        <w:rPr>
          <w:rFonts w:hint="eastAsia"/>
          <w:sz w:val="24"/>
          <w:szCs w:val="28"/>
        </w:rPr>
        <w:t>B]):</w:t>
      </w:r>
      <w:r w:rsidRPr="00281688">
        <w:rPr>
          <w:rFonts w:hint="eastAsia"/>
          <w:sz w:val="24"/>
          <w:szCs w:val="28"/>
        </w:rPr>
        <w:t>输出由索引值</w:t>
      </w:r>
      <w:r w:rsidRPr="00281688">
        <w:rPr>
          <w:rFonts w:hint="eastAsia"/>
          <w:sz w:val="24"/>
          <w:szCs w:val="28"/>
        </w:rPr>
        <w:t>A</w:t>
      </w:r>
      <w:r w:rsidRPr="00281688">
        <w:rPr>
          <w:rFonts w:hint="eastAsia"/>
          <w:sz w:val="24"/>
          <w:szCs w:val="28"/>
        </w:rPr>
        <w:t>至索引值</w:t>
      </w:r>
      <w:r w:rsidRPr="00281688">
        <w:rPr>
          <w:rFonts w:hint="eastAsia"/>
          <w:sz w:val="24"/>
          <w:szCs w:val="28"/>
        </w:rPr>
        <w:t>B-1</w:t>
      </w:r>
      <w:r w:rsidRPr="00281688">
        <w:rPr>
          <w:rFonts w:hint="eastAsia"/>
          <w:sz w:val="24"/>
          <w:szCs w:val="28"/>
        </w:rPr>
        <w:t>所构成的字串</w:t>
      </w:r>
    </w:p>
    <w:p w:rsidR="003D5104" w:rsidRPr="00281688" w:rsidRDefault="003D5104" w:rsidP="003D5104">
      <w:pPr>
        <w:pStyle w:val="a7"/>
        <w:ind w:left="420" w:firstLine="480"/>
        <w:rPr>
          <w:sz w:val="24"/>
          <w:szCs w:val="28"/>
        </w:rPr>
      </w:pPr>
      <w:proofErr w:type="spellStart"/>
      <w:r w:rsidRPr="00281688">
        <w:rPr>
          <w:rFonts w:hint="eastAsia"/>
          <w:sz w:val="24"/>
          <w:szCs w:val="28"/>
        </w:rPr>
        <w:t>substr</w:t>
      </w:r>
      <w:proofErr w:type="spellEnd"/>
      <w:r w:rsidRPr="00281688">
        <w:rPr>
          <w:rFonts w:hint="eastAsia"/>
          <w:sz w:val="24"/>
          <w:szCs w:val="28"/>
        </w:rPr>
        <w:t>(</w:t>
      </w:r>
      <w:r w:rsidRPr="00281688">
        <w:rPr>
          <w:rFonts w:hint="eastAsia"/>
          <w:sz w:val="24"/>
          <w:szCs w:val="28"/>
        </w:rPr>
        <w:t>索引值</w:t>
      </w:r>
      <w:r w:rsidRPr="00281688">
        <w:rPr>
          <w:rFonts w:hint="eastAsia"/>
          <w:sz w:val="24"/>
          <w:szCs w:val="28"/>
        </w:rPr>
        <w:t xml:space="preserve">A, </w:t>
      </w:r>
      <w:r w:rsidRPr="00281688">
        <w:rPr>
          <w:rFonts w:hint="eastAsia"/>
          <w:sz w:val="24"/>
          <w:szCs w:val="28"/>
        </w:rPr>
        <w:t>字串长度</w:t>
      </w:r>
      <w:r w:rsidRPr="00281688">
        <w:rPr>
          <w:rFonts w:hint="eastAsia"/>
          <w:sz w:val="24"/>
          <w:szCs w:val="28"/>
        </w:rPr>
        <w:t>):</w:t>
      </w:r>
      <w:r w:rsidRPr="00281688">
        <w:rPr>
          <w:rFonts w:hint="eastAsia"/>
          <w:sz w:val="24"/>
          <w:szCs w:val="28"/>
        </w:rPr>
        <w:t>输出由索引值</w:t>
      </w:r>
      <w:r w:rsidRPr="00281688">
        <w:rPr>
          <w:rFonts w:hint="eastAsia"/>
          <w:sz w:val="24"/>
          <w:szCs w:val="28"/>
        </w:rPr>
        <w:t>A</w:t>
      </w:r>
      <w:r w:rsidRPr="00281688">
        <w:rPr>
          <w:rFonts w:hint="eastAsia"/>
          <w:sz w:val="24"/>
          <w:szCs w:val="28"/>
        </w:rPr>
        <w:t>开始的子串</w:t>
      </w:r>
    </w:p>
    <w:p w:rsidR="003D5104" w:rsidRPr="00281688" w:rsidRDefault="003D5104" w:rsidP="003D5104">
      <w:pPr>
        <w:pStyle w:val="a7"/>
        <w:ind w:left="420" w:firstLine="482"/>
        <w:rPr>
          <w:b/>
          <w:sz w:val="24"/>
          <w:szCs w:val="28"/>
        </w:rPr>
      </w:pPr>
      <w:r w:rsidRPr="00281688">
        <w:rPr>
          <w:rFonts w:hint="eastAsia"/>
          <w:b/>
          <w:sz w:val="24"/>
          <w:szCs w:val="28"/>
        </w:rPr>
        <w:t>处理文本字符串的方法</w:t>
      </w:r>
      <w:r w:rsidRPr="00281688">
        <w:rPr>
          <w:rFonts w:hint="eastAsia"/>
          <w:b/>
          <w:sz w:val="24"/>
          <w:szCs w:val="28"/>
        </w:rPr>
        <w:t>:</w:t>
      </w:r>
    </w:p>
    <w:p w:rsidR="003D5104" w:rsidRPr="00281688" w:rsidRDefault="003D5104" w:rsidP="003D5104">
      <w:pPr>
        <w:pStyle w:val="a7"/>
        <w:ind w:left="420" w:firstLine="480"/>
        <w:rPr>
          <w:sz w:val="24"/>
          <w:szCs w:val="28"/>
        </w:rPr>
      </w:pPr>
      <w:proofErr w:type="spellStart"/>
      <w:r w:rsidRPr="00281688">
        <w:rPr>
          <w:rFonts w:hint="eastAsia"/>
          <w:sz w:val="24"/>
          <w:szCs w:val="28"/>
        </w:rPr>
        <w:t>toLowerCase</w:t>
      </w:r>
      <w:proofErr w:type="spellEnd"/>
      <w:r w:rsidRPr="00281688">
        <w:rPr>
          <w:rFonts w:hint="eastAsia"/>
          <w:sz w:val="24"/>
          <w:szCs w:val="28"/>
        </w:rPr>
        <w:t>():</w:t>
      </w:r>
      <w:r w:rsidRPr="00281688">
        <w:rPr>
          <w:rFonts w:hint="eastAsia"/>
          <w:sz w:val="24"/>
          <w:szCs w:val="28"/>
        </w:rPr>
        <w:t>转换成小写</w:t>
      </w:r>
    </w:p>
    <w:p w:rsidR="003D5104" w:rsidRPr="00281688" w:rsidRDefault="003D5104" w:rsidP="003D5104">
      <w:pPr>
        <w:pStyle w:val="a7"/>
        <w:ind w:left="420" w:firstLine="480"/>
        <w:rPr>
          <w:sz w:val="24"/>
          <w:szCs w:val="28"/>
        </w:rPr>
      </w:pPr>
      <w:proofErr w:type="spellStart"/>
      <w:r w:rsidRPr="00281688">
        <w:rPr>
          <w:rFonts w:hint="eastAsia"/>
          <w:sz w:val="24"/>
          <w:szCs w:val="28"/>
        </w:rPr>
        <w:t>toUpperCase</w:t>
      </w:r>
      <w:proofErr w:type="spellEnd"/>
      <w:r w:rsidRPr="00281688">
        <w:rPr>
          <w:rFonts w:hint="eastAsia"/>
          <w:sz w:val="24"/>
          <w:szCs w:val="28"/>
        </w:rPr>
        <w:t>():</w:t>
      </w:r>
      <w:r w:rsidRPr="00281688">
        <w:rPr>
          <w:rFonts w:hint="eastAsia"/>
          <w:sz w:val="24"/>
          <w:szCs w:val="28"/>
        </w:rPr>
        <w:t>转换成大写</w:t>
      </w:r>
    </w:p>
    <w:p w:rsidR="003D5104" w:rsidRPr="00281688" w:rsidRDefault="003D5104" w:rsidP="003D5104">
      <w:pPr>
        <w:pStyle w:val="a7"/>
        <w:ind w:left="420" w:firstLine="480"/>
        <w:rPr>
          <w:color w:val="FF0000"/>
          <w:sz w:val="24"/>
          <w:szCs w:val="28"/>
        </w:rPr>
      </w:pPr>
      <w:r w:rsidRPr="00281688">
        <w:rPr>
          <w:rFonts w:hint="eastAsia"/>
          <w:color w:val="FF0000"/>
          <w:sz w:val="24"/>
          <w:szCs w:val="28"/>
        </w:rPr>
        <w:t>split(</w:t>
      </w:r>
      <w:r w:rsidRPr="00281688">
        <w:rPr>
          <w:color w:val="FF0000"/>
          <w:sz w:val="24"/>
          <w:szCs w:val="28"/>
        </w:rPr>
        <w:t>“</w:t>
      </w:r>
      <w:r w:rsidRPr="00281688">
        <w:rPr>
          <w:rFonts w:hint="eastAsia"/>
          <w:color w:val="FF0000"/>
          <w:sz w:val="24"/>
          <w:szCs w:val="28"/>
        </w:rPr>
        <w:t>字符</w:t>
      </w:r>
      <w:r w:rsidRPr="00281688">
        <w:rPr>
          <w:color w:val="FF0000"/>
          <w:sz w:val="24"/>
          <w:szCs w:val="28"/>
        </w:rPr>
        <w:t>”</w:t>
      </w:r>
      <w:r w:rsidRPr="00281688">
        <w:rPr>
          <w:rFonts w:hint="eastAsia"/>
          <w:color w:val="FF0000"/>
          <w:sz w:val="24"/>
          <w:szCs w:val="28"/>
        </w:rPr>
        <w:t>)</w:t>
      </w:r>
      <w:r w:rsidRPr="00281688">
        <w:rPr>
          <w:rFonts w:hint="eastAsia"/>
          <w:color w:val="FF0000"/>
          <w:sz w:val="24"/>
          <w:szCs w:val="28"/>
        </w:rPr>
        <w:tab/>
        <w:t>:</w:t>
      </w:r>
      <w:r w:rsidRPr="00281688">
        <w:rPr>
          <w:rFonts w:hint="eastAsia"/>
          <w:color w:val="FF0000"/>
          <w:sz w:val="24"/>
          <w:szCs w:val="28"/>
        </w:rPr>
        <w:t>按指定字符分割</w:t>
      </w:r>
      <w:r w:rsidRPr="00281688">
        <w:rPr>
          <w:rFonts w:hint="eastAsia"/>
          <w:color w:val="FF0000"/>
          <w:sz w:val="24"/>
          <w:szCs w:val="28"/>
        </w:rPr>
        <w:t>(</w:t>
      </w:r>
      <w:r w:rsidRPr="00281688">
        <w:rPr>
          <w:rFonts w:hint="eastAsia"/>
          <w:color w:val="FF0000"/>
          <w:sz w:val="24"/>
          <w:szCs w:val="28"/>
        </w:rPr>
        <w:t>返回值为数组</w:t>
      </w:r>
      <w:r w:rsidRPr="00281688">
        <w:rPr>
          <w:rFonts w:hint="eastAsia"/>
          <w:color w:val="FF0000"/>
          <w:sz w:val="24"/>
          <w:szCs w:val="28"/>
        </w:rPr>
        <w:t>)</w:t>
      </w:r>
    </w:p>
    <w:p w:rsidR="003D5104" w:rsidRPr="00281688" w:rsidRDefault="003D5104" w:rsidP="003D5104">
      <w:pPr>
        <w:pStyle w:val="a7"/>
        <w:ind w:left="420" w:firstLine="480"/>
        <w:rPr>
          <w:sz w:val="24"/>
          <w:szCs w:val="28"/>
        </w:rPr>
      </w:pPr>
      <w:proofErr w:type="spellStart"/>
      <w:r w:rsidRPr="00281688">
        <w:rPr>
          <w:rFonts w:hint="eastAsia"/>
          <w:sz w:val="24"/>
          <w:szCs w:val="28"/>
        </w:rPr>
        <w:t>concat</w:t>
      </w:r>
      <w:proofErr w:type="spellEnd"/>
      <w:r w:rsidRPr="00281688">
        <w:rPr>
          <w:rFonts w:hint="eastAsia"/>
          <w:sz w:val="24"/>
          <w:szCs w:val="28"/>
        </w:rPr>
        <w:t>(str2 [, str3]):</w:t>
      </w:r>
      <w:r w:rsidRPr="00281688">
        <w:rPr>
          <w:rFonts w:hint="eastAsia"/>
          <w:sz w:val="24"/>
          <w:szCs w:val="28"/>
        </w:rPr>
        <w:t>将几段字串结合成一个字符串</w:t>
      </w:r>
    </w:p>
    <w:p w:rsidR="003D5104" w:rsidRPr="00281688" w:rsidRDefault="003D5104" w:rsidP="003D5104">
      <w:pPr>
        <w:pStyle w:val="a7"/>
        <w:ind w:left="420" w:firstLine="480"/>
        <w:rPr>
          <w:sz w:val="24"/>
          <w:szCs w:val="28"/>
        </w:rPr>
      </w:pPr>
      <w:r w:rsidRPr="00281688">
        <w:rPr>
          <w:rFonts w:hint="eastAsia"/>
          <w:sz w:val="24"/>
          <w:szCs w:val="28"/>
        </w:rPr>
        <w:t>replace(</w:t>
      </w:r>
      <w:proofErr w:type="spellStart"/>
      <w:r w:rsidRPr="00281688">
        <w:rPr>
          <w:rFonts w:hint="eastAsia"/>
          <w:sz w:val="24"/>
          <w:szCs w:val="28"/>
        </w:rPr>
        <w:t>x,y</w:t>
      </w:r>
      <w:proofErr w:type="spellEnd"/>
      <w:r w:rsidRPr="00281688">
        <w:rPr>
          <w:rFonts w:hint="eastAsia"/>
          <w:sz w:val="24"/>
          <w:szCs w:val="28"/>
        </w:rPr>
        <w:t>)</w:t>
      </w:r>
      <w:r w:rsidRPr="00281688">
        <w:rPr>
          <w:rFonts w:hint="eastAsia"/>
          <w:sz w:val="24"/>
          <w:szCs w:val="28"/>
        </w:rPr>
        <w:tab/>
        <w:t>:</w:t>
      </w:r>
      <w:r w:rsidRPr="00281688">
        <w:rPr>
          <w:rFonts w:hint="eastAsia"/>
          <w:sz w:val="24"/>
          <w:szCs w:val="28"/>
        </w:rPr>
        <w:t>用字串</w:t>
      </w:r>
      <w:r w:rsidRPr="00281688">
        <w:rPr>
          <w:rFonts w:hint="eastAsia"/>
          <w:sz w:val="24"/>
          <w:szCs w:val="28"/>
        </w:rPr>
        <w:t xml:space="preserve">y </w:t>
      </w:r>
      <w:r w:rsidRPr="00281688">
        <w:rPr>
          <w:rFonts w:hint="eastAsia"/>
          <w:sz w:val="24"/>
          <w:szCs w:val="28"/>
        </w:rPr>
        <w:t>取代字串</w:t>
      </w:r>
      <w:r w:rsidRPr="00281688">
        <w:rPr>
          <w:rFonts w:hint="eastAsia"/>
          <w:sz w:val="24"/>
          <w:szCs w:val="28"/>
        </w:rPr>
        <w:t>x</w:t>
      </w:r>
    </w:p>
    <w:p w:rsidR="003D5104" w:rsidRPr="00281688" w:rsidRDefault="003D5104" w:rsidP="003D5104">
      <w:pPr>
        <w:pStyle w:val="a7"/>
        <w:ind w:left="420" w:firstLine="480"/>
        <w:rPr>
          <w:sz w:val="24"/>
          <w:szCs w:val="28"/>
        </w:rPr>
      </w:pPr>
      <w:r w:rsidRPr="00281688">
        <w:rPr>
          <w:rFonts w:hint="eastAsia"/>
          <w:sz w:val="24"/>
          <w:szCs w:val="28"/>
        </w:rPr>
        <w:t>test(</w:t>
      </w:r>
      <w:proofErr w:type="spellStart"/>
      <w:r w:rsidRPr="00281688">
        <w:rPr>
          <w:rFonts w:hint="eastAsia"/>
          <w:sz w:val="24"/>
          <w:szCs w:val="28"/>
        </w:rPr>
        <w:t>regExp</w:t>
      </w:r>
      <w:proofErr w:type="spellEnd"/>
      <w:r w:rsidRPr="00281688">
        <w:rPr>
          <w:rFonts w:hint="eastAsia"/>
          <w:sz w:val="24"/>
          <w:szCs w:val="28"/>
        </w:rPr>
        <w:t>):</w:t>
      </w:r>
      <w:r w:rsidRPr="00281688">
        <w:rPr>
          <w:rFonts w:hint="eastAsia"/>
          <w:sz w:val="24"/>
          <w:szCs w:val="28"/>
        </w:rPr>
        <w:t>检验字符串与正则表达式是否匹配</w:t>
      </w:r>
      <w:r w:rsidRPr="00281688">
        <w:rPr>
          <w:rFonts w:hint="eastAsia"/>
          <w:sz w:val="24"/>
          <w:szCs w:val="28"/>
        </w:rPr>
        <w:t>(</w:t>
      </w:r>
      <w:r w:rsidRPr="00281688">
        <w:rPr>
          <w:rFonts w:hint="eastAsia"/>
          <w:sz w:val="24"/>
          <w:szCs w:val="28"/>
        </w:rPr>
        <w:t>返回值为</w:t>
      </w:r>
      <w:r w:rsidRPr="00281688">
        <w:rPr>
          <w:rFonts w:hint="eastAsia"/>
          <w:sz w:val="24"/>
          <w:szCs w:val="28"/>
        </w:rPr>
        <w:t>true</w:t>
      </w:r>
      <w:r w:rsidRPr="00281688">
        <w:rPr>
          <w:rFonts w:hint="eastAsia"/>
          <w:sz w:val="24"/>
          <w:szCs w:val="28"/>
        </w:rPr>
        <w:t>或</w:t>
      </w:r>
      <w:r w:rsidRPr="00281688">
        <w:rPr>
          <w:rFonts w:hint="eastAsia"/>
          <w:sz w:val="24"/>
          <w:szCs w:val="28"/>
        </w:rPr>
        <w:t>false)</w:t>
      </w:r>
    </w:p>
    <w:p w:rsidR="003D5104" w:rsidRPr="00281688" w:rsidRDefault="003D5104" w:rsidP="0086448A">
      <w:pPr>
        <w:pStyle w:val="a7"/>
        <w:numPr>
          <w:ilvl w:val="0"/>
          <w:numId w:val="32"/>
        </w:numPr>
        <w:ind w:firstLineChars="0"/>
        <w:outlineLvl w:val="2"/>
        <w:rPr>
          <w:sz w:val="24"/>
          <w:szCs w:val="28"/>
        </w:rPr>
      </w:pPr>
      <w:r w:rsidRPr="00281688">
        <w:rPr>
          <w:rFonts w:hint="eastAsia"/>
          <w:b/>
          <w:sz w:val="24"/>
          <w:szCs w:val="28"/>
        </w:rPr>
        <w:t>一般事件</w:t>
      </w:r>
    </w:p>
    <w:p w:rsidR="003D5104" w:rsidRPr="00281688" w:rsidRDefault="003D5104" w:rsidP="0086448A">
      <w:pPr>
        <w:pStyle w:val="a7"/>
        <w:numPr>
          <w:ilvl w:val="0"/>
          <w:numId w:val="29"/>
        </w:numPr>
        <w:ind w:firstLine="480"/>
        <w:rPr>
          <w:sz w:val="24"/>
          <w:szCs w:val="28"/>
        </w:rPr>
      </w:pPr>
      <w:r w:rsidRPr="00281688">
        <w:rPr>
          <w:rFonts w:hint="eastAsia"/>
          <w:sz w:val="24"/>
          <w:szCs w:val="28"/>
        </w:rPr>
        <w:t>获得焦点事件</w:t>
      </w:r>
      <w:proofErr w:type="spellStart"/>
      <w:r w:rsidRPr="00281688">
        <w:rPr>
          <w:rFonts w:hint="eastAsia"/>
          <w:sz w:val="24"/>
          <w:szCs w:val="28"/>
        </w:rPr>
        <w:t>onFocus</w:t>
      </w:r>
      <w:proofErr w:type="spellEnd"/>
      <w:r w:rsidRPr="00281688">
        <w:rPr>
          <w:rFonts w:hint="eastAsia"/>
          <w:sz w:val="24"/>
          <w:szCs w:val="28"/>
        </w:rPr>
        <w:t xml:space="preserve">   </w:t>
      </w:r>
    </w:p>
    <w:p w:rsidR="003D5104" w:rsidRPr="00281688" w:rsidRDefault="003D5104" w:rsidP="0086448A">
      <w:pPr>
        <w:pStyle w:val="a7"/>
        <w:numPr>
          <w:ilvl w:val="0"/>
          <w:numId w:val="29"/>
        </w:numPr>
        <w:ind w:firstLine="480"/>
        <w:rPr>
          <w:sz w:val="24"/>
          <w:szCs w:val="28"/>
        </w:rPr>
      </w:pPr>
      <w:r w:rsidRPr="00281688">
        <w:rPr>
          <w:rFonts w:hint="eastAsia"/>
          <w:sz w:val="24"/>
          <w:szCs w:val="28"/>
        </w:rPr>
        <w:t>失去焦点事件</w:t>
      </w:r>
      <w:proofErr w:type="spellStart"/>
      <w:r w:rsidRPr="00281688">
        <w:rPr>
          <w:rFonts w:hint="eastAsia"/>
          <w:sz w:val="24"/>
          <w:szCs w:val="28"/>
        </w:rPr>
        <w:t>onBlur</w:t>
      </w:r>
      <w:proofErr w:type="spellEnd"/>
      <w:r w:rsidRPr="00281688">
        <w:rPr>
          <w:rFonts w:hint="eastAsia"/>
          <w:sz w:val="24"/>
          <w:szCs w:val="28"/>
        </w:rPr>
        <w:t xml:space="preserve"> </w:t>
      </w:r>
    </w:p>
    <w:p w:rsidR="003D5104" w:rsidRPr="00281688" w:rsidRDefault="003D5104" w:rsidP="0086448A">
      <w:pPr>
        <w:pStyle w:val="a7"/>
        <w:numPr>
          <w:ilvl w:val="0"/>
          <w:numId w:val="29"/>
        </w:numPr>
        <w:ind w:firstLine="480"/>
        <w:rPr>
          <w:sz w:val="24"/>
          <w:szCs w:val="28"/>
        </w:rPr>
      </w:pPr>
      <w:r w:rsidRPr="00281688">
        <w:rPr>
          <w:rFonts w:hint="eastAsia"/>
          <w:sz w:val="24"/>
          <w:szCs w:val="28"/>
        </w:rPr>
        <w:t>内容改变事件</w:t>
      </w:r>
      <w:r w:rsidRPr="00281688">
        <w:rPr>
          <w:rFonts w:hint="eastAsia"/>
          <w:sz w:val="24"/>
          <w:szCs w:val="28"/>
        </w:rPr>
        <w:t xml:space="preserve"> </w:t>
      </w:r>
      <w:proofErr w:type="spellStart"/>
      <w:r w:rsidRPr="00281688">
        <w:rPr>
          <w:rFonts w:hint="eastAsia"/>
          <w:sz w:val="24"/>
          <w:szCs w:val="28"/>
        </w:rPr>
        <w:t>onChange</w:t>
      </w:r>
      <w:proofErr w:type="spellEnd"/>
    </w:p>
    <w:p w:rsidR="003D5104" w:rsidRPr="00281688" w:rsidRDefault="003D5104" w:rsidP="0086448A">
      <w:pPr>
        <w:pStyle w:val="a7"/>
        <w:numPr>
          <w:ilvl w:val="0"/>
          <w:numId w:val="29"/>
        </w:numPr>
        <w:ind w:firstLine="480"/>
        <w:rPr>
          <w:sz w:val="24"/>
          <w:szCs w:val="28"/>
        </w:rPr>
      </w:pPr>
      <w:r w:rsidRPr="00281688">
        <w:rPr>
          <w:rFonts w:hint="eastAsia"/>
          <w:sz w:val="24"/>
          <w:szCs w:val="28"/>
        </w:rPr>
        <w:t>载入页面</w:t>
      </w:r>
      <w:proofErr w:type="spellStart"/>
      <w:r w:rsidRPr="00281688">
        <w:rPr>
          <w:rFonts w:hint="eastAsia"/>
          <w:sz w:val="24"/>
          <w:szCs w:val="28"/>
        </w:rPr>
        <w:t>onLoad</w:t>
      </w:r>
      <w:proofErr w:type="spellEnd"/>
      <w:r w:rsidRPr="00281688">
        <w:rPr>
          <w:rFonts w:hint="eastAsia"/>
          <w:sz w:val="24"/>
          <w:szCs w:val="28"/>
        </w:rPr>
        <w:t xml:space="preserve"> </w:t>
      </w:r>
    </w:p>
    <w:p w:rsidR="003D5104" w:rsidRPr="00281688" w:rsidRDefault="003D5104" w:rsidP="0086448A">
      <w:pPr>
        <w:pStyle w:val="a7"/>
        <w:numPr>
          <w:ilvl w:val="0"/>
          <w:numId w:val="29"/>
        </w:numPr>
        <w:ind w:firstLine="480"/>
        <w:rPr>
          <w:sz w:val="24"/>
          <w:szCs w:val="28"/>
        </w:rPr>
      </w:pPr>
      <w:r w:rsidRPr="00281688">
        <w:rPr>
          <w:rFonts w:hint="eastAsia"/>
          <w:sz w:val="24"/>
          <w:szCs w:val="28"/>
        </w:rPr>
        <w:t>卸载页面</w:t>
      </w:r>
      <w:proofErr w:type="spellStart"/>
      <w:r w:rsidRPr="00281688">
        <w:rPr>
          <w:rFonts w:hint="eastAsia"/>
          <w:sz w:val="24"/>
          <w:szCs w:val="28"/>
        </w:rPr>
        <w:t>onUnload</w:t>
      </w:r>
      <w:proofErr w:type="spellEnd"/>
      <w:r w:rsidRPr="00281688">
        <w:rPr>
          <w:rFonts w:hint="eastAsia"/>
          <w:sz w:val="24"/>
          <w:szCs w:val="28"/>
        </w:rPr>
        <w:t xml:space="preserve"> </w:t>
      </w:r>
    </w:p>
    <w:p w:rsidR="003D5104" w:rsidRPr="00281688" w:rsidRDefault="003D5104" w:rsidP="0086448A">
      <w:pPr>
        <w:pStyle w:val="a7"/>
        <w:numPr>
          <w:ilvl w:val="0"/>
          <w:numId w:val="29"/>
        </w:numPr>
        <w:ind w:firstLine="480"/>
        <w:rPr>
          <w:sz w:val="24"/>
          <w:szCs w:val="28"/>
        </w:rPr>
      </w:pPr>
      <w:r w:rsidRPr="00281688">
        <w:rPr>
          <w:rFonts w:hint="eastAsia"/>
          <w:sz w:val="24"/>
          <w:szCs w:val="28"/>
        </w:rPr>
        <w:t>单击事件</w:t>
      </w:r>
      <w:proofErr w:type="spellStart"/>
      <w:r w:rsidRPr="00281688">
        <w:rPr>
          <w:rFonts w:hint="eastAsia"/>
          <w:sz w:val="24"/>
          <w:szCs w:val="28"/>
        </w:rPr>
        <w:t>onClick</w:t>
      </w:r>
      <w:proofErr w:type="spellEnd"/>
    </w:p>
    <w:p w:rsidR="003D5104" w:rsidRPr="00281688" w:rsidRDefault="003D5104" w:rsidP="0086448A">
      <w:pPr>
        <w:pStyle w:val="a7"/>
        <w:numPr>
          <w:ilvl w:val="0"/>
          <w:numId w:val="29"/>
        </w:numPr>
        <w:ind w:firstLine="480"/>
        <w:rPr>
          <w:sz w:val="24"/>
          <w:szCs w:val="28"/>
        </w:rPr>
      </w:pPr>
      <w:r w:rsidRPr="00281688">
        <w:rPr>
          <w:rFonts w:hint="eastAsia"/>
          <w:sz w:val="24"/>
          <w:szCs w:val="28"/>
        </w:rPr>
        <w:t>鼠标移动事件</w:t>
      </w:r>
      <w:proofErr w:type="spellStart"/>
      <w:r w:rsidRPr="00281688">
        <w:rPr>
          <w:rFonts w:hint="eastAsia"/>
          <w:sz w:val="24"/>
          <w:szCs w:val="28"/>
        </w:rPr>
        <w:t>onmousemove</w:t>
      </w:r>
      <w:proofErr w:type="spellEnd"/>
    </w:p>
    <w:p w:rsidR="003D5104" w:rsidRPr="00281688" w:rsidRDefault="003D5104" w:rsidP="0086448A">
      <w:pPr>
        <w:pStyle w:val="a7"/>
        <w:numPr>
          <w:ilvl w:val="0"/>
          <w:numId w:val="29"/>
        </w:numPr>
        <w:ind w:firstLine="480"/>
        <w:rPr>
          <w:sz w:val="24"/>
          <w:szCs w:val="28"/>
        </w:rPr>
      </w:pPr>
      <w:r w:rsidRPr="00281688">
        <w:rPr>
          <w:rFonts w:hint="eastAsia"/>
          <w:sz w:val="24"/>
          <w:szCs w:val="28"/>
        </w:rPr>
        <w:t>鼠标按下事件</w:t>
      </w:r>
      <w:proofErr w:type="spellStart"/>
      <w:r w:rsidRPr="00281688">
        <w:rPr>
          <w:rFonts w:hint="eastAsia"/>
          <w:sz w:val="24"/>
          <w:szCs w:val="28"/>
        </w:rPr>
        <w:t>onmousedown</w:t>
      </w:r>
      <w:proofErr w:type="spellEnd"/>
    </w:p>
    <w:p w:rsidR="003D5104" w:rsidRPr="00281688" w:rsidRDefault="003D5104" w:rsidP="0086448A">
      <w:pPr>
        <w:pStyle w:val="a7"/>
        <w:numPr>
          <w:ilvl w:val="0"/>
          <w:numId w:val="29"/>
        </w:numPr>
        <w:ind w:firstLine="480"/>
        <w:rPr>
          <w:sz w:val="24"/>
          <w:szCs w:val="28"/>
        </w:rPr>
      </w:pPr>
      <w:r w:rsidRPr="00281688">
        <w:rPr>
          <w:rFonts w:hint="eastAsia"/>
          <w:sz w:val="24"/>
          <w:szCs w:val="28"/>
        </w:rPr>
        <w:t>鼠标抬起事件</w:t>
      </w:r>
      <w:proofErr w:type="spellStart"/>
      <w:r w:rsidRPr="00281688">
        <w:rPr>
          <w:rFonts w:hint="eastAsia"/>
          <w:sz w:val="24"/>
          <w:szCs w:val="28"/>
        </w:rPr>
        <w:t>onmouseup</w:t>
      </w:r>
      <w:proofErr w:type="spellEnd"/>
    </w:p>
    <w:p w:rsidR="003D5104" w:rsidRPr="00281688" w:rsidRDefault="003D5104" w:rsidP="0086448A">
      <w:pPr>
        <w:pStyle w:val="a7"/>
        <w:numPr>
          <w:ilvl w:val="0"/>
          <w:numId w:val="29"/>
        </w:numPr>
        <w:ind w:firstLine="480"/>
        <w:rPr>
          <w:sz w:val="24"/>
          <w:szCs w:val="28"/>
        </w:rPr>
      </w:pPr>
      <w:r w:rsidRPr="00281688">
        <w:rPr>
          <w:rFonts w:hint="eastAsia"/>
          <w:sz w:val="24"/>
          <w:szCs w:val="28"/>
        </w:rPr>
        <w:t>鼠标移上事件</w:t>
      </w:r>
      <w:proofErr w:type="spellStart"/>
      <w:r w:rsidRPr="00281688">
        <w:rPr>
          <w:rFonts w:hint="eastAsia"/>
          <w:sz w:val="24"/>
          <w:szCs w:val="28"/>
        </w:rPr>
        <w:t>onmouseover</w:t>
      </w:r>
      <w:proofErr w:type="spellEnd"/>
    </w:p>
    <w:p w:rsidR="003D5104" w:rsidRPr="00281688" w:rsidRDefault="003D5104" w:rsidP="0086448A">
      <w:pPr>
        <w:pStyle w:val="a7"/>
        <w:numPr>
          <w:ilvl w:val="0"/>
          <w:numId w:val="29"/>
        </w:numPr>
        <w:ind w:firstLine="480"/>
        <w:rPr>
          <w:sz w:val="24"/>
          <w:szCs w:val="28"/>
        </w:rPr>
      </w:pPr>
      <w:r w:rsidRPr="00281688">
        <w:rPr>
          <w:rFonts w:hint="eastAsia"/>
          <w:sz w:val="24"/>
          <w:szCs w:val="28"/>
        </w:rPr>
        <w:t>鼠标移开事件</w:t>
      </w:r>
      <w:proofErr w:type="spellStart"/>
      <w:r w:rsidRPr="00281688">
        <w:rPr>
          <w:rFonts w:hint="eastAsia"/>
          <w:sz w:val="24"/>
          <w:szCs w:val="28"/>
        </w:rPr>
        <w:t>onmouseout</w:t>
      </w:r>
      <w:proofErr w:type="spellEnd"/>
    </w:p>
    <w:p w:rsidR="003D5104" w:rsidRPr="00281688" w:rsidRDefault="003D5104" w:rsidP="0086448A">
      <w:pPr>
        <w:pStyle w:val="a7"/>
        <w:numPr>
          <w:ilvl w:val="0"/>
          <w:numId w:val="29"/>
        </w:numPr>
        <w:ind w:firstLine="480"/>
        <w:rPr>
          <w:sz w:val="24"/>
          <w:szCs w:val="28"/>
        </w:rPr>
      </w:pPr>
      <w:r w:rsidRPr="00281688">
        <w:rPr>
          <w:rFonts w:hint="eastAsia"/>
          <w:sz w:val="24"/>
          <w:szCs w:val="28"/>
        </w:rPr>
        <w:t>键按下事件</w:t>
      </w:r>
      <w:proofErr w:type="spellStart"/>
      <w:r w:rsidRPr="00281688">
        <w:rPr>
          <w:rFonts w:hint="eastAsia"/>
          <w:sz w:val="24"/>
          <w:szCs w:val="28"/>
        </w:rPr>
        <w:t>onkeydown</w:t>
      </w:r>
      <w:proofErr w:type="spellEnd"/>
    </w:p>
    <w:p w:rsidR="003D5104" w:rsidRPr="00281688" w:rsidRDefault="003D5104" w:rsidP="0086448A">
      <w:pPr>
        <w:pStyle w:val="a7"/>
        <w:numPr>
          <w:ilvl w:val="0"/>
          <w:numId w:val="29"/>
        </w:numPr>
        <w:ind w:firstLine="480"/>
        <w:rPr>
          <w:sz w:val="24"/>
          <w:szCs w:val="28"/>
        </w:rPr>
      </w:pPr>
      <w:r w:rsidRPr="00281688">
        <w:rPr>
          <w:rFonts w:hint="eastAsia"/>
          <w:sz w:val="24"/>
          <w:szCs w:val="28"/>
        </w:rPr>
        <w:t>键抬起事件</w:t>
      </w:r>
      <w:proofErr w:type="spellStart"/>
      <w:r w:rsidRPr="00281688">
        <w:rPr>
          <w:rFonts w:hint="eastAsia"/>
          <w:sz w:val="24"/>
          <w:szCs w:val="28"/>
        </w:rPr>
        <w:t>onkeyup</w:t>
      </w:r>
      <w:proofErr w:type="spellEnd"/>
    </w:p>
    <w:p w:rsidR="003D5104" w:rsidRPr="00281688" w:rsidRDefault="003D5104" w:rsidP="0086448A">
      <w:pPr>
        <w:pStyle w:val="a7"/>
        <w:numPr>
          <w:ilvl w:val="0"/>
          <w:numId w:val="29"/>
        </w:numPr>
        <w:ind w:firstLine="480"/>
        <w:rPr>
          <w:sz w:val="24"/>
          <w:szCs w:val="28"/>
        </w:rPr>
      </w:pPr>
      <w:r w:rsidRPr="00281688">
        <w:rPr>
          <w:rFonts w:hint="eastAsia"/>
          <w:sz w:val="24"/>
          <w:szCs w:val="28"/>
        </w:rPr>
        <w:t>键按下并抬起事件</w:t>
      </w:r>
      <w:proofErr w:type="spellStart"/>
      <w:r w:rsidRPr="00281688">
        <w:rPr>
          <w:rFonts w:hint="eastAsia"/>
          <w:sz w:val="24"/>
          <w:szCs w:val="28"/>
        </w:rPr>
        <w:t>onkeypress</w:t>
      </w:r>
      <w:proofErr w:type="spellEnd"/>
    </w:p>
    <w:p w:rsidR="003D5104" w:rsidRPr="00281688" w:rsidRDefault="003D5104" w:rsidP="0086448A">
      <w:pPr>
        <w:pStyle w:val="a7"/>
        <w:numPr>
          <w:ilvl w:val="0"/>
          <w:numId w:val="29"/>
        </w:numPr>
        <w:ind w:firstLine="480"/>
        <w:rPr>
          <w:sz w:val="24"/>
          <w:szCs w:val="28"/>
        </w:rPr>
      </w:pPr>
      <w:r w:rsidRPr="00281688">
        <w:rPr>
          <w:rFonts w:hint="eastAsia"/>
          <w:sz w:val="24"/>
          <w:szCs w:val="28"/>
        </w:rPr>
        <w:t>表单提交事件</w:t>
      </w:r>
      <w:proofErr w:type="spellStart"/>
      <w:r w:rsidRPr="00281688">
        <w:rPr>
          <w:rFonts w:hint="eastAsia"/>
          <w:sz w:val="24"/>
          <w:szCs w:val="28"/>
        </w:rPr>
        <w:t>onsubmit</w:t>
      </w:r>
      <w:proofErr w:type="spellEnd"/>
    </w:p>
    <w:p w:rsidR="003D5104" w:rsidRPr="00281688" w:rsidRDefault="003D5104" w:rsidP="0086448A">
      <w:pPr>
        <w:pStyle w:val="a7"/>
        <w:numPr>
          <w:ilvl w:val="0"/>
          <w:numId w:val="29"/>
        </w:numPr>
        <w:ind w:firstLine="480"/>
        <w:rPr>
          <w:sz w:val="24"/>
          <w:szCs w:val="28"/>
        </w:rPr>
      </w:pPr>
      <w:r w:rsidRPr="00281688">
        <w:rPr>
          <w:rFonts w:hint="eastAsia"/>
          <w:sz w:val="24"/>
          <w:szCs w:val="28"/>
        </w:rPr>
        <w:t>表单重置事件</w:t>
      </w:r>
      <w:proofErr w:type="spellStart"/>
      <w:r w:rsidRPr="00281688">
        <w:rPr>
          <w:rFonts w:hint="eastAsia"/>
          <w:sz w:val="24"/>
          <w:szCs w:val="28"/>
        </w:rPr>
        <w:t>onreset</w:t>
      </w:r>
      <w:proofErr w:type="spellEnd"/>
    </w:p>
    <w:p w:rsidR="003D5104" w:rsidRPr="00281688" w:rsidRDefault="003D5104" w:rsidP="0086448A">
      <w:pPr>
        <w:pStyle w:val="a7"/>
        <w:numPr>
          <w:ilvl w:val="0"/>
          <w:numId w:val="32"/>
        </w:numPr>
        <w:ind w:firstLineChars="0"/>
        <w:outlineLvl w:val="2"/>
        <w:rPr>
          <w:b/>
          <w:sz w:val="24"/>
          <w:szCs w:val="28"/>
        </w:rPr>
      </w:pPr>
      <w:r w:rsidRPr="00281688">
        <w:rPr>
          <w:rFonts w:hint="eastAsia"/>
          <w:b/>
          <w:sz w:val="24"/>
          <w:szCs w:val="28"/>
        </w:rPr>
        <w:t>DOM</w:t>
      </w:r>
      <w:r w:rsidRPr="00281688">
        <w:rPr>
          <w:rFonts w:hint="eastAsia"/>
          <w:b/>
          <w:sz w:val="24"/>
          <w:szCs w:val="28"/>
        </w:rPr>
        <w:t>常用方法</w:t>
      </w:r>
    </w:p>
    <w:p w:rsidR="003D5104" w:rsidRPr="00281688" w:rsidRDefault="003D5104" w:rsidP="0086448A">
      <w:pPr>
        <w:pStyle w:val="a7"/>
        <w:numPr>
          <w:ilvl w:val="0"/>
          <w:numId w:val="30"/>
        </w:numPr>
        <w:ind w:firstLine="480"/>
        <w:rPr>
          <w:sz w:val="24"/>
          <w:szCs w:val="28"/>
        </w:rPr>
      </w:pPr>
      <w:proofErr w:type="spellStart"/>
      <w:r w:rsidRPr="00281688">
        <w:rPr>
          <w:rFonts w:hint="eastAsia"/>
          <w:sz w:val="24"/>
          <w:szCs w:val="28"/>
        </w:rPr>
        <w:t>createElement</w:t>
      </w:r>
      <w:proofErr w:type="spellEnd"/>
      <w:r w:rsidRPr="00281688">
        <w:rPr>
          <w:rFonts w:hint="eastAsia"/>
          <w:sz w:val="24"/>
          <w:szCs w:val="28"/>
        </w:rPr>
        <w:t>(</w:t>
      </w:r>
      <w:r w:rsidRPr="00281688">
        <w:rPr>
          <w:rFonts w:hint="eastAsia"/>
          <w:sz w:val="24"/>
          <w:szCs w:val="28"/>
        </w:rPr>
        <w:t>标签名</w:t>
      </w:r>
      <w:r w:rsidRPr="00281688">
        <w:rPr>
          <w:rFonts w:hint="eastAsia"/>
          <w:sz w:val="24"/>
          <w:szCs w:val="28"/>
        </w:rPr>
        <w:t xml:space="preserve">)   </w:t>
      </w:r>
      <w:r w:rsidRPr="00281688">
        <w:rPr>
          <w:rFonts w:hint="eastAsia"/>
          <w:sz w:val="24"/>
          <w:szCs w:val="28"/>
        </w:rPr>
        <w:t>建立一个指定名称的元素。</w:t>
      </w:r>
      <w:r w:rsidRPr="00281688">
        <w:rPr>
          <w:rFonts w:hint="eastAsia"/>
          <w:sz w:val="24"/>
          <w:szCs w:val="28"/>
        </w:rPr>
        <w:t xml:space="preserve"> </w:t>
      </w:r>
    </w:p>
    <w:p w:rsidR="003D5104" w:rsidRPr="00281688" w:rsidRDefault="003D5104" w:rsidP="0086448A">
      <w:pPr>
        <w:pStyle w:val="a7"/>
        <w:numPr>
          <w:ilvl w:val="0"/>
          <w:numId w:val="30"/>
        </w:numPr>
        <w:ind w:firstLine="480"/>
        <w:rPr>
          <w:sz w:val="24"/>
          <w:szCs w:val="28"/>
        </w:rPr>
      </w:pPr>
      <w:proofErr w:type="spellStart"/>
      <w:r w:rsidRPr="00281688">
        <w:rPr>
          <w:rFonts w:hint="eastAsia"/>
          <w:sz w:val="24"/>
          <w:szCs w:val="28"/>
        </w:rPr>
        <w:t>createTextNode</w:t>
      </w:r>
      <w:proofErr w:type="spellEnd"/>
      <w:r w:rsidRPr="00281688">
        <w:rPr>
          <w:rFonts w:hint="eastAsia"/>
          <w:sz w:val="24"/>
          <w:szCs w:val="28"/>
        </w:rPr>
        <w:t xml:space="preserve"> (</w:t>
      </w:r>
      <w:r w:rsidRPr="00281688">
        <w:rPr>
          <w:rFonts w:hint="eastAsia"/>
          <w:sz w:val="24"/>
          <w:szCs w:val="28"/>
        </w:rPr>
        <w:t>字符串</w:t>
      </w:r>
      <w:r w:rsidRPr="00281688">
        <w:rPr>
          <w:rFonts w:hint="eastAsia"/>
          <w:sz w:val="24"/>
          <w:szCs w:val="28"/>
        </w:rPr>
        <w:t xml:space="preserve">)  </w:t>
      </w:r>
      <w:r w:rsidRPr="00281688">
        <w:rPr>
          <w:rFonts w:hint="eastAsia"/>
          <w:sz w:val="24"/>
          <w:szCs w:val="28"/>
        </w:rPr>
        <w:t>建立一个新的</w:t>
      </w:r>
      <w:r w:rsidRPr="00281688">
        <w:rPr>
          <w:rFonts w:hint="eastAsia"/>
          <w:sz w:val="24"/>
          <w:szCs w:val="28"/>
        </w:rPr>
        <w:t xml:space="preserve">text </w:t>
      </w:r>
      <w:r w:rsidRPr="00281688">
        <w:rPr>
          <w:rFonts w:hint="eastAsia"/>
          <w:sz w:val="24"/>
          <w:szCs w:val="28"/>
        </w:rPr>
        <w:t>节点</w:t>
      </w:r>
    </w:p>
    <w:p w:rsidR="003D5104" w:rsidRPr="00281688" w:rsidRDefault="003D5104" w:rsidP="0086448A">
      <w:pPr>
        <w:pStyle w:val="a7"/>
        <w:numPr>
          <w:ilvl w:val="0"/>
          <w:numId w:val="30"/>
        </w:numPr>
        <w:ind w:firstLine="480"/>
        <w:rPr>
          <w:sz w:val="24"/>
          <w:szCs w:val="28"/>
        </w:rPr>
      </w:pPr>
      <w:proofErr w:type="spellStart"/>
      <w:r w:rsidRPr="00281688">
        <w:rPr>
          <w:rFonts w:hint="eastAsia"/>
          <w:sz w:val="24"/>
          <w:szCs w:val="28"/>
        </w:rPr>
        <w:t>appendChild</w:t>
      </w:r>
      <w:proofErr w:type="spellEnd"/>
      <w:r w:rsidRPr="00281688">
        <w:rPr>
          <w:rFonts w:hint="eastAsia"/>
          <w:sz w:val="24"/>
          <w:szCs w:val="28"/>
        </w:rPr>
        <w:t>(</w:t>
      </w:r>
      <w:proofErr w:type="spellStart"/>
      <w:r w:rsidRPr="00281688">
        <w:rPr>
          <w:rFonts w:hint="eastAsia"/>
          <w:sz w:val="24"/>
          <w:szCs w:val="28"/>
        </w:rPr>
        <w:t>oNode</w:t>
      </w:r>
      <w:proofErr w:type="spellEnd"/>
      <w:r w:rsidRPr="00281688">
        <w:rPr>
          <w:rFonts w:hint="eastAsia"/>
          <w:sz w:val="24"/>
          <w:szCs w:val="28"/>
        </w:rPr>
        <w:t xml:space="preserve">)     </w:t>
      </w:r>
      <w:r w:rsidRPr="00281688">
        <w:rPr>
          <w:rFonts w:hint="eastAsia"/>
          <w:sz w:val="24"/>
          <w:szCs w:val="28"/>
        </w:rPr>
        <w:t>追加一个子节点（作为最后的子结点）</w:t>
      </w:r>
    </w:p>
    <w:p w:rsidR="003D5104" w:rsidRPr="00281688" w:rsidRDefault="003D5104" w:rsidP="0086448A">
      <w:pPr>
        <w:pStyle w:val="a7"/>
        <w:numPr>
          <w:ilvl w:val="0"/>
          <w:numId w:val="30"/>
        </w:numPr>
        <w:ind w:firstLine="480"/>
        <w:rPr>
          <w:sz w:val="24"/>
          <w:szCs w:val="28"/>
        </w:rPr>
      </w:pPr>
      <w:proofErr w:type="spellStart"/>
      <w:r w:rsidRPr="00281688">
        <w:rPr>
          <w:rFonts w:hint="eastAsia"/>
          <w:sz w:val="24"/>
          <w:szCs w:val="28"/>
        </w:rPr>
        <w:t>insertBefore</w:t>
      </w:r>
      <w:proofErr w:type="spellEnd"/>
      <w:r w:rsidRPr="00281688">
        <w:rPr>
          <w:rFonts w:hint="eastAsia"/>
          <w:sz w:val="24"/>
          <w:szCs w:val="28"/>
        </w:rPr>
        <w:t xml:space="preserve">            </w:t>
      </w:r>
      <w:r w:rsidRPr="00281688">
        <w:rPr>
          <w:rFonts w:hint="eastAsia"/>
          <w:sz w:val="24"/>
          <w:szCs w:val="28"/>
        </w:rPr>
        <w:t>在某子结点前插入一个新的子节点</w:t>
      </w:r>
    </w:p>
    <w:p w:rsidR="003D5104" w:rsidRPr="00281688" w:rsidRDefault="003D5104" w:rsidP="0086448A">
      <w:pPr>
        <w:pStyle w:val="a7"/>
        <w:numPr>
          <w:ilvl w:val="0"/>
          <w:numId w:val="30"/>
        </w:numPr>
        <w:ind w:firstLine="480"/>
        <w:rPr>
          <w:sz w:val="24"/>
          <w:szCs w:val="28"/>
        </w:rPr>
      </w:pPr>
      <w:proofErr w:type="spellStart"/>
      <w:r w:rsidRPr="00281688">
        <w:rPr>
          <w:rFonts w:hint="eastAsia"/>
          <w:sz w:val="24"/>
          <w:szCs w:val="28"/>
        </w:rPr>
        <w:t>cloneNode</w:t>
      </w:r>
      <w:proofErr w:type="spellEnd"/>
      <w:r w:rsidRPr="00281688">
        <w:rPr>
          <w:rFonts w:hint="eastAsia"/>
          <w:sz w:val="24"/>
          <w:szCs w:val="28"/>
        </w:rPr>
        <w:t xml:space="preserve">()            </w:t>
      </w:r>
      <w:r w:rsidRPr="00281688">
        <w:rPr>
          <w:rFonts w:hint="eastAsia"/>
          <w:sz w:val="24"/>
          <w:szCs w:val="28"/>
        </w:rPr>
        <w:t>为给定节点创建一个副本，参数为</w:t>
      </w:r>
      <w:r w:rsidRPr="00281688">
        <w:rPr>
          <w:rFonts w:hint="eastAsia"/>
          <w:sz w:val="24"/>
          <w:szCs w:val="28"/>
        </w:rPr>
        <w:t>true</w:t>
      </w:r>
      <w:r w:rsidRPr="00281688">
        <w:rPr>
          <w:rFonts w:hint="eastAsia"/>
          <w:sz w:val="24"/>
          <w:szCs w:val="28"/>
        </w:rPr>
        <w:t>或</w:t>
      </w:r>
      <w:r w:rsidRPr="00281688">
        <w:rPr>
          <w:rFonts w:hint="eastAsia"/>
          <w:sz w:val="24"/>
          <w:szCs w:val="28"/>
        </w:rPr>
        <w:t>false</w:t>
      </w:r>
      <w:r w:rsidRPr="00281688">
        <w:rPr>
          <w:rFonts w:hint="eastAsia"/>
          <w:sz w:val="24"/>
          <w:szCs w:val="28"/>
        </w:rPr>
        <w:t>，</w:t>
      </w:r>
      <w:r w:rsidRPr="00281688">
        <w:rPr>
          <w:rFonts w:hint="eastAsia"/>
          <w:sz w:val="24"/>
          <w:szCs w:val="28"/>
        </w:rPr>
        <w:t>true</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表示同时复制该节点的子节点，</w:t>
      </w:r>
      <w:r w:rsidRPr="00281688">
        <w:rPr>
          <w:rFonts w:hint="eastAsia"/>
          <w:sz w:val="24"/>
          <w:szCs w:val="28"/>
        </w:rPr>
        <w:t>false</w:t>
      </w:r>
      <w:r w:rsidRPr="00281688">
        <w:rPr>
          <w:rFonts w:hint="eastAsia"/>
          <w:sz w:val="24"/>
          <w:szCs w:val="28"/>
        </w:rPr>
        <w:t>则不复制任何子节点。</w:t>
      </w:r>
    </w:p>
    <w:p w:rsidR="003D5104" w:rsidRPr="00281688" w:rsidRDefault="003D5104" w:rsidP="0086448A">
      <w:pPr>
        <w:pStyle w:val="a7"/>
        <w:numPr>
          <w:ilvl w:val="0"/>
          <w:numId w:val="30"/>
        </w:numPr>
        <w:ind w:firstLine="480"/>
        <w:rPr>
          <w:sz w:val="24"/>
          <w:szCs w:val="28"/>
        </w:rPr>
      </w:pPr>
      <w:proofErr w:type="spellStart"/>
      <w:r w:rsidRPr="00281688">
        <w:rPr>
          <w:rFonts w:hint="eastAsia"/>
          <w:sz w:val="24"/>
          <w:szCs w:val="28"/>
        </w:rPr>
        <w:t>removeChild</w:t>
      </w:r>
      <w:proofErr w:type="spellEnd"/>
      <w:r w:rsidRPr="00281688">
        <w:rPr>
          <w:rFonts w:hint="eastAsia"/>
          <w:sz w:val="24"/>
          <w:szCs w:val="28"/>
        </w:rPr>
        <w:t xml:space="preserve">()     </w:t>
      </w:r>
      <w:r w:rsidRPr="00281688">
        <w:rPr>
          <w:rFonts w:hint="eastAsia"/>
          <w:sz w:val="24"/>
          <w:szCs w:val="28"/>
        </w:rPr>
        <w:t>将从一个给定元素里删除一个子节点</w:t>
      </w:r>
    </w:p>
    <w:p w:rsidR="003D5104" w:rsidRPr="00281688" w:rsidRDefault="003D5104" w:rsidP="0086448A">
      <w:pPr>
        <w:pStyle w:val="a7"/>
        <w:numPr>
          <w:ilvl w:val="0"/>
          <w:numId w:val="30"/>
        </w:numPr>
        <w:ind w:firstLine="480"/>
        <w:rPr>
          <w:sz w:val="24"/>
          <w:szCs w:val="28"/>
        </w:rPr>
      </w:pPr>
      <w:proofErr w:type="spellStart"/>
      <w:r w:rsidRPr="00281688">
        <w:rPr>
          <w:rFonts w:hint="eastAsia"/>
          <w:sz w:val="24"/>
          <w:szCs w:val="28"/>
        </w:rPr>
        <w:t>replaceChild</w:t>
      </w:r>
      <w:proofErr w:type="spellEnd"/>
      <w:r w:rsidRPr="00281688">
        <w:rPr>
          <w:rFonts w:hint="eastAsia"/>
          <w:sz w:val="24"/>
          <w:szCs w:val="28"/>
        </w:rPr>
        <w:t xml:space="preserve">()     </w:t>
      </w:r>
      <w:r w:rsidRPr="00281688">
        <w:rPr>
          <w:rFonts w:hint="eastAsia"/>
          <w:sz w:val="24"/>
          <w:szCs w:val="28"/>
        </w:rPr>
        <w:t>把给定父元素里的一个子节点替换为另外一个节点</w:t>
      </w:r>
    </w:p>
    <w:p w:rsidR="003D5104" w:rsidRPr="00281688" w:rsidRDefault="003D5104" w:rsidP="0086448A">
      <w:pPr>
        <w:pStyle w:val="a7"/>
        <w:numPr>
          <w:ilvl w:val="0"/>
          <w:numId w:val="30"/>
        </w:numPr>
        <w:ind w:firstLine="480"/>
        <w:rPr>
          <w:sz w:val="24"/>
          <w:szCs w:val="28"/>
        </w:rPr>
      </w:pPr>
      <w:proofErr w:type="spellStart"/>
      <w:r w:rsidRPr="00281688">
        <w:rPr>
          <w:rFonts w:hint="eastAsia"/>
          <w:sz w:val="24"/>
          <w:szCs w:val="28"/>
        </w:rPr>
        <w:lastRenderedPageBreak/>
        <w:t>hasChildNodes</w:t>
      </w:r>
      <w:proofErr w:type="spellEnd"/>
      <w:r w:rsidRPr="00281688">
        <w:rPr>
          <w:rFonts w:hint="eastAsia"/>
          <w:sz w:val="24"/>
          <w:szCs w:val="28"/>
        </w:rPr>
        <w:t xml:space="preserve">()  </w:t>
      </w:r>
      <w:r w:rsidRPr="00281688">
        <w:rPr>
          <w:rFonts w:hint="eastAsia"/>
          <w:sz w:val="24"/>
          <w:szCs w:val="28"/>
        </w:rPr>
        <w:t>用来检查给定元素是否有子节点</w:t>
      </w:r>
    </w:p>
    <w:p w:rsidR="003D5104" w:rsidRPr="00281688" w:rsidRDefault="003D5104" w:rsidP="0086448A">
      <w:pPr>
        <w:pStyle w:val="a7"/>
        <w:numPr>
          <w:ilvl w:val="0"/>
          <w:numId w:val="32"/>
        </w:numPr>
        <w:ind w:firstLineChars="0"/>
        <w:outlineLvl w:val="2"/>
        <w:rPr>
          <w:b/>
          <w:sz w:val="24"/>
          <w:szCs w:val="28"/>
        </w:rPr>
      </w:pPr>
      <w:r w:rsidRPr="00281688">
        <w:rPr>
          <w:rFonts w:hint="eastAsia"/>
          <w:b/>
          <w:sz w:val="24"/>
          <w:szCs w:val="28"/>
        </w:rPr>
        <w:t>在</w:t>
      </w:r>
      <w:r w:rsidRPr="00281688">
        <w:rPr>
          <w:rFonts w:hint="eastAsia"/>
          <w:b/>
          <w:sz w:val="24"/>
          <w:szCs w:val="28"/>
        </w:rPr>
        <w:t xml:space="preserve"> </w:t>
      </w:r>
      <w:proofErr w:type="spellStart"/>
      <w:r w:rsidRPr="00281688">
        <w:rPr>
          <w:rFonts w:hint="eastAsia"/>
          <w:b/>
          <w:sz w:val="24"/>
          <w:szCs w:val="28"/>
        </w:rPr>
        <w:t>js</w:t>
      </w:r>
      <w:proofErr w:type="spellEnd"/>
      <w:r w:rsidRPr="00281688">
        <w:rPr>
          <w:rFonts w:hint="eastAsia"/>
          <w:b/>
          <w:sz w:val="24"/>
          <w:szCs w:val="28"/>
        </w:rPr>
        <w:t>中如何创建一个对象</w:t>
      </w:r>
      <w:r w:rsidRPr="00281688">
        <w:rPr>
          <w:rFonts w:hint="eastAsia"/>
          <w:b/>
          <w:sz w:val="24"/>
          <w:szCs w:val="28"/>
        </w:rPr>
        <w:t>?</w:t>
      </w:r>
    </w:p>
    <w:p w:rsidR="003D5104" w:rsidRPr="00281688" w:rsidRDefault="003D5104" w:rsidP="003D5104">
      <w:pPr>
        <w:pStyle w:val="a7"/>
        <w:ind w:left="1260" w:firstLineChars="0" w:firstLine="0"/>
        <w:rPr>
          <w:sz w:val="24"/>
          <w:szCs w:val="28"/>
        </w:rPr>
      </w:pPr>
      <w:r w:rsidRPr="00281688">
        <w:rPr>
          <w:noProof/>
          <w:sz w:val="24"/>
          <w:szCs w:val="28"/>
        </w:rPr>
        <w:drawing>
          <wp:inline distT="0" distB="0" distL="0" distR="0" wp14:anchorId="62F5A201" wp14:editId="0454DA5B">
            <wp:extent cx="2119313" cy="87072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21041" cy="871435"/>
                    </a:xfrm>
                    <a:prstGeom prst="rect">
                      <a:avLst/>
                    </a:prstGeom>
                  </pic:spPr>
                </pic:pic>
              </a:graphicData>
            </a:graphic>
          </wp:inline>
        </w:drawing>
      </w:r>
    </w:p>
    <w:p w:rsidR="003D5104" w:rsidRPr="00281688" w:rsidRDefault="000C2489" w:rsidP="0086448A">
      <w:pPr>
        <w:pStyle w:val="a7"/>
        <w:numPr>
          <w:ilvl w:val="0"/>
          <w:numId w:val="32"/>
        </w:numPr>
        <w:ind w:firstLineChars="0"/>
        <w:outlineLvl w:val="2"/>
        <w:rPr>
          <w:b/>
          <w:sz w:val="24"/>
          <w:szCs w:val="28"/>
        </w:rPr>
      </w:pPr>
      <w:r w:rsidRPr="00281688">
        <w:rPr>
          <w:rFonts w:hint="eastAsia"/>
          <w:b/>
          <w:sz w:val="24"/>
          <w:szCs w:val="28"/>
        </w:rPr>
        <w:t>Ajax</w:t>
      </w:r>
      <w:r w:rsidR="003D5104" w:rsidRPr="00281688">
        <w:rPr>
          <w:rFonts w:hint="eastAsia"/>
          <w:b/>
          <w:sz w:val="24"/>
          <w:szCs w:val="28"/>
        </w:rPr>
        <w:t>技术</w:t>
      </w:r>
    </w:p>
    <w:p w:rsidR="000C2489" w:rsidRPr="00281688" w:rsidRDefault="00D10158" w:rsidP="000C2489">
      <w:pPr>
        <w:pStyle w:val="a7"/>
        <w:ind w:left="1260" w:firstLine="480"/>
        <w:rPr>
          <w:sz w:val="24"/>
          <w:szCs w:val="28"/>
        </w:rPr>
      </w:pPr>
      <w:r w:rsidRPr="00281688">
        <w:rPr>
          <w:sz w:val="24"/>
          <w:szCs w:val="28"/>
        </w:rPr>
        <w:t>AJAX</w:t>
      </w:r>
      <w:r w:rsidRPr="00281688">
        <w:rPr>
          <w:sz w:val="24"/>
          <w:szCs w:val="28"/>
        </w:rPr>
        <w:t>全称为</w:t>
      </w:r>
      <w:r w:rsidRPr="00281688">
        <w:rPr>
          <w:sz w:val="24"/>
          <w:szCs w:val="28"/>
        </w:rPr>
        <w:t>“Asynchronous JavaScript and XML”</w:t>
      </w:r>
      <w:r w:rsidRPr="00281688">
        <w:rPr>
          <w:sz w:val="24"/>
          <w:szCs w:val="28"/>
        </w:rPr>
        <w:t>（异步</w:t>
      </w:r>
      <w:r w:rsidRPr="00281688">
        <w:rPr>
          <w:sz w:val="24"/>
          <w:szCs w:val="28"/>
        </w:rPr>
        <w:t>JavaScript</w:t>
      </w:r>
      <w:r w:rsidRPr="00281688">
        <w:rPr>
          <w:sz w:val="24"/>
          <w:szCs w:val="28"/>
        </w:rPr>
        <w:t>和</w:t>
      </w:r>
      <w:r w:rsidRPr="00281688">
        <w:rPr>
          <w:sz w:val="24"/>
          <w:szCs w:val="28"/>
        </w:rPr>
        <w:t>XML</w:t>
      </w:r>
      <w:r w:rsidRPr="00281688">
        <w:rPr>
          <w:sz w:val="24"/>
          <w:szCs w:val="28"/>
        </w:rPr>
        <w:t>），是一种创建交互式网页应用的网页开发技术。</w:t>
      </w:r>
      <w:r w:rsidRPr="00281688">
        <w:rPr>
          <w:sz w:val="24"/>
          <w:szCs w:val="28"/>
        </w:rPr>
        <w:t>Ajax</w:t>
      </w:r>
      <w:r w:rsidRPr="00281688">
        <w:rPr>
          <w:sz w:val="24"/>
          <w:szCs w:val="28"/>
        </w:rPr>
        <w:t>的工作原理相当于在用户和服务器之间加了</w:t>
      </w:r>
      <w:r w:rsidRPr="00281688">
        <w:rPr>
          <w:sz w:val="24"/>
          <w:szCs w:val="28"/>
        </w:rPr>
        <w:t>—</w:t>
      </w:r>
      <w:r w:rsidRPr="00281688">
        <w:rPr>
          <w:sz w:val="24"/>
          <w:szCs w:val="28"/>
        </w:rPr>
        <w:t>个中间层</w:t>
      </w:r>
      <w:r w:rsidRPr="00281688">
        <w:rPr>
          <w:sz w:val="24"/>
          <w:szCs w:val="28"/>
        </w:rPr>
        <w:t>(AJAX</w:t>
      </w:r>
      <w:r w:rsidRPr="00281688">
        <w:rPr>
          <w:sz w:val="24"/>
          <w:szCs w:val="28"/>
        </w:rPr>
        <w:t>引擎</w:t>
      </w:r>
      <w:r w:rsidRPr="00281688">
        <w:rPr>
          <w:sz w:val="24"/>
          <w:szCs w:val="28"/>
        </w:rPr>
        <w:t>),</w:t>
      </w:r>
      <w:r w:rsidRPr="00281688">
        <w:rPr>
          <w:sz w:val="24"/>
          <w:szCs w:val="28"/>
        </w:rPr>
        <w:t>使用户操作与服务器响应异步化。并不是所有的用户请求都提交给服务器</w:t>
      </w:r>
      <w:r w:rsidRPr="00281688">
        <w:rPr>
          <w:sz w:val="24"/>
          <w:szCs w:val="28"/>
        </w:rPr>
        <w:t>,</w:t>
      </w:r>
      <w:r w:rsidRPr="00281688">
        <w:rPr>
          <w:sz w:val="24"/>
          <w:szCs w:val="28"/>
        </w:rPr>
        <w:t>像</w:t>
      </w:r>
      <w:r w:rsidRPr="00281688">
        <w:rPr>
          <w:sz w:val="24"/>
          <w:szCs w:val="28"/>
        </w:rPr>
        <w:t>—</w:t>
      </w:r>
      <w:r w:rsidRPr="00281688">
        <w:rPr>
          <w:sz w:val="24"/>
          <w:szCs w:val="28"/>
        </w:rPr>
        <w:t>些数据验证和数据处理等都交给</w:t>
      </w:r>
      <w:r w:rsidRPr="00281688">
        <w:rPr>
          <w:sz w:val="24"/>
          <w:szCs w:val="28"/>
        </w:rPr>
        <w:t>Ajax</w:t>
      </w:r>
      <w:r w:rsidRPr="00281688">
        <w:rPr>
          <w:sz w:val="24"/>
          <w:szCs w:val="28"/>
        </w:rPr>
        <w:t>引擎自己来做</w:t>
      </w:r>
      <w:r w:rsidRPr="00281688">
        <w:rPr>
          <w:sz w:val="24"/>
          <w:szCs w:val="28"/>
        </w:rPr>
        <w:t xml:space="preserve">, </w:t>
      </w:r>
      <w:r w:rsidRPr="00281688">
        <w:rPr>
          <w:sz w:val="24"/>
          <w:szCs w:val="28"/>
        </w:rPr>
        <w:t>只有确定需要从服务器读取新数据时再由</w:t>
      </w:r>
      <w:r w:rsidRPr="00281688">
        <w:rPr>
          <w:sz w:val="24"/>
          <w:szCs w:val="28"/>
        </w:rPr>
        <w:t>Ajax</w:t>
      </w:r>
      <w:r w:rsidRPr="00281688">
        <w:rPr>
          <w:sz w:val="24"/>
          <w:szCs w:val="28"/>
        </w:rPr>
        <w:t>引擎代为向服务器提交请求。</w:t>
      </w:r>
      <w:r w:rsidRPr="00281688">
        <w:rPr>
          <w:sz w:val="24"/>
          <w:szCs w:val="28"/>
        </w:rPr>
        <w:br/>
      </w:r>
      <w:r w:rsidR="000C2489" w:rsidRPr="00281688">
        <w:rPr>
          <w:rFonts w:hint="eastAsia"/>
          <w:b/>
          <w:sz w:val="24"/>
          <w:szCs w:val="28"/>
        </w:rPr>
        <w:tab/>
      </w:r>
      <w:r w:rsidRPr="00281688">
        <w:rPr>
          <w:b/>
          <w:sz w:val="24"/>
          <w:szCs w:val="28"/>
        </w:rPr>
        <w:t>实现一个</w:t>
      </w:r>
      <w:r w:rsidRPr="00281688">
        <w:rPr>
          <w:b/>
          <w:sz w:val="24"/>
          <w:szCs w:val="28"/>
        </w:rPr>
        <w:t>AJAX</w:t>
      </w:r>
      <w:r w:rsidRPr="00281688">
        <w:rPr>
          <w:b/>
          <w:sz w:val="24"/>
          <w:szCs w:val="28"/>
        </w:rPr>
        <w:t>异步调用和局部刷新</w:t>
      </w:r>
      <w:r w:rsidRPr="00281688">
        <w:rPr>
          <w:b/>
          <w:sz w:val="24"/>
          <w:szCs w:val="28"/>
        </w:rPr>
        <w:t>,</w:t>
      </w:r>
      <w:r w:rsidRPr="00281688">
        <w:rPr>
          <w:b/>
          <w:sz w:val="24"/>
          <w:szCs w:val="28"/>
        </w:rPr>
        <w:t>通常需要以下几个步骤</w:t>
      </w:r>
      <w:r w:rsidRPr="00281688">
        <w:rPr>
          <w:b/>
          <w:sz w:val="24"/>
          <w:szCs w:val="28"/>
        </w:rPr>
        <w:t>:</w:t>
      </w:r>
    </w:p>
    <w:p w:rsidR="00D10158" w:rsidRPr="00281688" w:rsidRDefault="00D10158" w:rsidP="000C2489">
      <w:pPr>
        <w:pStyle w:val="a7"/>
        <w:ind w:left="1260" w:firstLine="480"/>
        <w:rPr>
          <w:sz w:val="24"/>
          <w:szCs w:val="28"/>
        </w:rPr>
      </w:pPr>
      <w:r w:rsidRPr="00281688">
        <w:rPr>
          <w:sz w:val="24"/>
          <w:szCs w:val="28"/>
        </w:rPr>
        <w:t>创建</w:t>
      </w:r>
      <w:proofErr w:type="spellStart"/>
      <w:r w:rsidRPr="00281688">
        <w:rPr>
          <w:sz w:val="24"/>
          <w:szCs w:val="28"/>
        </w:rPr>
        <w:t>XMLHttpRequest</w:t>
      </w:r>
      <w:proofErr w:type="spellEnd"/>
      <w:r w:rsidRPr="00281688">
        <w:rPr>
          <w:sz w:val="24"/>
          <w:szCs w:val="28"/>
        </w:rPr>
        <w:t>对象</w:t>
      </w:r>
      <w:r w:rsidRPr="00281688">
        <w:rPr>
          <w:sz w:val="24"/>
          <w:szCs w:val="28"/>
        </w:rPr>
        <w:t>,</w:t>
      </w:r>
      <w:r w:rsidRPr="00281688">
        <w:rPr>
          <w:sz w:val="24"/>
          <w:szCs w:val="28"/>
        </w:rPr>
        <w:t>也就是创建一个异步调用对象</w:t>
      </w:r>
      <w:r w:rsidRPr="00281688">
        <w:rPr>
          <w:sz w:val="24"/>
          <w:szCs w:val="28"/>
        </w:rPr>
        <w:t>.</w:t>
      </w:r>
    </w:p>
    <w:p w:rsidR="00D10158" w:rsidRPr="00281688" w:rsidRDefault="00D10158" w:rsidP="00D10158">
      <w:pPr>
        <w:pStyle w:val="a7"/>
        <w:ind w:left="1260" w:firstLine="480"/>
        <w:rPr>
          <w:sz w:val="24"/>
          <w:szCs w:val="28"/>
        </w:rPr>
      </w:pPr>
      <w:r w:rsidRPr="00281688">
        <w:rPr>
          <w:sz w:val="24"/>
          <w:szCs w:val="28"/>
        </w:rPr>
        <w:t>创建一个新的</w:t>
      </w:r>
      <w:r w:rsidRPr="00281688">
        <w:rPr>
          <w:sz w:val="24"/>
          <w:szCs w:val="28"/>
        </w:rPr>
        <w:t>HTTP</w:t>
      </w:r>
      <w:r w:rsidRPr="00281688">
        <w:rPr>
          <w:sz w:val="24"/>
          <w:szCs w:val="28"/>
        </w:rPr>
        <w:t>请求</w:t>
      </w:r>
      <w:r w:rsidRPr="00281688">
        <w:rPr>
          <w:sz w:val="24"/>
          <w:szCs w:val="28"/>
        </w:rPr>
        <w:t>,</w:t>
      </w:r>
      <w:r w:rsidR="0005751B" w:rsidRPr="00281688">
        <w:rPr>
          <w:rFonts w:hint="eastAsia"/>
          <w:sz w:val="24"/>
          <w:szCs w:val="28"/>
        </w:rPr>
        <w:t>使用</w:t>
      </w:r>
      <w:r w:rsidR="0005751B" w:rsidRPr="00281688">
        <w:rPr>
          <w:rFonts w:hint="eastAsia"/>
          <w:sz w:val="24"/>
          <w:szCs w:val="28"/>
        </w:rPr>
        <w:t>open(get/</w:t>
      </w:r>
      <w:proofErr w:type="spellStart"/>
      <w:r w:rsidR="0005751B" w:rsidRPr="00281688">
        <w:rPr>
          <w:rFonts w:hint="eastAsia"/>
          <w:sz w:val="24"/>
          <w:szCs w:val="28"/>
        </w:rPr>
        <w:t>post,url,true</w:t>
      </w:r>
      <w:proofErr w:type="spellEnd"/>
      <w:r w:rsidR="0005751B" w:rsidRPr="00281688">
        <w:rPr>
          <w:rFonts w:hint="eastAsia"/>
          <w:sz w:val="24"/>
          <w:szCs w:val="28"/>
        </w:rPr>
        <w:t>/false)</w:t>
      </w:r>
      <w:r w:rsidR="0005751B" w:rsidRPr="00281688">
        <w:rPr>
          <w:rFonts w:hint="eastAsia"/>
          <w:sz w:val="24"/>
          <w:szCs w:val="28"/>
        </w:rPr>
        <w:t>方法，</w:t>
      </w:r>
      <w:r w:rsidRPr="00281688">
        <w:rPr>
          <w:sz w:val="24"/>
          <w:szCs w:val="28"/>
        </w:rPr>
        <w:t>并指定该</w:t>
      </w:r>
      <w:r w:rsidR="0005751B" w:rsidRPr="00281688">
        <w:rPr>
          <w:rFonts w:hint="eastAsia"/>
          <w:sz w:val="24"/>
          <w:szCs w:val="28"/>
        </w:rPr>
        <w:tab/>
      </w:r>
      <w:r w:rsidRPr="00281688">
        <w:rPr>
          <w:sz w:val="24"/>
          <w:szCs w:val="28"/>
        </w:rPr>
        <w:t>HTTP</w:t>
      </w:r>
      <w:r w:rsidRPr="00281688">
        <w:rPr>
          <w:sz w:val="24"/>
          <w:szCs w:val="28"/>
        </w:rPr>
        <w:t>请求的方法、</w:t>
      </w:r>
      <w:r w:rsidRPr="00281688">
        <w:rPr>
          <w:sz w:val="24"/>
          <w:szCs w:val="28"/>
        </w:rPr>
        <w:t>URL</w:t>
      </w:r>
      <w:r w:rsidRPr="00281688">
        <w:rPr>
          <w:sz w:val="24"/>
          <w:szCs w:val="28"/>
        </w:rPr>
        <w:t>及验证信息</w:t>
      </w:r>
      <w:r w:rsidRPr="00281688">
        <w:rPr>
          <w:sz w:val="24"/>
          <w:szCs w:val="28"/>
        </w:rPr>
        <w:t>.</w:t>
      </w:r>
    </w:p>
    <w:p w:rsidR="00D10158" w:rsidRPr="00281688" w:rsidRDefault="000C2489" w:rsidP="00D10158">
      <w:pPr>
        <w:pStyle w:val="a7"/>
        <w:ind w:left="1260" w:firstLine="480"/>
        <w:rPr>
          <w:sz w:val="24"/>
          <w:szCs w:val="28"/>
        </w:rPr>
      </w:pPr>
      <w:r w:rsidRPr="00281688">
        <w:rPr>
          <w:sz w:val="24"/>
          <w:szCs w:val="28"/>
        </w:rPr>
        <w:t> </w:t>
      </w:r>
      <w:r w:rsidR="00D10158" w:rsidRPr="00281688">
        <w:rPr>
          <w:sz w:val="24"/>
          <w:szCs w:val="28"/>
        </w:rPr>
        <w:t>设置响应</w:t>
      </w:r>
      <w:r w:rsidR="00D10158" w:rsidRPr="00281688">
        <w:rPr>
          <w:sz w:val="24"/>
          <w:szCs w:val="28"/>
        </w:rPr>
        <w:t>HTTP</w:t>
      </w:r>
      <w:r w:rsidR="00D10158" w:rsidRPr="00281688">
        <w:rPr>
          <w:sz w:val="24"/>
          <w:szCs w:val="28"/>
        </w:rPr>
        <w:t>请求状态变化的函数</w:t>
      </w:r>
      <w:r w:rsidR="00D10158" w:rsidRPr="00281688">
        <w:rPr>
          <w:sz w:val="24"/>
          <w:szCs w:val="28"/>
        </w:rPr>
        <w:t>.</w:t>
      </w:r>
    </w:p>
    <w:p w:rsidR="00D10158" w:rsidRPr="00281688" w:rsidRDefault="000C2489" w:rsidP="00D10158">
      <w:pPr>
        <w:pStyle w:val="a7"/>
        <w:ind w:left="1260" w:firstLine="480"/>
        <w:rPr>
          <w:sz w:val="24"/>
          <w:szCs w:val="28"/>
        </w:rPr>
      </w:pPr>
      <w:r w:rsidRPr="00281688">
        <w:rPr>
          <w:sz w:val="24"/>
          <w:szCs w:val="28"/>
        </w:rPr>
        <w:t> </w:t>
      </w:r>
      <w:r w:rsidRPr="00281688">
        <w:rPr>
          <w:rFonts w:hint="eastAsia"/>
          <w:sz w:val="24"/>
          <w:szCs w:val="28"/>
        </w:rPr>
        <w:t>使用</w:t>
      </w:r>
      <w:r w:rsidRPr="00281688">
        <w:rPr>
          <w:rFonts w:hint="eastAsia"/>
          <w:sz w:val="24"/>
          <w:szCs w:val="28"/>
        </w:rPr>
        <w:t>send()</w:t>
      </w:r>
      <w:r w:rsidRPr="00281688">
        <w:rPr>
          <w:rFonts w:hint="eastAsia"/>
          <w:sz w:val="24"/>
          <w:szCs w:val="28"/>
        </w:rPr>
        <w:t>方法</w:t>
      </w:r>
      <w:r w:rsidR="00D10158" w:rsidRPr="00281688">
        <w:rPr>
          <w:sz w:val="24"/>
          <w:szCs w:val="28"/>
        </w:rPr>
        <w:t>发送</w:t>
      </w:r>
      <w:r w:rsidR="00D10158" w:rsidRPr="00281688">
        <w:rPr>
          <w:sz w:val="24"/>
          <w:szCs w:val="28"/>
        </w:rPr>
        <w:t>HTTP</w:t>
      </w:r>
      <w:r w:rsidR="00D10158" w:rsidRPr="00281688">
        <w:rPr>
          <w:sz w:val="24"/>
          <w:szCs w:val="28"/>
        </w:rPr>
        <w:t>请求</w:t>
      </w:r>
      <w:r w:rsidR="00D10158" w:rsidRPr="00281688">
        <w:rPr>
          <w:sz w:val="24"/>
          <w:szCs w:val="28"/>
        </w:rPr>
        <w:t>.</w:t>
      </w:r>
    </w:p>
    <w:p w:rsidR="00D10158" w:rsidRPr="00281688" w:rsidRDefault="000C2489" w:rsidP="00D10158">
      <w:pPr>
        <w:pStyle w:val="a7"/>
        <w:ind w:left="1260" w:firstLine="480"/>
        <w:rPr>
          <w:sz w:val="24"/>
          <w:szCs w:val="28"/>
        </w:rPr>
      </w:pPr>
      <w:r w:rsidRPr="00281688">
        <w:rPr>
          <w:sz w:val="24"/>
          <w:szCs w:val="28"/>
        </w:rPr>
        <w:t> </w:t>
      </w:r>
      <w:r w:rsidR="00D10158" w:rsidRPr="00281688">
        <w:rPr>
          <w:sz w:val="24"/>
          <w:szCs w:val="28"/>
        </w:rPr>
        <w:t>获取异步调用返回的数据</w:t>
      </w:r>
      <w:r w:rsidR="00D10158" w:rsidRPr="00281688">
        <w:rPr>
          <w:sz w:val="24"/>
          <w:szCs w:val="28"/>
        </w:rPr>
        <w:t>.</w:t>
      </w:r>
    </w:p>
    <w:p w:rsidR="000C2489" w:rsidRPr="00281688" w:rsidRDefault="00D10158" w:rsidP="000C2489">
      <w:pPr>
        <w:pStyle w:val="a7"/>
        <w:ind w:left="1260" w:firstLine="480"/>
        <w:rPr>
          <w:sz w:val="24"/>
          <w:szCs w:val="28"/>
        </w:rPr>
      </w:pPr>
      <w:r w:rsidRPr="00281688">
        <w:rPr>
          <w:sz w:val="24"/>
          <w:szCs w:val="28"/>
        </w:rPr>
        <w:t>使用</w:t>
      </w:r>
      <w:r w:rsidRPr="00281688">
        <w:rPr>
          <w:sz w:val="24"/>
          <w:szCs w:val="28"/>
        </w:rPr>
        <w:t>JavaScript</w:t>
      </w:r>
      <w:r w:rsidRPr="00281688">
        <w:rPr>
          <w:sz w:val="24"/>
          <w:szCs w:val="28"/>
        </w:rPr>
        <w:t>和</w:t>
      </w:r>
      <w:r w:rsidRPr="00281688">
        <w:rPr>
          <w:sz w:val="24"/>
          <w:szCs w:val="28"/>
        </w:rPr>
        <w:t>DOM</w:t>
      </w:r>
      <w:r w:rsidRPr="00281688">
        <w:rPr>
          <w:sz w:val="24"/>
          <w:szCs w:val="28"/>
        </w:rPr>
        <w:t>实现局部刷新</w:t>
      </w:r>
      <w:r w:rsidRPr="00281688">
        <w:rPr>
          <w:sz w:val="24"/>
          <w:szCs w:val="28"/>
        </w:rPr>
        <w:t>.</w:t>
      </w:r>
    </w:p>
    <w:p w:rsidR="003D5104" w:rsidRPr="00281688" w:rsidRDefault="000C2489" w:rsidP="000C2489">
      <w:pPr>
        <w:pStyle w:val="a7"/>
        <w:ind w:left="1260" w:firstLine="482"/>
        <w:rPr>
          <w:sz w:val="24"/>
          <w:szCs w:val="28"/>
        </w:rPr>
      </w:pPr>
      <w:r w:rsidRPr="00281688">
        <w:rPr>
          <w:rFonts w:hint="eastAsia"/>
          <w:b/>
          <w:sz w:val="24"/>
          <w:szCs w:val="28"/>
          <w:lang w:val="en-GB"/>
        </w:rPr>
        <w:t>Ajax</w:t>
      </w:r>
      <w:r w:rsidR="003D5104" w:rsidRPr="00281688">
        <w:rPr>
          <w:rFonts w:hint="eastAsia"/>
          <w:b/>
          <w:sz w:val="24"/>
          <w:szCs w:val="28"/>
          <w:lang w:val="en-GB"/>
        </w:rPr>
        <w:t>的优点</w:t>
      </w:r>
      <w:r w:rsidR="003D5104" w:rsidRPr="00281688">
        <w:rPr>
          <w:rFonts w:hint="eastAsia"/>
          <w:sz w:val="24"/>
          <w:szCs w:val="28"/>
          <w:lang w:val="en-GB"/>
        </w:rPr>
        <w:t>：</w:t>
      </w:r>
    </w:p>
    <w:p w:rsidR="003D5104" w:rsidRPr="00281688" w:rsidRDefault="003D5104" w:rsidP="003D5104">
      <w:pPr>
        <w:pStyle w:val="a7"/>
        <w:ind w:left="1260" w:firstLine="480"/>
        <w:rPr>
          <w:sz w:val="24"/>
          <w:szCs w:val="28"/>
          <w:lang w:val="en-GB"/>
        </w:rPr>
      </w:pPr>
      <w:r w:rsidRPr="00281688">
        <w:rPr>
          <w:rFonts w:hint="eastAsia"/>
          <w:sz w:val="24"/>
          <w:szCs w:val="28"/>
          <w:lang w:val="en-GB"/>
        </w:rPr>
        <w:t>1.</w:t>
      </w:r>
      <w:r w:rsidRPr="00281688">
        <w:rPr>
          <w:rFonts w:hint="eastAsia"/>
          <w:sz w:val="24"/>
          <w:szCs w:val="28"/>
          <w:lang w:val="en-GB"/>
        </w:rPr>
        <w:t>最大的一点是页面无刷新，给用户的体验非常好。</w:t>
      </w:r>
    </w:p>
    <w:p w:rsidR="003D5104" w:rsidRPr="00281688" w:rsidRDefault="003D5104" w:rsidP="003D5104">
      <w:pPr>
        <w:pStyle w:val="a7"/>
        <w:ind w:left="1260" w:firstLine="480"/>
        <w:rPr>
          <w:sz w:val="24"/>
          <w:szCs w:val="28"/>
          <w:lang w:val="en-GB"/>
        </w:rPr>
      </w:pPr>
      <w:r w:rsidRPr="00281688">
        <w:rPr>
          <w:rFonts w:hint="eastAsia"/>
          <w:sz w:val="24"/>
          <w:szCs w:val="28"/>
          <w:lang w:val="en-GB"/>
        </w:rPr>
        <w:t>2.</w:t>
      </w:r>
      <w:r w:rsidRPr="00281688">
        <w:rPr>
          <w:rFonts w:hint="eastAsia"/>
          <w:sz w:val="24"/>
          <w:szCs w:val="28"/>
          <w:lang w:val="en-GB"/>
        </w:rPr>
        <w:t>使用异步方式与服务器通信，不需要打断用户操作，具有更加迅速的响</w:t>
      </w:r>
      <w:r w:rsidRPr="00281688">
        <w:rPr>
          <w:rFonts w:hint="eastAsia"/>
          <w:sz w:val="24"/>
          <w:szCs w:val="28"/>
          <w:lang w:val="en-GB"/>
        </w:rPr>
        <w:tab/>
      </w:r>
      <w:r w:rsidRPr="00281688">
        <w:rPr>
          <w:rFonts w:hint="eastAsia"/>
          <w:sz w:val="24"/>
          <w:szCs w:val="28"/>
          <w:lang w:val="en-GB"/>
        </w:rPr>
        <w:t>应能力。</w:t>
      </w:r>
    </w:p>
    <w:p w:rsidR="003D5104" w:rsidRPr="00281688" w:rsidRDefault="003D5104" w:rsidP="003D5104">
      <w:pPr>
        <w:pStyle w:val="a7"/>
        <w:ind w:left="1260" w:firstLine="480"/>
        <w:rPr>
          <w:sz w:val="24"/>
          <w:szCs w:val="28"/>
          <w:lang w:val="en-GB"/>
        </w:rPr>
      </w:pPr>
      <w:r w:rsidRPr="00281688">
        <w:rPr>
          <w:rFonts w:hint="eastAsia"/>
          <w:sz w:val="24"/>
          <w:szCs w:val="28"/>
          <w:lang w:val="en-GB"/>
        </w:rPr>
        <w:t xml:space="preserve">3.ajax </w:t>
      </w:r>
      <w:r w:rsidRPr="00281688">
        <w:rPr>
          <w:rFonts w:hint="eastAsia"/>
          <w:sz w:val="24"/>
          <w:szCs w:val="28"/>
          <w:lang w:val="en-GB"/>
        </w:rPr>
        <w:t>的原则是“按需取数据”，最大程度的减少冗余请求，减少服务器</w:t>
      </w:r>
      <w:r w:rsidRPr="00281688">
        <w:rPr>
          <w:rFonts w:hint="eastAsia"/>
          <w:sz w:val="24"/>
          <w:szCs w:val="28"/>
          <w:lang w:val="en-GB"/>
        </w:rPr>
        <w:tab/>
      </w:r>
      <w:r w:rsidRPr="00281688">
        <w:rPr>
          <w:rFonts w:hint="eastAsia"/>
          <w:sz w:val="24"/>
          <w:szCs w:val="28"/>
          <w:lang w:val="en-GB"/>
        </w:rPr>
        <w:t>的负荷。</w:t>
      </w:r>
    </w:p>
    <w:p w:rsidR="003D5104" w:rsidRPr="00281688" w:rsidRDefault="003D5104" w:rsidP="005E3A36">
      <w:pPr>
        <w:pStyle w:val="a7"/>
        <w:ind w:left="1260" w:firstLine="482"/>
        <w:rPr>
          <w:b/>
          <w:sz w:val="24"/>
          <w:szCs w:val="28"/>
          <w:lang w:val="en-GB"/>
        </w:rPr>
      </w:pPr>
      <w:r w:rsidRPr="00281688">
        <w:rPr>
          <w:rFonts w:hint="eastAsia"/>
          <w:b/>
          <w:sz w:val="24"/>
          <w:szCs w:val="28"/>
          <w:lang w:val="en-GB"/>
        </w:rPr>
        <w:t>Ajax</w:t>
      </w:r>
      <w:r w:rsidRPr="00281688">
        <w:rPr>
          <w:rFonts w:hint="eastAsia"/>
          <w:b/>
          <w:sz w:val="24"/>
          <w:szCs w:val="28"/>
          <w:lang w:val="en-GB"/>
        </w:rPr>
        <w:t>的缺点：</w:t>
      </w:r>
    </w:p>
    <w:p w:rsidR="003D5104" w:rsidRPr="00281688" w:rsidRDefault="003D5104" w:rsidP="003D5104">
      <w:pPr>
        <w:pStyle w:val="a7"/>
        <w:ind w:left="1260" w:firstLine="480"/>
        <w:rPr>
          <w:sz w:val="24"/>
          <w:szCs w:val="28"/>
          <w:lang w:val="en-GB"/>
        </w:rPr>
      </w:pPr>
      <w:r w:rsidRPr="00281688">
        <w:rPr>
          <w:rFonts w:hint="eastAsia"/>
          <w:sz w:val="24"/>
          <w:szCs w:val="28"/>
          <w:lang w:val="en-GB"/>
        </w:rPr>
        <w:t>1.</w:t>
      </w:r>
      <w:r w:rsidRPr="00281688">
        <w:rPr>
          <w:rFonts w:hint="eastAsia"/>
          <w:sz w:val="24"/>
          <w:szCs w:val="28"/>
          <w:lang w:val="en-GB"/>
        </w:rPr>
        <w:t>破坏浏览器后退按钮的正常行为。在动态更新页面后，用户无法回到前</w:t>
      </w:r>
      <w:r w:rsidRPr="00281688">
        <w:rPr>
          <w:rFonts w:hint="eastAsia"/>
          <w:sz w:val="24"/>
          <w:szCs w:val="28"/>
          <w:lang w:val="en-GB"/>
        </w:rPr>
        <w:tab/>
      </w:r>
      <w:r w:rsidRPr="00281688">
        <w:rPr>
          <w:rFonts w:hint="eastAsia"/>
          <w:sz w:val="24"/>
          <w:szCs w:val="28"/>
          <w:lang w:val="en-GB"/>
        </w:rPr>
        <w:t>一个页面的状态</w:t>
      </w:r>
      <w:r w:rsidRPr="00281688">
        <w:rPr>
          <w:rFonts w:hint="eastAsia"/>
          <w:sz w:val="24"/>
          <w:szCs w:val="28"/>
          <w:lang w:val="en-GB"/>
        </w:rPr>
        <w:t>.</w:t>
      </w:r>
    </w:p>
    <w:p w:rsidR="003D5104" w:rsidRPr="00281688" w:rsidRDefault="003D5104" w:rsidP="003D5104">
      <w:pPr>
        <w:pStyle w:val="a7"/>
        <w:ind w:left="1260" w:firstLine="480"/>
        <w:rPr>
          <w:sz w:val="24"/>
          <w:szCs w:val="28"/>
          <w:lang w:val="en-GB"/>
        </w:rPr>
      </w:pPr>
      <w:r w:rsidRPr="00281688">
        <w:rPr>
          <w:rFonts w:hint="eastAsia"/>
          <w:sz w:val="24"/>
          <w:szCs w:val="28"/>
          <w:lang w:val="en-GB"/>
        </w:rPr>
        <w:t>2.</w:t>
      </w:r>
      <w:r w:rsidRPr="00281688">
        <w:rPr>
          <w:rFonts w:hint="eastAsia"/>
          <w:sz w:val="24"/>
          <w:szCs w:val="28"/>
          <w:lang w:val="en-GB"/>
        </w:rPr>
        <w:t>使用</w:t>
      </w:r>
      <w:r w:rsidRPr="00281688">
        <w:rPr>
          <w:rFonts w:hint="eastAsia"/>
          <w:sz w:val="24"/>
          <w:szCs w:val="28"/>
          <w:lang w:val="en-GB"/>
        </w:rPr>
        <w:t xml:space="preserve"> JavaScript </w:t>
      </w:r>
      <w:r w:rsidRPr="00281688">
        <w:rPr>
          <w:rFonts w:hint="eastAsia"/>
          <w:sz w:val="24"/>
          <w:szCs w:val="28"/>
          <w:lang w:val="en-GB"/>
        </w:rPr>
        <w:t>作</w:t>
      </w:r>
      <w:r w:rsidRPr="00281688">
        <w:rPr>
          <w:rFonts w:hint="eastAsia"/>
          <w:sz w:val="24"/>
          <w:szCs w:val="28"/>
          <w:lang w:val="en-GB"/>
        </w:rPr>
        <w:t xml:space="preserve"> Ajax </w:t>
      </w:r>
      <w:r w:rsidRPr="00281688">
        <w:rPr>
          <w:rFonts w:hint="eastAsia"/>
          <w:sz w:val="24"/>
          <w:szCs w:val="28"/>
          <w:lang w:val="en-GB"/>
        </w:rPr>
        <w:t>的引擎，</w:t>
      </w:r>
      <w:r w:rsidRPr="00281688">
        <w:rPr>
          <w:rFonts w:hint="eastAsia"/>
          <w:sz w:val="24"/>
          <w:szCs w:val="28"/>
          <w:lang w:val="en-GB"/>
        </w:rPr>
        <w:t xml:space="preserve">JavaScript </w:t>
      </w:r>
      <w:r w:rsidRPr="00281688">
        <w:rPr>
          <w:rFonts w:hint="eastAsia"/>
          <w:sz w:val="24"/>
          <w:szCs w:val="28"/>
          <w:lang w:val="en-GB"/>
        </w:rPr>
        <w:t>的兼容性和</w:t>
      </w:r>
      <w:r w:rsidR="005E3A36" w:rsidRPr="00281688">
        <w:rPr>
          <w:rFonts w:hint="eastAsia"/>
          <w:sz w:val="24"/>
          <w:szCs w:val="28"/>
          <w:lang w:val="en-GB"/>
        </w:rPr>
        <w:t xml:space="preserve"> Debug</w:t>
      </w:r>
      <w:r w:rsidR="005E3A36" w:rsidRPr="00281688">
        <w:rPr>
          <w:rFonts w:hint="eastAsia"/>
          <w:sz w:val="24"/>
          <w:szCs w:val="28"/>
          <w:lang w:val="en-GB"/>
        </w:rPr>
        <w:t>困难</w:t>
      </w:r>
    </w:p>
    <w:p w:rsidR="003D5104" w:rsidRPr="00281688" w:rsidRDefault="003D5104" w:rsidP="00D11309">
      <w:pPr>
        <w:pStyle w:val="a7"/>
        <w:ind w:left="1260" w:firstLine="482"/>
        <w:rPr>
          <w:b/>
          <w:sz w:val="24"/>
          <w:szCs w:val="28"/>
          <w:lang w:val="en-GB"/>
        </w:rPr>
      </w:pPr>
      <w:r w:rsidRPr="00281688">
        <w:rPr>
          <w:rFonts w:hint="eastAsia"/>
          <w:b/>
          <w:sz w:val="24"/>
          <w:szCs w:val="28"/>
          <w:lang w:val="en-GB"/>
        </w:rPr>
        <w:t>Ajax</w:t>
      </w:r>
      <w:r w:rsidRPr="00281688">
        <w:rPr>
          <w:rFonts w:hint="eastAsia"/>
          <w:b/>
          <w:sz w:val="24"/>
          <w:szCs w:val="28"/>
          <w:lang w:val="en-GB"/>
        </w:rPr>
        <w:t>的应用场景：</w:t>
      </w:r>
    </w:p>
    <w:p w:rsidR="003D5104" w:rsidRPr="00281688" w:rsidRDefault="00D11309" w:rsidP="003D5104">
      <w:pPr>
        <w:pStyle w:val="a7"/>
        <w:ind w:left="1260" w:firstLine="480"/>
        <w:rPr>
          <w:sz w:val="24"/>
          <w:szCs w:val="28"/>
          <w:lang w:val="en-GB"/>
        </w:rPr>
      </w:pPr>
      <w:r w:rsidRPr="00281688">
        <w:rPr>
          <w:rFonts w:hint="eastAsia"/>
          <w:sz w:val="24"/>
          <w:szCs w:val="28"/>
          <w:lang w:val="en-GB"/>
        </w:rPr>
        <w:t>1.</w:t>
      </w:r>
      <w:r w:rsidR="003D5104" w:rsidRPr="00281688">
        <w:rPr>
          <w:rFonts w:hint="eastAsia"/>
          <w:sz w:val="24"/>
          <w:szCs w:val="28"/>
          <w:lang w:val="en-GB"/>
        </w:rPr>
        <w:t>对数据进行联动过滤的场景</w:t>
      </w:r>
      <w:r w:rsidR="003D5104" w:rsidRPr="00281688">
        <w:rPr>
          <w:rFonts w:hint="eastAsia"/>
          <w:sz w:val="24"/>
          <w:szCs w:val="28"/>
          <w:lang w:val="en-GB"/>
        </w:rPr>
        <w:t>(</w:t>
      </w:r>
      <w:r w:rsidR="003D5104" w:rsidRPr="00281688">
        <w:rPr>
          <w:rFonts w:hint="eastAsia"/>
          <w:sz w:val="24"/>
          <w:szCs w:val="28"/>
          <w:lang w:val="en-GB"/>
        </w:rPr>
        <w:t>三级联动</w:t>
      </w:r>
      <w:r w:rsidR="003D5104" w:rsidRPr="00281688">
        <w:rPr>
          <w:rFonts w:hint="eastAsia"/>
          <w:sz w:val="24"/>
          <w:szCs w:val="28"/>
          <w:lang w:val="en-GB"/>
        </w:rPr>
        <w:t>)</w:t>
      </w:r>
    </w:p>
    <w:p w:rsidR="002543FC" w:rsidRPr="00281688" w:rsidRDefault="00D11309" w:rsidP="008A4C44">
      <w:pPr>
        <w:pStyle w:val="a7"/>
        <w:ind w:left="1260" w:firstLine="480"/>
        <w:rPr>
          <w:sz w:val="24"/>
          <w:szCs w:val="28"/>
          <w:lang w:val="en-GB"/>
        </w:rPr>
      </w:pPr>
      <w:r w:rsidRPr="00281688">
        <w:rPr>
          <w:rFonts w:hint="eastAsia"/>
          <w:sz w:val="24"/>
          <w:szCs w:val="28"/>
          <w:lang w:val="en-GB"/>
        </w:rPr>
        <w:t>2</w:t>
      </w:r>
      <w:r w:rsidR="003D5104" w:rsidRPr="00281688">
        <w:rPr>
          <w:sz w:val="24"/>
          <w:szCs w:val="28"/>
          <w:lang w:val="en-GB"/>
        </w:rPr>
        <w:t>.</w:t>
      </w:r>
      <w:r w:rsidR="003D5104" w:rsidRPr="00281688">
        <w:rPr>
          <w:rFonts w:hint="eastAsia"/>
          <w:sz w:val="24"/>
          <w:szCs w:val="28"/>
          <w:lang w:val="en-GB"/>
        </w:rPr>
        <w:t>注册验证用户名是否存在</w:t>
      </w:r>
    </w:p>
    <w:p w:rsidR="00791CF4" w:rsidRPr="00281688" w:rsidRDefault="00791CF4" w:rsidP="00791CF4">
      <w:pPr>
        <w:pStyle w:val="a7"/>
        <w:numPr>
          <w:ilvl w:val="0"/>
          <w:numId w:val="5"/>
        </w:numPr>
        <w:ind w:firstLineChars="0"/>
        <w:outlineLvl w:val="1"/>
        <w:rPr>
          <w:b/>
          <w:sz w:val="24"/>
          <w:szCs w:val="28"/>
        </w:rPr>
      </w:pPr>
      <w:proofErr w:type="spellStart"/>
      <w:r w:rsidRPr="00281688">
        <w:rPr>
          <w:rFonts w:hint="eastAsia"/>
          <w:b/>
          <w:sz w:val="24"/>
          <w:szCs w:val="28"/>
        </w:rPr>
        <w:t>Jquery</w:t>
      </w:r>
      <w:proofErr w:type="spellEnd"/>
    </w:p>
    <w:p w:rsidR="003D5104" w:rsidRPr="00281688" w:rsidRDefault="003D5104" w:rsidP="00C635BE">
      <w:pPr>
        <w:pStyle w:val="a7"/>
        <w:numPr>
          <w:ilvl w:val="0"/>
          <w:numId w:val="49"/>
        </w:numPr>
        <w:ind w:firstLineChars="0"/>
        <w:outlineLvl w:val="2"/>
        <w:rPr>
          <w:b/>
          <w:sz w:val="24"/>
          <w:szCs w:val="28"/>
        </w:rPr>
      </w:pPr>
      <w:proofErr w:type="spellStart"/>
      <w:r w:rsidRPr="00281688">
        <w:rPr>
          <w:rFonts w:hint="eastAsia"/>
          <w:b/>
          <w:sz w:val="24"/>
          <w:szCs w:val="28"/>
        </w:rPr>
        <w:t>jquery</w:t>
      </w:r>
      <w:proofErr w:type="spellEnd"/>
      <w:r w:rsidRPr="00281688">
        <w:rPr>
          <w:rFonts w:hint="eastAsia"/>
          <w:b/>
          <w:sz w:val="24"/>
          <w:szCs w:val="28"/>
        </w:rPr>
        <w:t>有哪些好处？</w:t>
      </w:r>
    </w:p>
    <w:p w:rsidR="003D5104" w:rsidRPr="00281688" w:rsidRDefault="003D5104" w:rsidP="003D5104">
      <w:pPr>
        <w:pStyle w:val="a7"/>
        <w:ind w:left="1260" w:firstLine="480"/>
        <w:rPr>
          <w:sz w:val="24"/>
          <w:szCs w:val="28"/>
        </w:rPr>
      </w:pPr>
      <w:r w:rsidRPr="00281688">
        <w:rPr>
          <w:rFonts w:hint="eastAsia"/>
          <w:sz w:val="24"/>
          <w:szCs w:val="28"/>
        </w:rPr>
        <w:t xml:space="preserve">jQuery </w:t>
      </w:r>
      <w:r w:rsidRPr="00281688">
        <w:rPr>
          <w:rFonts w:hint="eastAsia"/>
          <w:sz w:val="24"/>
          <w:szCs w:val="28"/>
        </w:rPr>
        <w:t>是轻量级的</w:t>
      </w:r>
      <w:r w:rsidRPr="00281688">
        <w:rPr>
          <w:rFonts w:hint="eastAsia"/>
          <w:sz w:val="24"/>
          <w:szCs w:val="28"/>
        </w:rPr>
        <w:t xml:space="preserve"> </w:t>
      </w:r>
      <w:proofErr w:type="spellStart"/>
      <w:r w:rsidRPr="00281688">
        <w:rPr>
          <w:rFonts w:hint="eastAsia"/>
          <w:sz w:val="24"/>
          <w:szCs w:val="28"/>
        </w:rPr>
        <w:t>javascript</w:t>
      </w:r>
      <w:proofErr w:type="spellEnd"/>
      <w:r w:rsidRPr="00281688">
        <w:rPr>
          <w:rFonts w:hint="eastAsia"/>
          <w:sz w:val="24"/>
          <w:szCs w:val="28"/>
        </w:rPr>
        <w:t xml:space="preserve"> </w:t>
      </w:r>
      <w:r w:rsidRPr="00281688">
        <w:rPr>
          <w:rFonts w:hint="eastAsia"/>
          <w:sz w:val="24"/>
          <w:szCs w:val="28"/>
        </w:rPr>
        <w:t>框架</w:t>
      </w:r>
    </w:p>
    <w:p w:rsidR="003D5104" w:rsidRPr="00281688" w:rsidRDefault="003D5104" w:rsidP="003D5104">
      <w:pPr>
        <w:pStyle w:val="a7"/>
        <w:ind w:left="1260" w:firstLine="480"/>
        <w:rPr>
          <w:sz w:val="24"/>
          <w:szCs w:val="28"/>
        </w:rPr>
      </w:pPr>
      <w:r w:rsidRPr="00281688">
        <w:rPr>
          <w:rFonts w:hint="eastAsia"/>
          <w:sz w:val="24"/>
          <w:szCs w:val="28"/>
        </w:rPr>
        <w:t>强大的选择器</w:t>
      </w:r>
    </w:p>
    <w:p w:rsidR="003D5104" w:rsidRPr="00281688" w:rsidRDefault="003D5104" w:rsidP="003D5104">
      <w:pPr>
        <w:pStyle w:val="a7"/>
        <w:ind w:left="1260" w:firstLine="480"/>
        <w:rPr>
          <w:sz w:val="24"/>
          <w:szCs w:val="28"/>
        </w:rPr>
      </w:pPr>
      <w:r w:rsidRPr="00281688">
        <w:rPr>
          <w:rFonts w:hint="eastAsia"/>
          <w:sz w:val="24"/>
          <w:szCs w:val="28"/>
        </w:rPr>
        <w:t>出色的</w:t>
      </w:r>
      <w:r w:rsidRPr="00281688">
        <w:rPr>
          <w:rFonts w:hint="eastAsia"/>
          <w:sz w:val="24"/>
          <w:szCs w:val="28"/>
        </w:rPr>
        <w:t xml:space="preserve"> DOM </w:t>
      </w:r>
      <w:r w:rsidRPr="00281688">
        <w:rPr>
          <w:rFonts w:hint="eastAsia"/>
          <w:sz w:val="24"/>
          <w:szCs w:val="28"/>
        </w:rPr>
        <w:t>操作的封装</w:t>
      </w:r>
    </w:p>
    <w:p w:rsidR="003D5104" w:rsidRPr="00281688" w:rsidRDefault="003D5104" w:rsidP="003D5104">
      <w:pPr>
        <w:pStyle w:val="a7"/>
        <w:ind w:left="1260" w:firstLine="480"/>
        <w:rPr>
          <w:sz w:val="24"/>
          <w:szCs w:val="28"/>
        </w:rPr>
      </w:pPr>
      <w:r w:rsidRPr="00281688">
        <w:rPr>
          <w:rFonts w:hint="eastAsia"/>
          <w:sz w:val="24"/>
          <w:szCs w:val="28"/>
        </w:rPr>
        <w:t>可靠的事件处理机制</w:t>
      </w:r>
    </w:p>
    <w:p w:rsidR="003D5104" w:rsidRPr="00281688" w:rsidRDefault="003D5104" w:rsidP="003D5104">
      <w:pPr>
        <w:pStyle w:val="a7"/>
        <w:ind w:left="1260" w:firstLine="480"/>
        <w:rPr>
          <w:sz w:val="24"/>
          <w:szCs w:val="28"/>
        </w:rPr>
      </w:pPr>
      <w:r w:rsidRPr="00281688">
        <w:rPr>
          <w:rFonts w:hint="eastAsia"/>
          <w:sz w:val="24"/>
          <w:szCs w:val="28"/>
        </w:rPr>
        <w:t>完善的</w:t>
      </w:r>
      <w:r w:rsidRPr="00281688">
        <w:rPr>
          <w:rFonts w:hint="eastAsia"/>
          <w:sz w:val="24"/>
          <w:szCs w:val="28"/>
        </w:rPr>
        <w:t xml:space="preserve"> ajax </w:t>
      </w:r>
      <w:r w:rsidRPr="00281688">
        <w:rPr>
          <w:rFonts w:hint="eastAsia"/>
          <w:sz w:val="24"/>
          <w:szCs w:val="28"/>
        </w:rPr>
        <w:t>封装</w:t>
      </w:r>
    </w:p>
    <w:p w:rsidR="003D5104" w:rsidRPr="00281688" w:rsidRDefault="003D5104" w:rsidP="003D5104">
      <w:pPr>
        <w:pStyle w:val="a7"/>
        <w:ind w:left="1260" w:firstLine="480"/>
        <w:rPr>
          <w:sz w:val="24"/>
          <w:szCs w:val="28"/>
        </w:rPr>
      </w:pPr>
      <w:r w:rsidRPr="00281688">
        <w:rPr>
          <w:rFonts w:hint="eastAsia"/>
          <w:sz w:val="24"/>
          <w:szCs w:val="28"/>
        </w:rPr>
        <w:t>出色的浏览器的兼容性</w:t>
      </w:r>
    </w:p>
    <w:p w:rsidR="003D5104" w:rsidRPr="00281688" w:rsidRDefault="003D5104" w:rsidP="003D5104">
      <w:pPr>
        <w:pStyle w:val="a7"/>
        <w:ind w:left="1260" w:firstLine="480"/>
        <w:rPr>
          <w:sz w:val="24"/>
          <w:szCs w:val="28"/>
        </w:rPr>
      </w:pPr>
      <w:r w:rsidRPr="00281688">
        <w:rPr>
          <w:rFonts w:hint="eastAsia"/>
          <w:sz w:val="24"/>
          <w:szCs w:val="28"/>
        </w:rPr>
        <w:lastRenderedPageBreak/>
        <w:t>支持链式操作，隐式迭代</w:t>
      </w:r>
    </w:p>
    <w:p w:rsidR="003D5104" w:rsidRPr="00281688" w:rsidRDefault="003D5104" w:rsidP="003D5104">
      <w:pPr>
        <w:pStyle w:val="a7"/>
        <w:ind w:left="1260" w:firstLine="480"/>
        <w:rPr>
          <w:sz w:val="24"/>
          <w:szCs w:val="28"/>
        </w:rPr>
      </w:pPr>
      <w:r w:rsidRPr="00281688">
        <w:rPr>
          <w:rFonts w:hint="eastAsia"/>
          <w:sz w:val="24"/>
          <w:szCs w:val="28"/>
        </w:rPr>
        <w:t>支持丰富的插件</w:t>
      </w:r>
    </w:p>
    <w:p w:rsidR="003D5104" w:rsidRPr="00281688" w:rsidRDefault="003D5104" w:rsidP="003D5104">
      <w:pPr>
        <w:pStyle w:val="a7"/>
        <w:ind w:left="1260" w:firstLineChars="0" w:firstLine="0"/>
        <w:rPr>
          <w:sz w:val="24"/>
          <w:szCs w:val="28"/>
        </w:rPr>
      </w:pPr>
      <w:r w:rsidRPr="00281688">
        <w:rPr>
          <w:rFonts w:hint="eastAsia"/>
          <w:sz w:val="24"/>
          <w:szCs w:val="28"/>
        </w:rPr>
        <w:tab/>
      </w:r>
      <w:proofErr w:type="spellStart"/>
      <w:r w:rsidRPr="00281688">
        <w:rPr>
          <w:rFonts w:hint="eastAsia"/>
          <w:sz w:val="24"/>
          <w:szCs w:val="28"/>
        </w:rPr>
        <w:t>jquery</w:t>
      </w:r>
      <w:proofErr w:type="spellEnd"/>
      <w:r w:rsidRPr="00281688">
        <w:rPr>
          <w:rFonts w:hint="eastAsia"/>
          <w:sz w:val="24"/>
          <w:szCs w:val="28"/>
        </w:rPr>
        <w:t xml:space="preserve"> </w:t>
      </w:r>
      <w:r w:rsidRPr="00281688">
        <w:rPr>
          <w:rFonts w:hint="eastAsia"/>
          <w:sz w:val="24"/>
          <w:szCs w:val="28"/>
        </w:rPr>
        <w:t>的文档也非常的丰富</w:t>
      </w:r>
    </w:p>
    <w:p w:rsidR="00F01621" w:rsidRPr="00281688" w:rsidRDefault="00F01621" w:rsidP="00C635BE">
      <w:pPr>
        <w:pStyle w:val="a7"/>
        <w:numPr>
          <w:ilvl w:val="0"/>
          <w:numId w:val="49"/>
        </w:numPr>
        <w:ind w:firstLineChars="0"/>
        <w:outlineLvl w:val="2"/>
        <w:rPr>
          <w:b/>
          <w:sz w:val="24"/>
          <w:szCs w:val="28"/>
        </w:rPr>
      </w:pPr>
      <w:r w:rsidRPr="00281688">
        <w:rPr>
          <w:rFonts w:hint="eastAsia"/>
          <w:b/>
          <w:sz w:val="24"/>
          <w:szCs w:val="28"/>
        </w:rPr>
        <w:t>Query</w:t>
      </w:r>
      <w:r w:rsidRPr="00281688">
        <w:rPr>
          <w:rFonts w:hint="eastAsia"/>
          <w:b/>
          <w:sz w:val="24"/>
          <w:szCs w:val="28"/>
        </w:rPr>
        <w:t>的常用选择器？</w:t>
      </w:r>
    </w:p>
    <w:p w:rsidR="00F01621" w:rsidRPr="00281688" w:rsidRDefault="00F01621" w:rsidP="00F01621">
      <w:pPr>
        <w:pStyle w:val="a7"/>
        <w:ind w:left="1260" w:firstLine="480"/>
        <w:rPr>
          <w:sz w:val="24"/>
          <w:szCs w:val="28"/>
        </w:rPr>
      </w:pPr>
      <w:r w:rsidRPr="00281688">
        <w:rPr>
          <w:rFonts w:hint="eastAsia"/>
          <w:sz w:val="24"/>
          <w:szCs w:val="28"/>
        </w:rPr>
        <w:t>ID</w:t>
      </w:r>
      <w:r w:rsidRPr="00281688">
        <w:rPr>
          <w:rFonts w:hint="eastAsia"/>
          <w:sz w:val="24"/>
          <w:szCs w:val="28"/>
        </w:rPr>
        <w:t>选择器</w:t>
      </w:r>
      <w:r w:rsidRPr="00281688">
        <w:rPr>
          <w:rFonts w:hint="eastAsia"/>
          <w:sz w:val="24"/>
          <w:szCs w:val="28"/>
        </w:rPr>
        <w:t xml:space="preserve">   </w:t>
      </w:r>
      <w:r w:rsidRPr="00281688">
        <w:rPr>
          <w:rFonts w:hint="eastAsia"/>
          <w:sz w:val="24"/>
          <w:szCs w:val="28"/>
        </w:rPr>
        <w:t>通过</w:t>
      </w:r>
      <w:r w:rsidRPr="00281688">
        <w:rPr>
          <w:rFonts w:hint="eastAsia"/>
          <w:sz w:val="24"/>
          <w:szCs w:val="28"/>
        </w:rPr>
        <w:t>ID</w:t>
      </w:r>
      <w:r w:rsidRPr="00281688">
        <w:rPr>
          <w:rFonts w:hint="eastAsia"/>
          <w:sz w:val="24"/>
          <w:szCs w:val="28"/>
        </w:rPr>
        <w:t>获取一个元素</w:t>
      </w:r>
    </w:p>
    <w:p w:rsidR="00F01621" w:rsidRPr="00281688" w:rsidRDefault="00F01621" w:rsidP="00F01621">
      <w:pPr>
        <w:pStyle w:val="a7"/>
        <w:ind w:left="1260" w:firstLine="480"/>
        <w:rPr>
          <w:sz w:val="24"/>
          <w:szCs w:val="28"/>
        </w:rPr>
      </w:pPr>
      <w:r w:rsidRPr="00281688">
        <w:rPr>
          <w:rFonts w:hint="eastAsia"/>
          <w:sz w:val="24"/>
          <w:szCs w:val="28"/>
        </w:rPr>
        <w:t>Class</w:t>
      </w:r>
      <w:r w:rsidRPr="00281688">
        <w:rPr>
          <w:rFonts w:hint="eastAsia"/>
          <w:sz w:val="24"/>
          <w:szCs w:val="28"/>
        </w:rPr>
        <w:t>选择器</w:t>
      </w:r>
      <w:r w:rsidRPr="00281688">
        <w:rPr>
          <w:rFonts w:hint="eastAsia"/>
          <w:sz w:val="24"/>
          <w:szCs w:val="28"/>
        </w:rPr>
        <w:t xml:space="preserve"> </w:t>
      </w:r>
      <w:r w:rsidRPr="00281688">
        <w:rPr>
          <w:rFonts w:hint="eastAsia"/>
          <w:sz w:val="24"/>
          <w:szCs w:val="28"/>
        </w:rPr>
        <w:t>通过类</w:t>
      </w:r>
      <w:r w:rsidRPr="00281688">
        <w:rPr>
          <w:rFonts w:hint="eastAsia"/>
          <w:sz w:val="24"/>
          <w:szCs w:val="28"/>
        </w:rPr>
        <w:t>(</w:t>
      </w:r>
      <w:proofErr w:type="spellStart"/>
      <w:r w:rsidRPr="00281688">
        <w:rPr>
          <w:rFonts w:hint="eastAsia"/>
          <w:sz w:val="24"/>
          <w:szCs w:val="28"/>
        </w:rPr>
        <w:t>css</w:t>
      </w:r>
      <w:proofErr w:type="spellEnd"/>
      <w:r w:rsidRPr="00281688">
        <w:rPr>
          <w:rFonts w:hint="eastAsia"/>
          <w:sz w:val="24"/>
          <w:szCs w:val="28"/>
        </w:rPr>
        <w:t>)</w:t>
      </w:r>
      <w:r w:rsidRPr="00281688">
        <w:rPr>
          <w:rFonts w:hint="eastAsia"/>
          <w:sz w:val="24"/>
          <w:szCs w:val="28"/>
        </w:rPr>
        <w:t>获取元素</w:t>
      </w:r>
    </w:p>
    <w:p w:rsidR="00F01621" w:rsidRPr="00281688" w:rsidRDefault="00F01621" w:rsidP="00F01621">
      <w:pPr>
        <w:pStyle w:val="a7"/>
        <w:ind w:left="1260" w:firstLine="480"/>
        <w:rPr>
          <w:sz w:val="24"/>
          <w:szCs w:val="28"/>
        </w:rPr>
      </w:pPr>
      <w:r w:rsidRPr="00281688">
        <w:rPr>
          <w:rFonts w:hint="eastAsia"/>
          <w:sz w:val="24"/>
          <w:szCs w:val="28"/>
        </w:rPr>
        <w:t>标签选择器</w:t>
      </w:r>
      <w:r w:rsidRPr="00281688">
        <w:rPr>
          <w:rFonts w:hint="eastAsia"/>
          <w:sz w:val="24"/>
          <w:szCs w:val="28"/>
        </w:rPr>
        <w:t xml:space="preserve">  </w:t>
      </w:r>
      <w:r w:rsidRPr="00281688">
        <w:rPr>
          <w:rFonts w:hint="eastAsia"/>
          <w:sz w:val="24"/>
          <w:szCs w:val="28"/>
        </w:rPr>
        <w:t>通过标签获取元素</w:t>
      </w:r>
    </w:p>
    <w:p w:rsidR="00F01621" w:rsidRPr="00281688" w:rsidRDefault="00F01621" w:rsidP="00F01621">
      <w:pPr>
        <w:pStyle w:val="a7"/>
        <w:ind w:left="1260" w:firstLine="480"/>
        <w:rPr>
          <w:sz w:val="24"/>
          <w:szCs w:val="28"/>
        </w:rPr>
      </w:pPr>
      <w:r w:rsidRPr="00281688">
        <w:rPr>
          <w:rFonts w:hint="eastAsia"/>
          <w:sz w:val="24"/>
          <w:szCs w:val="28"/>
        </w:rPr>
        <w:t>通用选择器</w:t>
      </w:r>
      <w:r w:rsidRPr="00281688">
        <w:rPr>
          <w:rFonts w:hint="eastAsia"/>
          <w:sz w:val="24"/>
          <w:szCs w:val="28"/>
        </w:rPr>
        <w:t xml:space="preserve">(*) </w:t>
      </w:r>
      <w:r w:rsidR="00FC56CC" w:rsidRPr="00281688">
        <w:rPr>
          <w:rFonts w:hint="eastAsia"/>
          <w:sz w:val="24"/>
          <w:szCs w:val="28"/>
        </w:rPr>
        <w:t>获取所有</w:t>
      </w:r>
      <w:r w:rsidRPr="00281688">
        <w:rPr>
          <w:rFonts w:hint="eastAsia"/>
          <w:sz w:val="24"/>
          <w:szCs w:val="28"/>
        </w:rPr>
        <w:t>元素</w:t>
      </w:r>
    </w:p>
    <w:p w:rsidR="00F01621" w:rsidRPr="00281688" w:rsidRDefault="00F01621" w:rsidP="00F01621">
      <w:pPr>
        <w:pStyle w:val="a7"/>
        <w:ind w:left="1260" w:firstLine="480"/>
        <w:rPr>
          <w:sz w:val="24"/>
          <w:szCs w:val="28"/>
        </w:rPr>
      </w:pPr>
      <w:r w:rsidRPr="00281688">
        <w:rPr>
          <w:rFonts w:hint="eastAsia"/>
          <w:sz w:val="24"/>
          <w:szCs w:val="28"/>
        </w:rPr>
        <w:t>层次选择器</w:t>
      </w:r>
    </w:p>
    <w:p w:rsidR="003D5104" w:rsidRPr="00281688" w:rsidRDefault="003D5104" w:rsidP="00C635BE">
      <w:pPr>
        <w:pStyle w:val="a7"/>
        <w:numPr>
          <w:ilvl w:val="0"/>
          <w:numId w:val="49"/>
        </w:numPr>
        <w:ind w:firstLineChars="0"/>
        <w:outlineLvl w:val="2"/>
        <w:rPr>
          <w:b/>
          <w:sz w:val="24"/>
          <w:szCs w:val="28"/>
        </w:rPr>
      </w:pPr>
      <w:proofErr w:type="spellStart"/>
      <w:r w:rsidRPr="00281688">
        <w:rPr>
          <w:rFonts w:hint="eastAsia"/>
          <w:b/>
          <w:sz w:val="24"/>
          <w:szCs w:val="28"/>
        </w:rPr>
        <w:t>jquery</w:t>
      </w:r>
      <w:proofErr w:type="spellEnd"/>
      <w:r w:rsidRPr="00281688">
        <w:rPr>
          <w:rFonts w:hint="eastAsia"/>
          <w:b/>
          <w:sz w:val="24"/>
          <w:szCs w:val="28"/>
        </w:rPr>
        <w:t>中</w:t>
      </w:r>
      <w:r w:rsidRPr="00281688">
        <w:rPr>
          <w:rFonts w:hint="eastAsia"/>
          <w:b/>
          <w:sz w:val="24"/>
          <w:szCs w:val="28"/>
        </w:rPr>
        <w:t xml:space="preserve">$.get() </w:t>
      </w:r>
      <w:r w:rsidRPr="00281688">
        <w:rPr>
          <w:rFonts w:hint="eastAsia"/>
          <w:b/>
          <w:sz w:val="24"/>
          <w:szCs w:val="28"/>
        </w:rPr>
        <w:t>提交和</w:t>
      </w:r>
      <w:r w:rsidRPr="00281688">
        <w:rPr>
          <w:rFonts w:hint="eastAsia"/>
          <w:b/>
          <w:sz w:val="24"/>
          <w:szCs w:val="28"/>
        </w:rPr>
        <w:t xml:space="preserve">$.post() </w:t>
      </w:r>
      <w:r w:rsidRPr="00281688">
        <w:rPr>
          <w:rFonts w:hint="eastAsia"/>
          <w:b/>
          <w:sz w:val="24"/>
          <w:szCs w:val="28"/>
        </w:rPr>
        <w:t>提交的区别</w:t>
      </w:r>
    </w:p>
    <w:p w:rsidR="003D5104" w:rsidRPr="00281688" w:rsidRDefault="003D5104" w:rsidP="003D5104">
      <w:pPr>
        <w:pStyle w:val="a7"/>
        <w:ind w:left="1260" w:firstLine="480"/>
        <w:rPr>
          <w:sz w:val="24"/>
          <w:szCs w:val="28"/>
        </w:rPr>
      </w:pPr>
      <w:r w:rsidRPr="00281688">
        <w:rPr>
          <w:rFonts w:hint="eastAsia"/>
          <w:sz w:val="24"/>
          <w:szCs w:val="28"/>
        </w:rPr>
        <w:t xml:space="preserve">1. $.get() </w:t>
      </w:r>
      <w:r w:rsidRPr="00281688">
        <w:rPr>
          <w:rFonts w:hint="eastAsia"/>
          <w:sz w:val="24"/>
          <w:szCs w:val="28"/>
        </w:rPr>
        <w:t>方法使用</w:t>
      </w:r>
      <w:r w:rsidRPr="00281688">
        <w:rPr>
          <w:rFonts w:hint="eastAsia"/>
          <w:sz w:val="24"/>
          <w:szCs w:val="28"/>
        </w:rPr>
        <w:t xml:space="preserve"> GET </w:t>
      </w:r>
      <w:r w:rsidRPr="00281688">
        <w:rPr>
          <w:rFonts w:hint="eastAsia"/>
          <w:sz w:val="24"/>
          <w:szCs w:val="28"/>
        </w:rPr>
        <w:t>方式提交请求</w:t>
      </w:r>
      <w:r w:rsidRPr="00281688">
        <w:rPr>
          <w:rFonts w:hint="eastAsia"/>
          <w:sz w:val="24"/>
          <w:szCs w:val="28"/>
        </w:rPr>
        <w:t>,</w:t>
      </w:r>
      <w:r w:rsidRPr="00281688">
        <w:rPr>
          <w:rFonts w:hint="eastAsia"/>
          <w:sz w:val="24"/>
          <w:szCs w:val="28"/>
        </w:rPr>
        <w:t>而</w:t>
      </w:r>
      <w:r w:rsidRPr="00281688">
        <w:rPr>
          <w:rFonts w:hint="eastAsia"/>
          <w:sz w:val="24"/>
          <w:szCs w:val="28"/>
        </w:rPr>
        <w:t>$.post()</w:t>
      </w:r>
      <w:r w:rsidRPr="00281688">
        <w:rPr>
          <w:rFonts w:hint="eastAsia"/>
          <w:sz w:val="24"/>
          <w:szCs w:val="28"/>
        </w:rPr>
        <w:t>使用</w:t>
      </w:r>
      <w:r w:rsidRPr="00281688">
        <w:rPr>
          <w:rFonts w:hint="eastAsia"/>
          <w:sz w:val="24"/>
          <w:szCs w:val="28"/>
        </w:rPr>
        <w:t xml:space="preserve"> POST </w:t>
      </w:r>
      <w:r w:rsidRPr="00281688">
        <w:rPr>
          <w:rFonts w:hint="eastAsia"/>
          <w:sz w:val="24"/>
          <w:szCs w:val="28"/>
        </w:rPr>
        <w:t>方式。</w:t>
      </w:r>
    </w:p>
    <w:p w:rsidR="003D5104" w:rsidRPr="00281688" w:rsidRDefault="003D5104" w:rsidP="003D5104">
      <w:pPr>
        <w:pStyle w:val="a7"/>
        <w:ind w:left="1260" w:firstLine="480"/>
        <w:rPr>
          <w:sz w:val="24"/>
          <w:szCs w:val="28"/>
        </w:rPr>
      </w:pPr>
      <w:r w:rsidRPr="00281688">
        <w:rPr>
          <w:rFonts w:hint="eastAsia"/>
          <w:sz w:val="24"/>
          <w:szCs w:val="28"/>
        </w:rPr>
        <w:t xml:space="preserve">2. GET </w:t>
      </w:r>
      <w:r w:rsidRPr="00281688">
        <w:rPr>
          <w:rFonts w:hint="eastAsia"/>
          <w:sz w:val="24"/>
          <w:szCs w:val="28"/>
        </w:rPr>
        <w:t>方式传输的数据大小不能超过</w:t>
      </w:r>
      <w:r w:rsidRPr="00281688">
        <w:rPr>
          <w:rFonts w:hint="eastAsia"/>
          <w:sz w:val="24"/>
          <w:szCs w:val="28"/>
        </w:rPr>
        <w:t xml:space="preserve"> 2KB </w:t>
      </w:r>
      <w:r w:rsidRPr="00281688">
        <w:rPr>
          <w:rFonts w:hint="eastAsia"/>
          <w:sz w:val="24"/>
          <w:szCs w:val="28"/>
        </w:rPr>
        <w:t>而</w:t>
      </w:r>
      <w:r w:rsidRPr="00281688">
        <w:rPr>
          <w:rFonts w:hint="eastAsia"/>
          <w:sz w:val="24"/>
          <w:szCs w:val="28"/>
        </w:rPr>
        <w:t xml:space="preserve"> POST </w:t>
      </w:r>
      <w:r w:rsidRPr="00281688">
        <w:rPr>
          <w:rFonts w:hint="eastAsia"/>
          <w:sz w:val="24"/>
          <w:szCs w:val="28"/>
        </w:rPr>
        <w:t>要大的多</w:t>
      </w:r>
    </w:p>
    <w:p w:rsidR="003D5104" w:rsidRPr="00281688" w:rsidRDefault="003D5104" w:rsidP="003D5104">
      <w:pPr>
        <w:pStyle w:val="a7"/>
        <w:ind w:left="1260" w:firstLine="480"/>
        <w:rPr>
          <w:sz w:val="24"/>
          <w:szCs w:val="28"/>
        </w:rPr>
      </w:pPr>
      <w:r w:rsidRPr="00281688">
        <w:rPr>
          <w:rFonts w:hint="eastAsia"/>
          <w:sz w:val="24"/>
          <w:szCs w:val="28"/>
        </w:rPr>
        <w:t xml:space="preserve">3. GET </w:t>
      </w:r>
      <w:r w:rsidRPr="00281688">
        <w:rPr>
          <w:rFonts w:hint="eastAsia"/>
          <w:sz w:val="24"/>
          <w:szCs w:val="28"/>
        </w:rPr>
        <w:t>方式请求的数据会被浏览器缓存起来，因此有安全问题。</w:t>
      </w:r>
    </w:p>
    <w:p w:rsidR="003D5104" w:rsidRPr="00281688" w:rsidRDefault="003D5104" w:rsidP="00C635BE">
      <w:pPr>
        <w:pStyle w:val="a7"/>
        <w:numPr>
          <w:ilvl w:val="0"/>
          <w:numId w:val="49"/>
        </w:numPr>
        <w:ind w:firstLineChars="0"/>
        <w:outlineLvl w:val="2"/>
        <w:rPr>
          <w:b/>
          <w:sz w:val="24"/>
          <w:szCs w:val="28"/>
        </w:rPr>
      </w:pPr>
      <w:proofErr w:type="spellStart"/>
      <w:r w:rsidRPr="00281688">
        <w:rPr>
          <w:rFonts w:hint="eastAsia"/>
          <w:b/>
          <w:sz w:val="24"/>
          <w:szCs w:val="28"/>
        </w:rPr>
        <w:t>jquery</w:t>
      </w:r>
      <w:proofErr w:type="spellEnd"/>
      <w:r w:rsidRPr="00281688">
        <w:rPr>
          <w:rFonts w:hint="eastAsia"/>
          <w:b/>
          <w:sz w:val="24"/>
          <w:szCs w:val="28"/>
        </w:rPr>
        <w:t>的</w:t>
      </w:r>
      <w:r w:rsidRPr="00281688">
        <w:rPr>
          <w:rFonts w:hint="eastAsia"/>
          <w:b/>
          <w:sz w:val="24"/>
          <w:szCs w:val="28"/>
        </w:rPr>
        <w:t>$.ajax()</w:t>
      </w:r>
    </w:p>
    <w:p w:rsidR="003D5104" w:rsidRPr="00281688" w:rsidRDefault="003D5104" w:rsidP="003D5104">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t>$.ajax({</w:t>
      </w:r>
    </w:p>
    <w:p w:rsidR="003D5104" w:rsidRPr="00281688" w:rsidRDefault="003D5104" w:rsidP="003D5104">
      <w:pPr>
        <w:rPr>
          <w:sz w:val="24"/>
          <w:szCs w:val="28"/>
        </w:rPr>
      </w:pPr>
      <w:r w:rsidRPr="00281688">
        <w:rPr>
          <w:sz w:val="24"/>
          <w:szCs w:val="28"/>
        </w:rPr>
        <w:tab/>
      </w:r>
      <w:r w:rsidRPr="00281688">
        <w:rPr>
          <w:sz w:val="24"/>
          <w:szCs w:val="28"/>
        </w:rPr>
        <w:tab/>
      </w:r>
      <w:r w:rsidRPr="00281688">
        <w:rPr>
          <w:rFonts w:hint="eastAsia"/>
          <w:sz w:val="24"/>
          <w:szCs w:val="28"/>
        </w:rPr>
        <w:tab/>
      </w:r>
      <w:r w:rsidRPr="00281688">
        <w:rPr>
          <w:rFonts w:hint="eastAsia"/>
          <w:sz w:val="24"/>
          <w:szCs w:val="28"/>
        </w:rPr>
        <w:tab/>
      </w:r>
      <w:r w:rsidRPr="00281688">
        <w:rPr>
          <w:sz w:val="24"/>
          <w:szCs w:val="28"/>
        </w:rPr>
        <w:t>url:"xxx.action",</w:t>
      </w:r>
    </w:p>
    <w:p w:rsidR="003D5104" w:rsidRPr="00281688" w:rsidRDefault="003D5104" w:rsidP="003D5104">
      <w:pPr>
        <w:rPr>
          <w:sz w:val="24"/>
          <w:szCs w:val="28"/>
        </w:rPr>
      </w:pPr>
      <w:r w:rsidRPr="00281688">
        <w:rPr>
          <w:sz w:val="24"/>
          <w:szCs w:val="28"/>
        </w:rPr>
        <w:tab/>
      </w:r>
      <w:r w:rsidRPr="00281688">
        <w:rPr>
          <w:sz w:val="24"/>
          <w:szCs w:val="28"/>
        </w:rPr>
        <w:tab/>
      </w:r>
      <w:r w:rsidRPr="00281688">
        <w:rPr>
          <w:rFonts w:hint="eastAsia"/>
          <w:sz w:val="24"/>
          <w:szCs w:val="28"/>
        </w:rPr>
        <w:tab/>
      </w:r>
      <w:r w:rsidRPr="00281688">
        <w:rPr>
          <w:rFonts w:hint="eastAsia"/>
          <w:sz w:val="24"/>
          <w:szCs w:val="28"/>
        </w:rPr>
        <w:tab/>
      </w:r>
      <w:proofErr w:type="spellStart"/>
      <w:r w:rsidRPr="00281688">
        <w:rPr>
          <w:sz w:val="24"/>
          <w:szCs w:val="28"/>
        </w:rPr>
        <w:t>type:"get</w:t>
      </w:r>
      <w:proofErr w:type="spellEnd"/>
      <w:r w:rsidRPr="00281688">
        <w:rPr>
          <w:sz w:val="24"/>
          <w:szCs w:val="28"/>
        </w:rPr>
        <w:t>",</w:t>
      </w:r>
    </w:p>
    <w:p w:rsidR="003D5104" w:rsidRPr="00281688" w:rsidRDefault="003D5104" w:rsidP="003D5104">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proofErr w:type="spellStart"/>
      <w:r w:rsidRPr="00281688">
        <w:rPr>
          <w:rFonts w:hint="eastAsia"/>
          <w:sz w:val="24"/>
          <w:szCs w:val="28"/>
        </w:rPr>
        <w:t>success:function</w:t>
      </w:r>
      <w:proofErr w:type="spellEnd"/>
      <w:r w:rsidRPr="00281688">
        <w:rPr>
          <w:rFonts w:hint="eastAsia"/>
          <w:sz w:val="24"/>
          <w:szCs w:val="28"/>
        </w:rPr>
        <w:t>(</w:t>
      </w:r>
      <w:r w:rsidRPr="00281688">
        <w:rPr>
          <w:rFonts w:hint="eastAsia"/>
          <w:sz w:val="24"/>
          <w:szCs w:val="28"/>
        </w:rPr>
        <w:t>返回数据</w:t>
      </w:r>
      <w:r w:rsidRPr="00281688">
        <w:rPr>
          <w:rFonts w:hint="eastAsia"/>
          <w:sz w:val="24"/>
          <w:szCs w:val="28"/>
        </w:rPr>
        <w:t>){</w:t>
      </w:r>
    </w:p>
    <w:p w:rsidR="003D5104" w:rsidRPr="00281688" w:rsidRDefault="003D5104" w:rsidP="003D5104">
      <w:pPr>
        <w:rPr>
          <w:sz w:val="24"/>
          <w:szCs w:val="28"/>
        </w:rPr>
      </w:pPr>
      <w:r w:rsidRPr="00281688">
        <w:rPr>
          <w:sz w:val="24"/>
          <w:szCs w:val="28"/>
        </w:rPr>
        <w:tab/>
      </w:r>
      <w:r w:rsidRPr="00281688">
        <w:rPr>
          <w:sz w:val="24"/>
          <w:szCs w:val="28"/>
        </w:rPr>
        <w:tab/>
      </w:r>
      <w:r w:rsidRPr="00281688">
        <w:rPr>
          <w:rFonts w:hint="eastAsia"/>
          <w:sz w:val="24"/>
          <w:szCs w:val="28"/>
        </w:rPr>
        <w:tab/>
      </w:r>
      <w:r w:rsidRPr="00281688">
        <w:rPr>
          <w:rFonts w:hint="eastAsia"/>
          <w:sz w:val="24"/>
          <w:szCs w:val="28"/>
        </w:rPr>
        <w:tab/>
      </w:r>
      <w:r w:rsidRPr="00281688">
        <w:rPr>
          <w:sz w:val="24"/>
          <w:szCs w:val="28"/>
        </w:rPr>
        <w:t>}</w:t>
      </w:r>
    </w:p>
    <w:p w:rsidR="003D5104" w:rsidRPr="00281688" w:rsidRDefault="003D5104" w:rsidP="003D5104">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proofErr w:type="spellStart"/>
      <w:r w:rsidRPr="00281688">
        <w:rPr>
          <w:rFonts w:hint="eastAsia"/>
          <w:sz w:val="24"/>
          <w:szCs w:val="28"/>
        </w:rPr>
        <w:t>dataType</w:t>
      </w:r>
      <w:proofErr w:type="spellEnd"/>
      <w:r w:rsidRPr="00281688">
        <w:rPr>
          <w:rFonts w:hint="eastAsia"/>
          <w:sz w:val="24"/>
          <w:szCs w:val="28"/>
        </w:rPr>
        <w:t>:"</w:t>
      </w:r>
      <w:r w:rsidRPr="00281688">
        <w:rPr>
          <w:rFonts w:hint="eastAsia"/>
          <w:sz w:val="24"/>
          <w:szCs w:val="28"/>
        </w:rPr>
        <w:t>返回数据类型</w:t>
      </w:r>
      <w:r w:rsidRPr="00281688">
        <w:rPr>
          <w:rFonts w:hint="eastAsia"/>
          <w:sz w:val="24"/>
          <w:szCs w:val="28"/>
        </w:rPr>
        <w:t>"</w:t>
      </w:r>
    </w:p>
    <w:p w:rsidR="003D5104" w:rsidRPr="00281688" w:rsidRDefault="003D5104" w:rsidP="003D5104">
      <w:pPr>
        <w:rPr>
          <w:sz w:val="24"/>
          <w:szCs w:val="28"/>
        </w:rPr>
      </w:pPr>
      <w:r w:rsidRPr="00281688">
        <w:rPr>
          <w:sz w:val="24"/>
          <w:szCs w:val="28"/>
        </w:rPr>
        <w:tab/>
      </w:r>
      <w:r w:rsidRPr="00281688">
        <w:rPr>
          <w:rFonts w:hint="eastAsia"/>
          <w:sz w:val="24"/>
          <w:szCs w:val="28"/>
        </w:rPr>
        <w:tab/>
      </w:r>
      <w:r w:rsidRPr="00281688">
        <w:rPr>
          <w:rFonts w:hint="eastAsia"/>
          <w:sz w:val="24"/>
          <w:szCs w:val="28"/>
        </w:rPr>
        <w:tab/>
      </w:r>
      <w:r w:rsidRPr="00281688">
        <w:rPr>
          <w:sz w:val="24"/>
          <w:szCs w:val="28"/>
        </w:rPr>
        <w:t>});</w:t>
      </w:r>
    </w:p>
    <w:p w:rsidR="003D5104" w:rsidRPr="00281688" w:rsidRDefault="003D5104" w:rsidP="00C635BE">
      <w:pPr>
        <w:pStyle w:val="a7"/>
        <w:numPr>
          <w:ilvl w:val="0"/>
          <w:numId w:val="49"/>
        </w:numPr>
        <w:ind w:firstLineChars="0"/>
        <w:outlineLvl w:val="2"/>
        <w:rPr>
          <w:b/>
          <w:sz w:val="24"/>
          <w:szCs w:val="28"/>
        </w:rPr>
      </w:pPr>
      <w:r w:rsidRPr="00281688">
        <w:rPr>
          <w:rFonts w:hint="eastAsia"/>
          <w:b/>
          <w:sz w:val="24"/>
          <w:szCs w:val="28"/>
        </w:rPr>
        <w:t xml:space="preserve">$(document).ready() </w:t>
      </w:r>
      <w:r w:rsidRPr="00281688">
        <w:rPr>
          <w:rFonts w:hint="eastAsia"/>
          <w:b/>
          <w:sz w:val="24"/>
          <w:szCs w:val="28"/>
        </w:rPr>
        <w:t>方法和</w:t>
      </w:r>
      <w:r w:rsidRPr="00281688">
        <w:rPr>
          <w:rFonts w:hint="eastAsia"/>
          <w:b/>
          <w:sz w:val="24"/>
          <w:szCs w:val="28"/>
        </w:rPr>
        <w:t xml:space="preserve"> </w:t>
      </w:r>
      <w:proofErr w:type="spellStart"/>
      <w:r w:rsidRPr="00281688">
        <w:rPr>
          <w:rFonts w:hint="eastAsia"/>
          <w:b/>
          <w:sz w:val="24"/>
          <w:szCs w:val="28"/>
        </w:rPr>
        <w:t>window.onload</w:t>
      </w:r>
      <w:proofErr w:type="spellEnd"/>
      <w:r w:rsidRPr="00281688">
        <w:rPr>
          <w:rFonts w:hint="eastAsia"/>
          <w:b/>
          <w:sz w:val="24"/>
          <w:szCs w:val="28"/>
        </w:rPr>
        <w:t xml:space="preserve"> </w:t>
      </w:r>
      <w:r w:rsidRPr="00281688">
        <w:rPr>
          <w:rFonts w:hint="eastAsia"/>
          <w:b/>
          <w:sz w:val="24"/>
          <w:szCs w:val="28"/>
        </w:rPr>
        <w:t>区别</w:t>
      </w:r>
    </w:p>
    <w:p w:rsidR="003D5104" w:rsidRPr="00281688" w:rsidRDefault="003D5104" w:rsidP="003D5104">
      <w:pPr>
        <w:pStyle w:val="a7"/>
        <w:ind w:left="1260" w:firstLine="480"/>
        <w:rPr>
          <w:sz w:val="24"/>
          <w:szCs w:val="28"/>
        </w:rPr>
      </w:pPr>
      <w:r w:rsidRPr="00281688">
        <w:rPr>
          <w:rFonts w:hint="eastAsia"/>
          <w:sz w:val="24"/>
          <w:szCs w:val="28"/>
        </w:rPr>
        <w:t>答</w:t>
      </w:r>
      <w:r w:rsidRPr="00281688">
        <w:rPr>
          <w:rFonts w:hint="eastAsia"/>
          <w:sz w:val="24"/>
          <w:szCs w:val="28"/>
        </w:rPr>
        <w:t xml:space="preserve">: </w:t>
      </w:r>
      <w:r w:rsidRPr="00281688">
        <w:rPr>
          <w:rFonts w:hint="eastAsia"/>
          <w:sz w:val="24"/>
          <w:szCs w:val="28"/>
        </w:rPr>
        <w:t>两个方法有相似的功能，但是在实行时机方面是有区别的。</w:t>
      </w:r>
    </w:p>
    <w:p w:rsidR="003D5104" w:rsidRPr="00281688" w:rsidRDefault="003D5104" w:rsidP="003D5104">
      <w:pPr>
        <w:pStyle w:val="a7"/>
        <w:ind w:left="1260" w:firstLine="480"/>
        <w:rPr>
          <w:sz w:val="24"/>
          <w:szCs w:val="28"/>
        </w:rPr>
      </w:pPr>
      <w:r w:rsidRPr="00281688">
        <w:rPr>
          <w:rFonts w:hint="eastAsia"/>
          <w:sz w:val="24"/>
          <w:szCs w:val="28"/>
        </w:rPr>
        <w:t xml:space="preserve">1 </w:t>
      </w:r>
      <w:proofErr w:type="spellStart"/>
      <w:r w:rsidRPr="00281688">
        <w:rPr>
          <w:rFonts w:hint="eastAsia"/>
          <w:sz w:val="24"/>
          <w:szCs w:val="28"/>
        </w:rPr>
        <w:t>window.onload</w:t>
      </w:r>
      <w:proofErr w:type="spellEnd"/>
      <w:r w:rsidRPr="00281688">
        <w:rPr>
          <w:rFonts w:hint="eastAsia"/>
          <w:sz w:val="24"/>
          <w:szCs w:val="28"/>
        </w:rPr>
        <w:t xml:space="preserve"> </w:t>
      </w:r>
      <w:r w:rsidRPr="00281688">
        <w:rPr>
          <w:rFonts w:hint="eastAsia"/>
          <w:sz w:val="24"/>
          <w:szCs w:val="28"/>
        </w:rPr>
        <w:t>方法是在网页中所有的元素</w:t>
      </w:r>
      <w:r w:rsidRPr="00281688">
        <w:rPr>
          <w:rFonts w:hint="eastAsia"/>
          <w:sz w:val="24"/>
          <w:szCs w:val="28"/>
        </w:rPr>
        <w:t>(</w:t>
      </w:r>
      <w:r w:rsidRPr="00281688">
        <w:rPr>
          <w:rFonts w:hint="eastAsia"/>
          <w:sz w:val="24"/>
          <w:szCs w:val="28"/>
        </w:rPr>
        <w:t>包括元素的所有关联文件</w:t>
      </w:r>
      <w:r w:rsidRPr="00281688">
        <w:rPr>
          <w:rFonts w:hint="eastAsia"/>
          <w:sz w:val="24"/>
          <w:szCs w:val="28"/>
        </w:rPr>
        <w:t>)</w:t>
      </w:r>
      <w:r w:rsidRPr="00281688">
        <w:rPr>
          <w:rFonts w:hint="eastAsia"/>
          <w:sz w:val="24"/>
          <w:szCs w:val="28"/>
        </w:rPr>
        <w:tab/>
      </w:r>
      <w:r w:rsidRPr="00281688">
        <w:rPr>
          <w:rFonts w:hint="eastAsia"/>
          <w:sz w:val="24"/>
          <w:szCs w:val="28"/>
        </w:rPr>
        <w:t>完全加载到浏览器后才执行的。</w:t>
      </w:r>
    </w:p>
    <w:p w:rsidR="003D5104" w:rsidRPr="00281688" w:rsidRDefault="003D5104" w:rsidP="003D5104">
      <w:pPr>
        <w:pStyle w:val="a7"/>
        <w:ind w:left="1260" w:firstLine="480"/>
        <w:rPr>
          <w:sz w:val="24"/>
          <w:szCs w:val="28"/>
        </w:rPr>
      </w:pPr>
      <w:r w:rsidRPr="00281688">
        <w:rPr>
          <w:rFonts w:hint="eastAsia"/>
          <w:sz w:val="24"/>
          <w:szCs w:val="28"/>
        </w:rPr>
        <w:t xml:space="preserve">2 $(document).ready() </w:t>
      </w:r>
      <w:r w:rsidRPr="00281688">
        <w:rPr>
          <w:rFonts w:hint="eastAsia"/>
          <w:sz w:val="24"/>
          <w:szCs w:val="28"/>
        </w:rPr>
        <w:t>方法可以在</w:t>
      </w:r>
      <w:r w:rsidRPr="00281688">
        <w:rPr>
          <w:rFonts w:hint="eastAsia"/>
          <w:sz w:val="24"/>
          <w:szCs w:val="28"/>
        </w:rPr>
        <w:t xml:space="preserve"> DOM </w:t>
      </w:r>
      <w:r w:rsidRPr="00281688">
        <w:rPr>
          <w:rFonts w:hint="eastAsia"/>
          <w:sz w:val="24"/>
          <w:szCs w:val="28"/>
        </w:rPr>
        <w:t>载入就绪时就对其进行操纵，并</w:t>
      </w:r>
      <w:r w:rsidRPr="00281688">
        <w:rPr>
          <w:rFonts w:hint="eastAsia"/>
          <w:sz w:val="24"/>
          <w:szCs w:val="28"/>
        </w:rPr>
        <w:tab/>
      </w:r>
      <w:r w:rsidRPr="00281688">
        <w:rPr>
          <w:rFonts w:hint="eastAsia"/>
          <w:sz w:val="24"/>
          <w:szCs w:val="28"/>
        </w:rPr>
        <w:t>调用执行绑定的函数。</w:t>
      </w:r>
    </w:p>
    <w:p w:rsidR="00C131A3" w:rsidRPr="00281688" w:rsidRDefault="00C131A3" w:rsidP="00C635BE">
      <w:pPr>
        <w:pStyle w:val="a7"/>
        <w:numPr>
          <w:ilvl w:val="0"/>
          <w:numId w:val="49"/>
        </w:numPr>
        <w:ind w:firstLineChars="0"/>
        <w:outlineLvl w:val="2"/>
        <w:rPr>
          <w:b/>
          <w:sz w:val="24"/>
          <w:szCs w:val="28"/>
        </w:rPr>
      </w:pPr>
      <w:r w:rsidRPr="00281688">
        <w:rPr>
          <w:rFonts w:hint="eastAsia"/>
          <w:b/>
          <w:sz w:val="24"/>
          <w:szCs w:val="28"/>
        </w:rPr>
        <w:t>bootstrap</w:t>
      </w:r>
      <w:r w:rsidRPr="00281688">
        <w:rPr>
          <w:rFonts w:hint="eastAsia"/>
          <w:b/>
          <w:sz w:val="24"/>
          <w:szCs w:val="28"/>
        </w:rPr>
        <w:t>是什么？</w:t>
      </w:r>
    </w:p>
    <w:p w:rsidR="00C131A3" w:rsidRPr="00281688" w:rsidRDefault="00C131A3" w:rsidP="00C131A3">
      <w:pPr>
        <w:pStyle w:val="a7"/>
        <w:ind w:left="1260" w:firstLine="480"/>
        <w:rPr>
          <w:sz w:val="24"/>
          <w:szCs w:val="28"/>
        </w:rPr>
      </w:pPr>
      <w:proofErr w:type="spellStart"/>
      <w:r w:rsidRPr="00281688">
        <w:rPr>
          <w:rFonts w:hint="eastAsia"/>
          <w:sz w:val="24"/>
          <w:szCs w:val="28"/>
        </w:rPr>
        <w:t>BootStrap</w:t>
      </w:r>
      <w:proofErr w:type="spellEnd"/>
      <w:r w:rsidRPr="00281688">
        <w:rPr>
          <w:rFonts w:hint="eastAsia"/>
          <w:sz w:val="24"/>
          <w:szCs w:val="28"/>
        </w:rPr>
        <w:t>是一个移动设备优先的</w:t>
      </w:r>
      <w:r w:rsidRPr="00281688">
        <w:rPr>
          <w:rFonts w:hint="eastAsia"/>
          <w:sz w:val="24"/>
          <w:szCs w:val="28"/>
        </w:rPr>
        <w:t>UI</w:t>
      </w:r>
      <w:r w:rsidRPr="00281688">
        <w:rPr>
          <w:rFonts w:hint="eastAsia"/>
          <w:sz w:val="24"/>
          <w:szCs w:val="28"/>
        </w:rPr>
        <w:t>框架。可以不用写任何</w:t>
      </w:r>
      <w:proofErr w:type="spellStart"/>
      <w:r w:rsidRPr="00281688">
        <w:rPr>
          <w:rFonts w:hint="eastAsia"/>
          <w:sz w:val="24"/>
          <w:szCs w:val="28"/>
        </w:rPr>
        <w:t>css,js</w:t>
      </w:r>
      <w:proofErr w:type="spellEnd"/>
      <w:r w:rsidRPr="00281688">
        <w:rPr>
          <w:rFonts w:hint="eastAsia"/>
          <w:sz w:val="24"/>
          <w:szCs w:val="28"/>
        </w:rPr>
        <w:t>代码就能实现比较漂亮的有交互性的页面。</w:t>
      </w:r>
      <w:r w:rsidRPr="00281688">
        <w:rPr>
          <w:rFonts w:hint="eastAsia"/>
          <w:sz w:val="24"/>
          <w:szCs w:val="28"/>
        </w:rPr>
        <w:t xml:space="preserve"> </w:t>
      </w:r>
    </w:p>
    <w:p w:rsidR="00C131A3" w:rsidRPr="00281688" w:rsidRDefault="00C131A3" w:rsidP="00C131A3">
      <w:pPr>
        <w:pStyle w:val="a7"/>
        <w:ind w:left="1260" w:firstLine="480"/>
        <w:rPr>
          <w:sz w:val="24"/>
          <w:szCs w:val="28"/>
        </w:rPr>
      </w:pPr>
      <w:r w:rsidRPr="00281688">
        <w:rPr>
          <w:rFonts w:hint="eastAsia"/>
          <w:sz w:val="24"/>
          <w:szCs w:val="28"/>
        </w:rPr>
        <w:t>平时用得很多的：模态框、表单，表单项、布局、删格系统</w:t>
      </w:r>
    </w:p>
    <w:p w:rsidR="008E0C16" w:rsidRPr="00281688" w:rsidRDefault="008E0C16" w:rsidP="008E0C16">
      <w:pPr>
        <w:pStyle w:val="a7"/>
        <w:numPr>
          <w:ilvl w:val="0"/>
          <w:numId w:val="49"/>
        </w:numPr>
        <w:ind w:firstLineChars="0"/>
        <w:outlineLvl w:val="2"/>
        <w:rPr>
          <w:b/>
          <w:sz w:val="24"/>
          <w:szCs w:val="28"/>
        </w:rPr>
      </w:pPr>
      <w:proofErr w:type="spellStart"/>
      <w:r w:rsidRPr="00281688">
        <w:rPr>
          <w:b/>
          <w:sz w:val="24"/>
          <w:szCs w:val="28"/>
        </w:rPr>
        <w:t>J</w:t>
      </w:r>
      <w:r w:rsidRPr="00281688">
        <w:rPr>
          <w:rFonts w:hint="eastAsia"/>
          <w:b/>
          <w:sz w:val="24"/>
          <w:szCs w:val="28"/>
        </w:rPr>
        <w:t>query</w:t>
      </w:r>
      <w:proofErr w:type="spellEnd"/>
      <w:r w:rsidRPr="00281688">
        <w:rPr>
          <w:rFonts w:hint="eastAsia"/>
          <w:b/>
          <w:sz w:val="24"/>
          <w:szCs w:val="28"/>
        </w:rPr>
        <w:t>的</w:t>
      </w:r>
      <w:r w:rsidRPr="00281688">
        <w:rPr>
          <w:rFonts w:hint="eastAsia"/>
          <w:b/>
          <w:sz w:val="24"/>
          <w:szCs w:val="28"/>
        </w:rPr>
        <w:t>validate</w:t>
      </w:r>
      <w:r w:rsidRPr="00281688">
        <w:rPr>
          <w:rFonts w:hint="eastAsia"/>
          <w:b/>
          <w:sz w:val="24"/>
          <w:szCs w:val="28"/>
        </w:rPr>
        <w:t>校验？</w:t>
      </w:r>
    </w:p>
    <w:p w:rsidR="008E0C16" w:rsidRPr="00281688" w:rsidRDefault="008E0C16" w:rsidP="008E0C16">
      <w:pPr>
        <w:pStyle w:val="a7"/>
        <w:ind w:left="780" w:firstLineChars="0" w:firstLine="0"/>
        <w:rPr>
          <w:sz w:val="24"/>
          <w:szCs w:val="28"/>
        </w:rPr>
      </w:pPr>
      <w:r w:rsidRPr="00281688">
        <w:rPr>
          <w:sz w:val="24"/>
          <w:szCs w:val="28"/>
        </w:rPr>
        <w:t xml:space="preserve">jquery.validate.js </w:t>
      </w:r>
      <w:r w:rsidRPr="00281688">
        <w:rPr>
          <w:sz w:val="24"/>
          <w:szCs w:val="28"/>
        </w:rPr>
        <w:t>是一个前端</w:t>
      </w:r>
      <w:r w:rsidRPr="00281688">
        <w:rPr>
          <w:sz w:val="24"/>
          <w:szCs w:val="28"/>
        </w:rPr>
        <w:t xml:space="preserve"> form </w:t>
      </w:r>
      <w:r w:rsidRPr="00281688">
        <w:rPr>
          <w:sz w:val="24"/>
          <w:szCs w:val="28"/>
        </w:rPr>
        <w:t>表单校验插件</w:t>
      </w:r>
    </w:p>
    <w:p w:rsidR="008E0C16" w:rsidRPr="00281688" w:rsidRDefault="008E0C16" w:rsidP="008E0C16">
      <w:pPr>
        <w:pStyle w:val="a7"/>
        <w:ind w:left="780" w:firstLineChars="0" w:firstLine="0"/>
        <w:rPr>
          <w:sz w:val="24"/>
          <w:szCs w:val="28"/>
        </w:rPr>
      </w:pPr>
      <w:r w:rsidRPr="00281688">
        <w:rPr>
          <w:sz w:val="24"/>
          <w:szCs w:val="28"/>
        </w:rPr>
        <w:t xml:space="preserve">jquery.validate.js </w:t>
      </w:r>
      <w:r w:rsidRPr="00281688">
        <w:rPr>
          <w:sz w:val="24"/>
          <w:szCs w:val="28"/>
        </w:rPr>
        <w:t>不仅自身内置有封装一些常用的前端校验，还提供便捷的</w:t>
      </w:r>
      <w:r w:rsidRPr="00281688">
        <w:rPr>
          <w:sz w:val="24"/>
          <w:szCs w:val="28"/>
        </w:rPr>
        <w:t xml:space="preserve"> </w:t>
      </w:r>
      <w:r w:rsidRPr="00281688">
        <w:rPr>
          <w:sz w:val="24"/>
          <w:szCs w:val="28"/>
        </w:rPr>
        <w:t>自定义校验方法进行拓展。</w:t>
      </w:r>
    </w:p>
    <w:p w:rsidR="008E0C16" w:rsidRPr="00281688" w:rsidRDefault="008E0C16" w:rsidP="008E0C16">
      <w:pPr>
        <w:pStyle w:val="a7"/>
        <w:ind w:left="780" w:firstLineChars="0" w:firstLine="0"/>
        <w:rPr>
          <w:sz w:val="24"/>
          <w:szCs w:val="28"/>
        </w:rPr>
      </w:pPr>
      <w:r w:rsidRPr="00281688">
        <w:rPr>
          <w:rFonts w:hint="eastAsia"/>
          <w:sz w:val="24"/>
          <w:szCs w:val="28"/>
        </w:rPr>
        <w:t>前端内置自带校验：</w:t>
      </w:r>
    </w:p>
    <w:p w:rsidR="008E0C16" w:rsidRPr="00281688" w:rsidRDefault="008E0C16" w:rsidP="008E0C16">
      <w:pPr>
        <w:pStyle w:val="a7"/>
        <w:ind w:left="780" w:firstLineChars="0" w:firstLine="0"/>
        <w:rPr>
          <w:sz w:val="24"/>
          <w:szCs w:val="28"/>
        </w:rPr>
      </w:pPr>
      <w:proofErr w:type="spellStart"/>
      <w:r w:rsidRPr="00281688">
        <w:rPr>
          <w:sz w:val="24"/>
          <w:szCs w:val="28"/>
        </w:rPr>
        <w:t>required:true</w:t>
      </w:r>
      <w:proofErr w:type="spellEnd"/>
      <w:r w:rsidRPr="00281688">
        <w:rPr>
          <w:sz w:val="24"/>
          <w:szCs w:val="28"/>
        </w:rPr>
        <w:t xml:space="preserve">               </w:t>
      </w:r>
      <w:r w:rsidRPr="00281688">
        <w:rPr>
          <w:sz w:val="24"/>
          <w:szCs w:val="28"/>
        </w:rPr>
        <w:t>必填字段</w:t>
      </w:r>
    </w:p>
    <w:p w:rsidR="008E0C16" w:rsidRPr="00281688" w:rsidRDefault="008E0C16" w:rsidP="008E0C16">
      <w:pPr>
        <w:pStyle w:val="a7"/>
        <w:ind w:left="780" w:firstLineChars="0" w:firstLine="0"/>
        <w:rPr>
          <w:sz w:val="24"/>
          <w:szCs w:val="28"/>
        </w:rPr>
      </w:pPr>
      <w:r w:rsidRPr="00281688">
        <w:rPr>
          <w:sz w:val="24"/>
          <w:szCs w:val="28"/>
        </w:rPr>
        <w:t>remote:"</w:t>
      </w:r>
      <w:proofErr w:type="spellStart"/>
      <w:r w:rsidRPr="00281688">
        <w:rPr>
          <w:sz w:val="24"/>
          <w:szCs w:val="28"/>
        </w:rPr>
        <w:t>check.php</w:t>
      </w:r>
      <w:proofErr w:type="spellEnd"/>
      <w:r w:rsidRPr="00281688">
        <w:rPr>
          <w:sz w:val="24"/>
          <w:szCs w:val="28"/>
        </w:rPr>
        <w:t xml:space="preserve">"           </w:t>
      </w:r>
      <w:r w:rsidRPr="00281688">
        <w:rPr>
          <w:sz w:val="24"/>
          <w:szCs w:val="28"/>
        </w:rPr>
        <w:t>使用</w:t>
      </w:r>
      <w:r w:rsidRPr="00281688">
        <w:rPr>
          <w:sz w:val="24"/>
          <w:szCs w:val="28"/>
        </w:rPr>
        <w:t>ajax</w:t>
      </w:r>
      <w:r w:rsidRPr="00281688">
        <w:rPr>
          <w:sz w:val="24"/>
          <w:szCs w:val="28"/>
        </w:rPr>
        <w:t>方法调用</w:t>
      </w:r>
      <w:proofErr w:type="spellStart"/>
      <w:r w:rsidRPr="00281688">
        <w:rPr>
          <w:sz w:val="24"/>
          <w:szCs w:val="28"/>
        </w:rPr>
        <w:t>check.php</w:t>
      </w:r>
      <w:proofErr w:type="spellEnd"/>
      <w:r w:rsidRPr="00281688">
        <w:rPr>
          <w:sz w:val="24"/>
          <w:szCs w:val="28"/>
        </w:rPr>
        <w:t>验证输入值</w:t>
      </w:r>
    </w:p>
    <w:p w:rsidR="008E0C16" w:rsidRPr="00281688" w:rsidRDefault="008E0C16" w:rsidP="008E0C16">
      <w:pPr>
        <w:pStyle w:val="a7"/>
        <w:ind w:left="780" w:firstLineChars="0" w:firstLine="0"/>
        <w:rPr>
          <w:sz w:val="24"/>
          <w:szCs w:val="28"/>
        </w:rPr>
      </w:pPr>
      <w:proofErr w:type="spellStart"/>
      <w:r w:rsidRPr="00281688">
        <w:rPr>
          <w:sz w:val="24"/>
          <w:szCs w:val="28"/>
        </w:rPr>
        <w:t>email:true</w:t>
      </w:r>
      <w:proofErr w:type="spellEnd"/>
      <w:r w:rsidRPr="00281688">
        <w:rPr>
          <w:sz w:val="24"/>
          <w:szCs w:val="28"/>
        </w:rPr>
        <w:t xml:space="preserve">                   </w:t>
      </w:r>
      <w:r w:rsidRPr="00281688">
        <w:rPr>
          <w:sz w:val="24"/>
          <w:szCs w:val="28"/>
        </w:rPr>
        <w:t>输入内容必须为正确格式的电子邮件</w:t>
      </w:r>
    </w:p>
    <w:p w:rsidR="008E0C16" w:rsidRPr="00281688" w:rsidRDefault="008E0C16" w:rsidP="008E0C16">
      <w:pPr>
        <w:pStyle w:val="a7"/>
        <w:ind w:left="780" w:firstLineChars="0" w:firstLine="0"/>
        <w:rPr>
          <w:sz w:val="24"/>
          <w:szCs w:val="28"/>
        </w:rPr>
      </w:pPr>
      <w:r w:rsidRPr="00281688">
        <w:rPr>
          <w:sz w:val="24"/>
          <w:szCs w:val="28"/>
        </w:rPr>
        <w:t xml:space="preserve">url:true                     </w:t>
      </w:r>
      <w:r w:rsidRPr="00281688">
        <w:rPr>
          <w:sz w:val="24"/>
          <w:szCs w:val="28"/>
        </w:rPr>
        <w:t>输入内容必须为正确格式的网址</w:t>
      </w:r>
    </w:p>
    <w:p w:rsidR="008E0C16" w:rsidRPr="00281688" w:rsidRDefault="008E0C16" w:rsidP="008E0C16">
      <w:pPr>
        <w:pStyle w:val="a7"/>
        <w:ind w:left="780" w:firstLineChars="0" w:firstLine="0"/>
        <w:rPr>
          <w:sz w:val="24"/>
          <w:szCs w:val="28"/>
        </w:rPr>
      </w:pPr>
      <w:proofErr w:type="spellStart"/>
      <w:r w:rsidRPr="00281688">
        <w:rPr>
          <w:sz w:val="24"/>
          <w:szCs w:val="28"/>
        </w:rPr>
        <w:t>date:true</w:t>
      </w:r>
      <w:proofErr w:type="spellEnd"/>
      <w:r w:rsidRPr="00281688">
        <w:rPr>
          <w:sz w:val="24"/>
          <w:szCs w:val="28"/>
        </w:rPr>
        <w:t xml:space="preserve">                   </w:t>
      </w:r>
      <w:r w:rsidRPr="00281688">
        <w:rPr>
          <w:sz w:val="24"/>
          <w:szCs w:val="28"/>
        </w:rPr>
        <w:t>输入内容必须为正确格式的日期</w:t>
      </w:r>
    </w:p>
    <w:p w:rsidR="008E0C16" w:rsidRPr="00281688" w:rsidRDefault="008E0C16" w:rsidP="008E0C16">
      <w:pPr>
        <w:pStyle w:val="a7"/>
        <w:ind w:left="780" w:firstLineChars="0" w:firstLine="0"/>
        <w:rPr>
          <w:sz w:val="24"/>
          <w:szCs w:val="28"/>
        </w:rPr>
      </w:pPr>
      <w:r w:rsidRPr="00281688">
        <w:rPr>
          <w:rFonts w:hint="eastAsia"/>
          <w:sz w:val="24"/>
          <w:szCs w:val="28"/>
        </w:rPr>
        <w:t>只验证格式，不验证有效性</w:t>
      </w:r>
    </w:p>
    <w:p w:rsidR="008E0C16" w:rsidRPr="00281688" w:rsidRDefault="008E0C16" w:rsidP="008E0C16">
      <w:pPr>
        <w:pStyle w:val="a7"/>
        <w:ind w:left="780" w:firstLineChars="0" w:firstLine="0"/>
        <w:rPr>
          <w:sz w:val="24"/>
          <w:szCs w:val="28"/>
        </w:rPr>
      </w:pPr>
      <w:proofErr w:type="spellStart"/>
      <w:r w:rsidRPr="00281688">
        <w:rPr>
          <w:sz w:val="24"/>
          <w:szCs w:val="28"/>
        </w:rPr>
        <w:t>number:true</w:t>
      </w:r>
      <w:proofErr w:type="spellEnd"/>
      <w:r w:rsidRPr="00281688">
        <w:rPr>
          <w:sz w:val="24"/>
          <w:szCs w:val="28"/>
        </w:rPr>
        <w:t xml:space="preserve">                 </w:t>
      </w:r>
      <w:r w:rsidRPr="00281688">
        <w:rPr>
          <w:sz w:val="24"/>
          <w:szCs w:val="28"/>
        </w:rPr>
        <w:t>输入内容必须为合法的数字</w:t>
      </w:r>
      <w:r w:rsidRPr="00281688">
        <w:rPr>
          <w:sz w:val="24"/>
          <w:szCs w:val="28"/>
        </w:rPr>
        <w:t>(</w:t>
      </w:r>
      <w:r w:rsidRPr="00281688">
        <w:rPr>
          <w:sz w:val="24"/>
          <w:szCs w:val="28"/>
        </w:rPr>
        <w:t>负数，小数</w:t>
      </w:r>
      <w:r w:rsidRPr="00281688">
        <w:rPr>
          <w:sz w:val="24"/>
          <w:szCs w:val="28"/>
        </w:rPr>
        <w:t>)</w:t>
      </w:r>
    </w:p>
    <w:p w:rsidR="008E0C16" w:rsidRPr="00281688" w:rsidRDefault="008E0C16" w:rsidP="008E0C16">
      <w:pPr>
        <w:pStyle w:val="a7"/>
        <w:ind w:left="780" w:firstLineChars="0" w:firstLine="0"/>
        <w:rPr>
          <w:sz w:val="24"/>
          <w:szCs w:val="28"/>
        </w:rPr>
      </w:pPr>
      <w:proofErr w:type="spellStart"/>
      <w:r w:rsidRPr="00281688">
        <w:rPr>
          <w:sz w:val="24"/>
          <w:szCs w:val="28"/>
        </w:rPr>
        <w:lastRenderedPageBreak/>
        <w:t>digits:true</w:t>
      </w:r>
      <w:proofErr w:type="spellEnd"/>
      <w:r w:rsidRPr="00281688">
        <w:rPr>
          <w:sz w:val="24"/>
          <w:szCs w:val="28"/>
        </w:rPr>
        <w:t xml:space="preserve">                 </w:t>
      </w:r>
      <w:r w:rsidRPr="00281688">
        <w:rPr>
          <w:sz w:val="24"/>
          <w:szCs w:val="28"/>
        </w:rPr>
        <w:t>输入内容必须为整数</w:t>
      </w:r>
    </w:p>
    <w:p w:rsidR="008E0C16" w:rsidRPr="00281688" w:rsidRDefault="008E0C16" w:rsidP="008E0C16">
      <w:pPr>
        <w:pStyle w:val="a7"/>
        <w:ind w:left="780" w:firstLineChars="0" w:firstLine="0"/>
        <w:rPr>
          <w:sz w:val="24"/>
          <w:szCs w:val="28"/>
        </w:rPr>
      </w:pPr>
      <w:proofErr w:type="spellStart"/>
      <w:r w:rsidRPr="00281688">
        <w:rPr>
          <w:sz w:val="24"/>
          <w:szCs w:val="28"/>
        </w:rPr>
        <w:t>creditcard</w:t>
      </w:r>
      <w:proofErr w:type="spellEnd"/>
      <w:r w:rsidRPr="00281688">
        <w:rPr>
          <w:sz w:val="24"/>
          <w:szCs w:val="28"/>
        </w:rPr>
        <w:t xml:space="preserve">:                 </w:t>
      </w:r>
      <w:r w:rsidRPr="00281688">
        <w:rPr>
          <w:sz w:val="24"/>
          <w:szCs w:val="28"/>
        </w:rPr>
        <w:t>输入内容必须为合法的信用卡号</w:t>
      </w:r>
    </w:p>
    <w:p w:rsidR="008E0C16" w:rsidRPr="00281688" w:rsidRDefault="008E0C16" w:rsidP="008E0C16">
      <w:pPr>
        <w:pStyle w:val="a7"/>
        <w:ind w:left="780" w:firstLineChars="0" w:firstLine="0"/>
        <w:rPr>
          <w:sz w:val="24"/>
          <w:szCs w:val="28"/>
        </w:rPr>
      </w:pPr>
      <w:proofErr w:type="spellStart"/>
      <w:r w:rsidRPr="00281688">
        <w:rPr>
          <w:sz w:val="24"/>
          <w:szCs w:val="28"/>
        </w:rPr>
        <w:t>equalTo</w:t>
      </w:r>
      <w:proofErr w:type="spellEnd"/>
      <w:r w:rsidRPr="00281688">
        <w:rPr>
          <w:sz w:val="24"/>
          <w:szCs w:val="28"/>
        </w:rPr>
        <w:t xml:space="preserve">:"#field"           </w:t>
      </w:r>
      <w:r w:rsidRPr="00281688">
        <w:rPr>
          <w:sz w:val="24"/>
          <w:szCs w:val="28"/>
        </w:rPr>
        <w:t>输入值必须和</w:t>
      </w:r>
      <w:r w:rsidRPr="00281688">
        <w:rPr>
          <w:sz w:val="24"/>
          <w:szCs w:val="28"/>
        </w:rPr>
        <w:t>#field</w:t>
      </w:r>
      <w:r w:rsidRPr="00281688">
        <w:rPr>
          <w:sz w:val="24"/>
          <w:szCs w:val="28"/>
        </w:rPr>
        <w:t>相同</w:t>
      </w:r>
    </w:p>
    <w:p w:rsidR="008E0C16" w:rsidRPr="00281688" w:rsidRDefault="008E0C16" w:rsidP="008E0C16">
      <w:pPr>
        <w:pStyle w:val="a7"/>
        <w:ind w:left="780" w:firstLineChars="0" w:firstLine="0"/>
        <w:rPr>
          <w:sz w:val="24"/>
          <w:szCs w:val="28"/>
        </w:rPr>
      </w:pPr>
      <w:r w:rsidRPr="00281688">
        <w:rPr>
          <w:sz w:val="24"/>
          <w:szCs w:val="28"/>
        </w:rPr>
        <w:t>accept: "</w:t>
      </w:r>
      <w:proofErr w:type="spellStart"/>
      <w:r w:rsidRPr="00281688">
        <w:rPr>
          <w:sz w:val="24"/>
          <w:szCs w:val="28"/>
        </w:rPr>
        <w:t>gif|png|jpg</w:t>
      </w:r>
      <w:proofErr w:type="spellEnd"/>
      <w:r w:rsidRPr="00281688">
        <w:rPr>
          <w:sz w:val="24"/>
          <w:szCs w:val="28"/>
        </w:rPr>
        <w:t xml:space="preserve">" </w:t>
      </w:r>
      <w:r w:rsidRPr="00281688">
        <w:rPr>
          <w:sz w:val="24"/>
          <w:szCs w:val="28"/>
        </w:rPr>
        <w:t>输入拥有合法后缀名的字符串（上传文件的后缀），多个后缀之间用</w:t>
      </w:r>
      <w:r w:rsidRPr="00281688">
        <w:rPr>
          <w:sz w:val="24"/>
          <w:szCs w:val="28"/>
        </w:rPr>
        <w:t>’|’</w:t>
      </w:r>
      <w:r w:rsidRPr="00281688">
        <w:rPr>
          <w:sz w:val="24"/>
          <w:szCs w:val="28"/>
        </w:rPr>
        <w:t>隔开</w:t>
      </w:r>
    </w:p>
    <w:p w:rsidR="008E0C16" w:rsidRPr="00281688" w:rsidRDefault="008E0C16" w:rsidP="008E0C16">
      <w:pPr>
        <w:pStyle w:val="a7"/>
        <w:ind w:left="780" w:firstLineChars="0" w:firstLine="0"/>
        <w:rPr>
          <w:sz w:val="24"/>
          <w:szCs w:val="28"/>
        </w:rPr>
      </w:pPr>
      <w:r w:rsidRPr="00281688">
        <w:rPr>
          <w:sz w:val="24"/>
          <w:szCs w:val="28"/>
        </w:rPr>
        <w:t xml:space="preserve">maxlength:5                 </w:t>
      </w:r>
      <w:r w:rsidRPr="00281688">
        <w:rPr>
          <w:sz w:val="24"/>
          <w:szCs w:val="28"/>
        </w:rPr>
        <w:t>输入长度最多是</w:t>
      </w:r>
      <w:r w:rsidRPr="00281688">
        <w:rPr>
          <w:sz w:val="24"/>
          <w:szCs w:val="28"/>
        </w:rPr>
        <w:t>5</w:t>
      </w:r>
      <w:r w:rsidRPr="00281688">
        <w:rPr>
          <w:sz w:val="24"/>
          <w:szCs w:val="28"/>
        </w:rPr>
        <w:t>的字符串</w:t>
      </w:r>
      <w:r w:rsidRPr="00281688">
        <w:rPr>
          <w:sz w:val="24"/>
          <w:szCs w:val="28"/>
        </w:rPr>
        <w:t>(</w:t>
      </w:r>
      <w:r w:rsidRPr="00281688">
        <w:rPr>
          <w:sz w:val="24"/>
          <w:szCs w:val="28"/>
        </w:rPr>
        <w:t>汉字算一个字符</w:t>
      </w:r>
      <w:r w:rsidRPr="00281688">
        <w:rPr>
          <w:sz w:val="24"/>
          <w:szCs w:val="28"/>
        </w:rPr>
        <w:t>)</w:t>
      </w:r>
    </w:p>
    <w:p w:rsidR="008E0C16" w:rsidRPr="00281688" w:rsidRDefault="008E0C16" w:rsidP="008E0C16">
      <w:pPr>
        <w:pStyle w:val="a7"/>
        <w:ind w:left="780" w:firstLineChars="0" w:firstLine="0"/>
        <w:rPr>
          <w:sz w:val="24"/>
          <w:szCs w:val="28"/>
        </w:rPr>
      </w:pPr>
      <w:r w:rsidRPr="00281688">
        <w:rPr>
          <w:sz w:val="24"/>
          <w:szCs w:val="28"/>
        </w:rPr>
        <w:t xml:space="preserve">minlength:10               </w:t>
      </w:r>
      <w:r w:rsidRPr="00281688">
        <w:rPr>
          <w:sz w:val="24"/>
          <w:szCs w:val="28"/>
        </w:rPr>
        <w:t>输入长度最小是</w:t>
      </w:r>
      <w:r w:rsidRPr="00281688">
        <w:rPr>
          <w:sz w:val="24"/>
          <w:szCs w:val="28"/>
        </w:rPr>
        <w:t>10</w:t>
      </w:r>
      <w:r w:rsidRPr="00281688">
        <w:rPr>
          <w:sz w:val="24"/>
          <w:szCs w:val="28"/>
        </w:rPr>
        <w:t>的字符串</w:t>
      </w:r>
      <w:r w:rsidRPr="00281688">
        <w:rPr>
          <w:sz w:val="24"/>
          <w:szCs w:val="28"/>
        </w:rPr>
        <w:t>(</w:t>
      </w:r>
      <w:r w:rsidRPr="00281688">
        <w:rPr>
          <w:sz w:val="24"/>
          <w:szCs w:val="28"/>
        </w:rPr>
        <w:t>汉字算一个字符</w:t>
      </w:r>
      <w:r w:rsidRPr="00281688">
        <w:rPr>
          <w:sz w:val="24"/>
          <w:szCs w:val="28"/>
        </w:rPr>
        <w:t>)</w:t>
      </w:r>
    </w:p>
    <w:p w:rsidR="008E0C16" w:rsidRPr="00281688" w:rsidRDefault="008E0C16" w:rsidP="008E0C16">
      <w:pPr>
        <w:pStyle w:val="a7"/>
        <w:ind w:left="780" w:firstLineChars="0" w:firstLine="0"/>
        <w:rPr>
          <w:sz w:val="24"/>
          <w:szCs w:val="28"/>
        </w:rPr>
      </w:pPr>
      <w:proofErr w:type="spellStart"/>
      <w:r w:rsidRPr="00281688">
        <w:rPr>
          <w:sz w:val="24"/>
          <w:szCs w:val="28"/>
        </w:rPr>
        <w:t>rangelength</w:t>
      </w:r>
      <w:proofErr w:type="spellEnd"/>
      <w:r w:rsidRPr="00281688">
        <w:rPr>
          <w:sz w:val="24"/>
          <w:szCs w:val="28"/>
        </w:rPr>
        <w:t xml:space="preserve">:[5,10]         </w:t>
      </w:r>
      <w:r w:rsidRPr="00281688">
        <w:rPr>
          <w:sz w:val="24"/>
          <w:szCs w:val="28"/>
        </w:rPr>
        <w:t>输入长度必须介于</w:t>
      </w:r>
      <w:r w:rsidRPr="00281688">
        <w:rPr>
          <w:sz w:val="24"/>
          <w:szCs w:val="28"/>
        </w:rPr>
        <w:t xml:space="preserve"> 5 </w:t>
      </w:r>
      <w:r w:rsidRPr="00281688">
        <w:rPr>
          <w:sz w:val="24"/>
          <w:szCs w:val="28"/>
        </w:rPr>
        <w:t>和</w:t>
      </w:r>
      <w:r w:rsidRPr="00281688">
        <w:rPr>
          <w:sz w:val="24"/>
          <w:szCs w:val="28"/>
        </w:rPr>
        <w:t xml:space="preserve"> 10 </w:t>
      </w:r>
      <w:r w:rsidRPr="00281688">
        <w:rPr>
          <w:sz w:val="24"/>
          <w:szCs w:val="28"/>
        </w:rPr>
        <w:t>之间的字符串</w:t>
      </w:r>
      <w:r w:rsidRPr="00281688">
        <w:rPr>
          <w:sz w:val="24"/>
          <w:szCs w:val="28"/>
        </w:rPr>
        <w:t>")(</w:t>
      </w:r>
      <w:r w:rsidRPr="00281688">
        <w:rPr>
          <w:sz w:val="24"/>
          <w:szCs w:val="28"/>
        </w:rPr>
        <w:t>汉字算一个字符</w:t>
      </w:r>
      <w:r w:rsidRPr="00281688">
        <w:rPr>
          <w:sz w:val="24"/>
          <w:szCs w:val="28"/>
        </w:rPr>
        <w:t>)</w:t>
      </w:r>
    </w:p>
    <w:p w:rsidR="008E0C16" w:rsidRPr="00281688" w:rsidRDefault="008E0C16" w:rsidP="008E0C16">
      <w:pPr>
        <w:pStyle w:val="a7"/>
        <w:ind w:left="780" w:firstLineChars="0" w:firstLine="0"/>
        <w:rPr>
          <w:sz w:val="24"/>
          <w:szCs w:val="28"/>
        </w:rPr>
      </w:pPr>
      <w:r w:rsidRPr="00281688">
        <w:rPr>
          <w:sz w:val="24"/>
          <w:szCs w:val="28"/>
        </w:rPr>
        <w:t xml:space="preserve">range:[5,10]               </w:t>
      </w:r>
      <w:r w:rsidRPr="00281688">
        <w:rPr>
          <w:sz w:val="24"/>
          <w:szCs w:val="28"/>
        </w:rPr>
        <w:t>输入值必须介于</w:t>
      </w:r>
      <w:r w:rsidRPr="00281688">
        <w:rPr>
          <w:sz w:val="24"/>
          <w:szCs w:val="28"/>
        </w:rPr>
        <w:t xml:space="preserve"> 5 </w:t>
      </w:r>
      <w:r w:rsidRPr="00281688">
        <w:rPr>
          <w:sz w:val="24"/>
          <w:szCs w:val="28"/>
        </w:rPr>
        <w:t>和</w:t>
      </w:r>
      <w:r w:rsidRPr="00281688">
        <w:rPr>
          <w:sz w:val="24"/>
          <w:szCs w:val="28"/>
        </w:rPr>
        <w:t xml:space="preserve"> 10 </w:t>
      </w:r>
      <w:r w:rsidRPr="00281688">
        <w:rPr>
          <w:sz w:val="24"/>
          <w:szCs w:val="28"/>
        </w:rPr>
        <w:t>之间</w:t>
      </w:r>
    </w:p>
    <w:p w:rsidR="008E0C16" w:rsidRPr="00281688" w:rsidRDefault="008E0C16" w:rsidP="008E0C16">
      <w:pPr>
        <w:pStyle w:val="a7"/>
        <w:ind w:left="780" w:firstLineChars="0" w:firstLine="0"/>
        <w:rPr>
          <w:sz w:val="24"/>
          <w:szCs w:val="28"/>
        </w:rPr>
      </w:pPr>
      <w:r w:rsidRPr="00281688">
        <w:rPr>
          <w:sz w:val="24"/>
          <w:szCs w:val="28"/>
        </w:rPr>
        <w:t xml:space="preserve">max:5                       </w:t>
      </w:r>
      <w:r w:rsidRPr="00281688">
        <w:rPr>
          <w:sz w:val="24"/>
          <w:szCs w:val="28"/>
        </w:rPr>
        <w:t>输入值不能大于</w:t>
      </w:r>
      <w:r w:rsidRPr="00281688">
        <w:rPr>
          <w:sz w:val="24"/>
          <w:szCs w:val="28"/>
        </w:rPr>
        <w:t>5</w:t>
      </w:r>
    </w:p>
    <w:p w:rsidR="008E0C16" w:rsidRPr="00281688" w:rsidRDefault="008E0C16" w:rsidP="008E0C16">
      <w:pPr>
        <w:pStyle w:val="a7"/>
        <w:ind w:left="780" w:firstLineChars="0" w:firstLine="0"/>
        <w:rPr>
          <w:sz w:val="24"/>
          <w:szCs w:val="28"/>
        </w:rPr>
      </w:pPr>
      <w:r w:rsidRPr="00281688">
        <w:rPr>
          <w:sz w:val="24"/>
          <w:szCs w:val="28"/>
        </w:rPr>
        <w:t xml:space="preserve">min:10                     </w:t>
      </w:r>
      <w:r w:rsidRPr="00281688">
        <w:rPr>
          <w:sz w:val="24"/>
          <w:szCs w:val="28"/>
        </w:rPr>
        <w:t>输入值不能小于</w:t>
      </w:r>
      <w:r w:rsidRPr="00281688">
        <w:rPr>
          <w:sz w:val="24"/>
          <w:szCs w:val="28"/>
        </w:rPr>
        <w:t>10</w:t>
      </w:r>
    </w:p>
    <w:p w:rsidR="00E31FDA" w:rsidRPr="00281688" w:rsidRDefault="001C43FD" w:rsidP="00E31FDA">
      <w:pPr>
        <w:pStyle w:val="a7"/>
        <w:numPr>
          <w:ilvl w:val="0"/>
          <w:numId w:val="49"/>
        </w:numPr>
        <w:ind w:firstLineChars="0"/>
        <w:outlineLvl w:val="2"/>
        <w:rPr>
          <w:b/>
          <w:sz w:val="24"/>
          <w:szCs w:val="28"/>
        </w:rPr>
      </w:pPr>
      <w:r w:rsidRPr="00281688">
        <w:rPr>
          <w:sz w:val="24"/>
          <w:szCs w:val="28"/>
        </w:rPr>
        <w:t>D</w:t>
      </w:r>
    </w:p>
    <w:p w:rsidR="001C43FD" w:rsidRPr="00281688" w:rsidRDefault="001C43FD" w:rsidP="00E31FDA">
      <w:pPr>
        <w:pStyle w:val="a7"/>
        <w:numPr>
          <w:ilvl w:val="0"/>
          <w:numId w:val="49"/>
        </w:numPr>
        <w:ind w:firstLineChars="0"/>
        <w:outlineLvl w:val="2"/>
        <w:rPr>
          <w:b/>
          <w:sz w:val="24"/>
          <w:szCs w:val="28"/>
        </w:rPr>
      </w:pPr>
      <w:r w:rsidRPr="00281688">
        <w:rPr>
          <w:sz w:val="24"/>
          <w:szCs w:val="28"/>
        </w:rPr>
        <w:t>D</w:t>
      </w:r>
    </w:p>
    <w:p w:rsidR="001C43FD" w:rsidRPr="00281688" w:rsidRDefault="001C43FD" w:rsidP="00E31FDA">
      <w:pPr>
        <w:pStyle w:val="a7"/>
        <w:numPr>
          <w:ilvl w:val="0"/>
          <w:numId w:val="49"/>
        </w:numPr>
        <w:ind w:firstLineChars="0"/>
        <w:outlineLvl w:val="2"/>
        <w:rPr>
          <w:b/>
          <w:sz w:val="24"/>
          <w:szCs w:val="28"/>
        </w:rPr>
      </w:pPr>
      <w:r w:rsidRPr="00281688">
        <w:rPr>
          <w:rFonts w:hint="eastAsia"/>
          <w:sz w:val="24"/>
          <w:szCs w:val="28"/>
        </w:rPr>
        <w:t>d</w:t>
      </w:r>
    </w:p>
    <w:p w:rsidR="00BB4778" w:rsidRPr="00281688" w:rsidRDefault="00BB4778" w:rsidP="00BB4778">
      <w:pPr>
        <w:pStyle w:val="a7"/>
        <w:numPr>
          <w:ilvl w:val="0"/>
          <w:numId w:val="5"/>
        </w:numPr>
        <w:ind w:firstLineChars="0"/>
        <w:outlineLvl w:val="1"/>
        <w:rPr>
          <w:b/>
          <w:sz w:val="24"/>
          <w:szCs w:val="28"/>
        </w:rPr>
      </w:pPr>
      <w:r w:rsidRPr="00281688">
        <w:rPr>
          <w:rFonts w:hint="eastAsia"/>
          <w:b/>
          <w:sz w:val="24"/>
          <w:szCs w:val="28"/>
        </w:rPr>
        <w:t>XML</w:t>
      </w:r>
    </w:p>
    <w:p w:rsidR="003D5104" w:rsidRPr="00281688" w:rsidRDefault="003D5104" w:rsidP="00C635BE">
      <w:pPr>
        <w:pStyle w:val="a7"/>
        <w:numPr>
          <w:ilvl w:val="0"/>
          <w:numId w:val="50"/>
        </w:numPr>
        <w:ind w:firstLineChars="0"/>
        <w:outlineLvl w:val="2"/>
        <w:rPr>
          <w:b/>
          <w:sz w:val="24"/>
          <w:szCs w:val="28"/>
        </w:rPr>
      </w:pPr>
      <w:r w:rsidRPr="00281688">
        <w:rPr>
          <w:rFonts w:hint="eastAsia"/>
          <w:b/>
          <w:sz w:val="24"/>
          <w:szCs w:val="28"/>
        </w:rPr>
        <w:t xml:space="preserve">xml  </w:t>
      </w:r>
      <w:r w:rsidRPr="00281688">
        <w:rPr>
          <w:rFonts w:hint="eastAsia"/>
          <w:b/>
          <w:sz w:val="24"/>
          <w:szCs w:val="28"/>
        </w:rPr>
        <w:t>有哪些解析技术</w:t>
      </w:r>
      <w:r w:rsidRPr="00281688">
        <w:rPr>
          <w:rFonts w:hint="eastAsia"/>
          <w:b/>
          <w:sz w:val="24"/>
          <w:szCs w:val="28"/>
        </w:rPr>
        <w:t xml:space="preserve">? </w:t>
      </w:r>
      <w:r w:rsidRPr="00281688">
        <w:rPr>
          <w:rFonts w:hint="eastAsia"/>
          <w:b/>
          <w:sz w:val="24"/>
          <w:szCs w:val="28"/>
        </w:rPr>
        <w:t>区别是什么</w:t>
      </w:r>
      <w:r w:rsidRPr="00281688">
        <w:rPr>
          <w:rFonts w:hint="eastAsia"/>
          <w:b/>
          <w:sz w:val="24"/>
          <w:szCs w:val="28"/>
        </w:rPr>
        <w:t>?</w:t>
      </w:r>
    </w:p>
    <w:p w:rsidR="003D5104" w:rsidRPr="00281688" w:rsidRDefault="003D5104" w:rsidP="003D5104">
      <w:pPr>
        <w:pStyle w:val="a7"/>
        <w:ind w:left="1260" w:firstLine="480"/>
        <w:rPr>
          <w:sz w:val="24"/>
          <w:szCs w:val="28"/>
        </w:rPr>
      </w:pPr>
      <w:r w:rsidRPr="00281688">
        <w:rPr>
          <w:rFonts w:hint="eastAsia"/>
          <w:sz w:val="24"/>
          <w:szCs w:val="28"/>
        </w:rPr>
        <w:t>答</w:t>
      </w:r>
      <w:r w:rsidRPr="00281688">
        <w:rPr>
          <w:rFonts w:hint="eastAsia"/>
          <w:sz w:val="24"/>
          <w:szCs w:val="28"/>
        </w:rPr>
        <w:t>:</w:t>
      </w:r>
      <w:r w:rsidRPr="00281688">
        <w:rPr>
          <w:rFonts w:hint="eastAsia"/>
          <w:sz w:val="24"/>
          <w:szCs w:val="28"/>
        </w:rPr>
        <w:t>有</w:t>
      </w:r>
      <w:r w:rsidRPr="00281688">
        <w:rPr>
          <w:rFonts w:hint="eastAsia"/>
          <w:sz w:val="24"/>
          <w:szCs w:val="28"/>
        </w:rPr>
        <w:t xml:space="preserve"> DOM,DOM4j,SAX</w:t>
      </w:r>
      <w:r w:rsidRPr="00281688">
        <w:rPr>
          <w:rFonts w:hint="eastAsia"/>
          <w:sz w:val="24"/>
          <w:szCs w:val="28"/>
        </w:rPr>
        <w:t>等</w:t>
      </w:r>
    </w:p>
    <w:p w:rsidR="003D5104" w:rsidRPr="00281688" w:rsidRDefault="003D5104" w:rsidP="003D5104">
      <w:pPr>
        <w:pStyle w:val="a7"/>
        <w:ind w:left="1260" w:firstLine="480"/>
        <w:rPr>
          <w:sz w:val="24"/>
          <w:szCs w:val="28"/>
        </w:rPr>
      </w:pPr>
      <w:r w:rsidRPr="00281688">
        <w:rPr>
          <w:rFonts w:hint="eastAsia"/>
          <w:sz w:val="24"/>
          <w:szCs w:val="28"/>
        </w:rPr>
        <w:t xml:space="preserve">DOM: </w:t>
      </w:r>
      <w:r w:rsidRPr="00281688">
        <w:rPr>
          <w:rFonts w:hint="eastAsia"/>
          <w:sz w:val="24"/>
          <w:szCs w:val="28"/>
        </w:rPr>
        <w:t>一次性将整个文档加载到内存中</w:t>
      </w:r>
      <w:r w:rsidRPr="00281688">
        <w:rPr>
          <w:rFonts w:hint="eastAsia"/>
          <w:sz w:val="24"/>
          <w:szCs w:val="28"/>
        </w:rPr>
        <w:t xml:space="preserve">, </w:t>
      </w:r>
      <w:r w:rsidRPr="00281688">
        <w:rPr>
          <w:rFonts w:hint="eastAsia"/>
          <w:sz w:val="24"/>
          <w:szCs w:val="28"/>
        </w:rPr>
        <w:t>生成一个对象树</w:t>
      </w:r>
      <w:r w:rsidRPr="00281688">
        <w:rPr>
          <w:rFonts w:hint="eastAsia"/>
          <w:sz w:val="24"/>
          <w:szCs w:val="28"/>
        </w:rPr>
        <w:t xml:space="preserve">, </w:t>
      </w:r>
      <w:r w:rsidRPr="00281688">
        <w:rPr>
          <w:rFonts w:hint="eastAsia"/>
          <w:sz w:val="24"/>
          <w:szCs w:val="28"/>
        </w:rPr>
        <w:t>在处理大型文</w:t>
      </w:r>
      <w:r w:rsidRPr="00281688">
        <w:rPr>
          <w:rFonts w:hint="eastAsia"/>
          <w:sz w:val="24"/>
          <w:szCs w:val="28"/>
        </w:rPr>
        <w:tab/>
      </w:r>
      <w:r w:rsidRPr="00281688">
        <w:rPr>
          <w:rFonts w:hint="eastAsia"/>
          <w:sz w:val="24"/>
          <w:szCs w:val="28"/>
        </w:rPr>
        <w:t>件时其性能下降的非常厉害。</w:t>
      </w:r>
    </w:p>
    <w:p w:rsidR="003D5104" w:rsidRPr="00281688" w:rsidRDefault="003D5104" w:rsidP="003D5104">
      <w:pPr>
        <w:pStyle w:val="a7"/>
        <w:ind w:left="1260" w:firstLine="480"/>
        <w:rPr>
          <w:sz w:val="24"/>
          <w:szCs w:val="28"/>
        </w:rPr>
      </w:pPr>
      <w:r w:rsidRPr="00281688">
        <w:rPr>
          <w:rFonts w:hint="eastAsia"/>
          <w:sz w:val="24"/>
          <w:szCs w:val="28"/>
        </w:rPr>
        <w:t xml:space="preserve">DOM4J: </w:t>
      </w:r>
      <w:r w:rsidRPr="00281688">
        <w:rPr>
          <w:rFonts w:hint="eastAsia"/>
          <w:sz w:val="24"/>
          <w:szCs w:val="28"/>
        </w:rPr>
        <w:t>对</w:t>
      </w:r>
      <w:r w:rsidRPr="00281688">
        <w:rPr>
          <w:rFonts w:hint="eastAsia"/>
          <w:sz w:val="24"/>
          <w:szCs w:val="28"/>
        </w:rPr>
        <w:t xml:space="preserve"> DOM </w:t>
      </w:r>
      <w:r w:rsidRPr="00281688">
        <w:rPr>
          <w:rFonts w:hint="eastAsia"/>
          <w:sz w:val="24"/>
          <w:szCs w:val="28"/>
        </w:rPr>
        <w:t>的进一步封装</w:t>
      </w:r>
      <w:r w:rsidRPr="00281688">
        <w:rPr>
          <w:rFonts w:hint="eastAsia"/>
          <w:sz w:val="24"/>
          <w:szCs w:val="28"/>
        </w:rPr>
        <w:t xml:space="preserve">, API </w:t>
      </w:r>
      <w:r w:rsidRPr="00281688">
        <w:rPr>
          <w:rFonts w:hint="eastAsia"/>
          <w:sz w:val="24"/>
          <w:szCs w:val="28"/>
        </w:rPr>
        <w:t>使用更简洁</w:t>
      </w:r>
    </w:p>
    <w:p w:rsidR="003D5104" w:rsidRPr="00281688" w:rsidRDefault="003D5104" w:rsidP="003D5104">
      <w:pPr>
        <w:pStyle w:val="a7"/>
        <w:ind w:left="1260" w:firstLine="480"/>
        <w:rPr>
          <w:sz w:val="24"/>
          <w:szCs w:val="28"/>
        </w:rPr>
      </w:pPr>
      <w:r w:rsidRPr="00281688">
        <w:rPr>
          <w:rFonts w:hint="eastAsia"/>
          <w:sz w:val="24"/>
          <w:szCs w:val="28"/>
        </w:rPr>
        <w:t>SAX:</w:t>
      </w:r>
      <w:r w:rsidRPr="00281688">
        <w:rPr>
          <w:rFonts w:hint="eastAsia"/>
          <w:sz w:val="24"/>
          <w:szCs w:val="28"/>
        </w:rPr>
        <w:t>基于事件驱动的方法回调机制。每读取一小部分数据时就会回调事件</w:t>
      </w:r>
      <w:r w:rsidRPr="00281688">
        <w:rPr>
          <w:rFonts w:hint="eastAsia"/>
          <w:sz w:val="24"/>
          <w:szCs w:val="28"/>
        </w:rPr>
        <w:tab/>
      </w:r>
      <w:r w:rsidRPr="00281688">
        <w:rPr>
          <w:rFonts w:hint="eastAsia"/>
          <w:sz w:val="24"/>
          <w:szCs w:val="28"/>
        </w:rPr>
        <w:t>处理器对象的方法</w:t>
      </w:r>
      <w:r w:rsidRPr="00281688">
        <w:rPr>
          <w:rFonts w:hint="eastAsia"/>
          <w:sz w:val="24"/>
          <w:szCs w:val="28"/>
        </w:rPr>
        <w:t xml:space="preserve">, </w:t>
      </w:r>
      <w:r w:rsidRPr="00281688">
        <w:rPr>
          <w:rFonts w:hint="eastAsia"/>
          <w:sz w:val="24"/>
          <w:szCs w:val="28"/>
        </w:rPr>
        <w:t>但解析一旦开始就不能停止</w:t>
      </w:r>
      <w:r w:rsidRPr="00281688">
        <w:rPr>
          <w:rFonts w:hint="eastAsia"/>
          <w:sz w:val="24"/>
          <w:szCs w:val="28"/>
        </w:rPr>
        <w:t>.</w:t>
      </w:r>
    </w:p>
    <w:p w:rsidR="003D5104" w:rsidRPr="00281688" w:rsidRDefault="003D5104" w:rsidP="00C635BE">
      <w:pPr>
        <w:pStyle w:val="a7"/>
        <w:numPr>
          <w:ilvl w:val="0"/>
          <w:numId w:val="50"/>
        </w:numPr>
        <w:ind w:firstLineChars="0"/>
        <w:outlineLvl w:val="2"/>
        <w:rPr>
          <w:b/>
          <w:sz w:val="24"/>
          <w:szCs w:val="28"/>
        </w:rPr>
      </w:pPr>
      <w:r w:rsidRPr="00281688">
        <w:rPr>
          <w:rFonts w:hint="eastAsia"/>
          <w:b/>
          <w:sz w:val="24"/>
          <w:szCs w:val="28"/>
        </w:rPr>
        <w:t>你在项目中用到了</w:t>
      </w:r>
      <w:r w:rsidRPr="00281688">
        <w:rPr>
          <w:rFonts w:hint="eastAsia"/>
          <w:b/>
          <w:sz w:val="24"/>
          <w:szCs w:val="28"/>
        </w:rPr>
        <w:t xml:space="preserve"> xml  </w:t>
      </w:r>
      <w:r w:rsidRPr="00281688">
        <w:rPr>
          <w:rFonts w:hint="eastAsia"/>
          <w:b/>
          <w:sz w:val="24"/>
          <w:szCs w:val="28"/>
        </w:rPr>
        <w:t>技术的哪些方面</w:t>
      </w:r>
      <w:r w:rsidRPr="00281688">
        <w:rPr>
          <w:rFonts w:hint="eastAsia"/>
          <w:b/>
          <w:sz w:val="24"/>
          <w:szCs w:val="28"/>
        </w:rPr>
        <w:t xml:space="preserve">? </w:t>
      </w:r>
      <w:r w:rsidRPr="00281688">
        <w:rPr>
          <w:rFonts w:hint="eastAsia"/>
          <w:b/>
          <w:sz w:val="24"/>
          <w:szCs w:val="28"/>
        </w:rPr>
        <w:t>如何实现的</w:t>
      </w:r>
      <w:r w:rsidRPr="00281688">
        <w:rPr>
          <w:rFonts w:hint="eastAsia"/>
          <w:b/>
          <w:sz w:val="24"/>
          <w:szCs w:val="28"/>
        </w:rPr>
        <w:t>?</w:t>
      </w:r>
    </w:p>
    <w:p w:rsidR="00B75056" w:rsidRPr="00281688" w:rsidRDefault="003D5104" w:rsidP="003D5104">
      <w:pPr>
        <w:pStyle w:val="a7"/>
        <w:ind w:left="1260" w:firstLineChars="0" w:firstLine="0"/>
        <w:rPr>
          <w:sz w:val="24"/>
          <w:szCs w:val="28"/>
        </w:rPr>
      </w:pPr>
      <w:r w:rsidRPr="00281688">
        <w:rPr>
          <w:rFonts w:hint="eastAsia"/>
          <w:sz w:val="24"/>
          <w:szCs w:val="28"/>
        </w:rPr>
        <w:t>答</w:t>
      </w:r>
      <w:r w:rsidRPr="00281688">
        <w:rPr>
          <w:rFonts w:hint="eastAsia"/>
          <w:sz w:val="24"/>
          <w:szCs w:val="28"/>
        </w:rPr>
        <w:t>:</w:t>
      </w:r>
      <w:r w:rsidRPr="00281688">
        <w:rPr>
          <w:rFonts w:hint="eastAsia"/>
          <w:sz w:val="24"/>
          <w:szCs w:val="28"/>
        </w:rPr>
        <w:t>用到了数据存贮，信息配置两方面。</w:t>
      </w:r>
    </w:p>
    <w:p w:rsidR="00B75056" w:rsidRPr="00281688" w:rsidRDefault="00B75056" w:rsidP="003D5104">
      <w:pPr>
        <w:pStyle w:val="a7"/>
        <w:ind w:left="1260" w:firstLineChars="0" w:firstLine="0"/>
        <w:rPr>
          <w:sz w:val="24"/>
          <w:szCs w:val="28"/>
        </w:rPr>
      </w:pPr>
      <w:r w:rsidRPr="00281688">
        <w:rPr>
          <w:rFonts w:hint="eastAsia"/>
          <w:sz w:val="24"/>
          <w:szCs w:val="28"/>
        </w:rPr>
        <w:t>在做数据交换平台时，将</w:t>
      </w:r>
      <w:r w:rsidR="003D5104" w:rsidRPr="00281688">
        <w:rPr>
          <w:rFonts w:hint="eastAsia"/>
          <w:sz w:val="24"/>
          <w:szCs w:val="28"/>
        </w:rPr>
        <w:t>数据源的数据组装成</w:t>
      </w:r>
      <w:r w:rsidR="003D5104" w:rsidRPr="00281688">
        <w:rPr>
          <w:rFonts w:hint="eastAsia"/>
          <w:sz w:val="24"/>
          <w:szCs w:val="28"/>
        </w:rPr>
        <w:t xml:space="preserve"> XML </w:t>
      </w:r>
      <w:r w:rsidR="003D5104" w:rsidRPr="00281688">
        <w:rPr>
          <w:rFonts w:hint="eastAsia"/>
          <w:sz w:val="24"/>
          <w:szCs w:val="28"/>
        </w:rPr>
        <w:t>文件，然后将</w:t>
      </w:r>
      <w:r w:rsidR="003D5104" w:rsidRPr="00281688">
        <w:rPr>
          <w:rFonts w:hint="eastAsia"/>
          <w:sz w:val="24"/>
          <w:szCs w:val="28"/>
        </w:rPr>
        <w:t xml:space="preserve"> XML </w:t>
      </w:r>
      <w:r w:rsidR="003D5104" w:rsidRPr="00281688">
        <w:rPr>
          <w:rFonts w:hint="eastAsia"/>
          <w:sz w:val="24"/>
          <w:szCs w:val="28"/>
        </w:rPr>
        <w:t>文件压缩打包加密后通过网络传送给接收者，接收解密与解压缩后再同</w:t>
      </w:r>
      <w:r w:rsidR="003D5104" w:rsidRPr="00281688">
        <w:rPr>
          <w:rFonts w:hint="eastAsia"/>
          <w:sz w:val="24"/>
          <w:szCs w:val="28"/>
        </w:rPr>
        <w:t xml:space="preserve"> XML </w:t>
      </w:r>
      <w:r w:rsidR="003D5104" w:rsidRPr="00281688">
        <w:rPr>
          <w:rFonts w:hint="eastAsia"/>
          <w:sz w:val="24"/>
          <w:szCs w:val="28"/>
        </w:rPr>
        <w:t>文件中还原相关信息进行处理。</w:t>
      </w:r>
    </w:p>
    <w:p w:rsidR="003D5104" w:rsidRPr="00281688" w:rsidRDefault="003D5104" w:rsidP="003D5104">
      <w:pPr>
        <w:pStyle w:val="a7"/>
        <w:ind w:left="1260" w:firstLineChars="0" w:firstLine="0"/>
        <w:rPr>
          <w:sz w:val="24"/>
          <w:szCs w:val="28"/>
        </w:rPr>
      </w:pPr>
      <w:r w:rsidRPr="00281688">
        <w:rPr>
          <w:rFonts w:hint="eastAsia"/>
          <w:sz w:val="24"/>
          <w:szCs w:val="28"/>
        </w:rPr>
        <w:t>在做软件配置时，利用</w:t>
      </w:r>
      <w:r w:rsidRPr="00281688">
        <w:rPr>
          <w:rFonts w:hint="eastAsia"/>
          <w:sz w:val="24"/>
          <w:szCs w:val="28"/>
        </w:rPr>
        <w:t xml:space="preserve"> XML </w:t>
      </w:r>
      <w:r w:rsidRPr="00281688">
        <w:rPr>
          <w:rFonts w:hint="eastAsia"/>
          <w:sz w:val="24"/>
          <w:szCs w:val="28"/>
        </w:rPr>
        <w:t>可以很方便的进行，软件的各种配置参数都存贮在</w:t>
      </w:r>
      <w:r w:rsidRPr="00281688">
        <w:rPr>
          <w:rFonts w:hint="eastAsia"/>
          <w:sz w:val="24"/>
          <w:szCs w:val="28"/>
        </w:rPr>
        <w:t xml:space="preserve"> XML </w:t>
      </w:r>
      <w:r w:rsidRPr="00281688">
        <w:rPr>
          <w:rFonts w:hint="eastAsia"/>
          <w:sz w:val="24"/>
          <w:szCs w:val="28"/>
        </w:rPr>
        <w:t>文件中。</w:t>
      </w:r>
    </w:p>
    <w:p w:rsidR="003D5104" w:rsidRPr="00281688" w:rsidRDefault="003D5104" w:rsidP="00C635BE">
      <w:pPr>
        <w:pStyle w:val="a7"/>
        <w:numPr>
          <w:ilvl w:val="0"/>
          <w:numId w:val="50"/>
        </w:numPr>
        <w:ind w:firstLineChars="0"/>
        <w:outlineLvl w:val="2"/>
        <w:rPr>
          <w:b/>
          <w:sz w:val="24"/>
          <w:szCs w:val="28"/>
        </w:rPr>
      </w:pPr>
      <w:r w:rsidRPr="00281688">
        <w:rPr>
          <w:rFonts w:hint="eastAsia"/>
          <w:b/>
          <w:sz w:val="24"/>
          <w:szCs w:val="28"/>
        </w:rPr>
        <w:t>什么是格式良好的</w:t>
      </w:r>
      <w:r w:rsidRPr="00281688">
        <w:rPr>
          <w:rFonts w:hint="eastAsia"/>
          <w:b/>
          <w:sz w:val="24"/>
          <w:szCs w:val="28"/>
        </w:rPr>
        <w:t xml:space="preserve"> XML</w:t>
      </w:r>
    </w:p>
    <w:p w:rsidR="00B75056" w:rsidRPr="00281688" w:rsidRDefault="00B75056" w:rsidP="003D5104">
      <w:pPr>
        <w:pStyle w:val="a7"/>
        <w:ind w:left="1260" w:firstLineChars="0" w:firstLine="0"/>
        <w:rPr>
          <w:sz w:val="24"/>
          <w:szCs w:val="28"/>
        </w:rPr>
      </w:pPr>
      <w:r w:rsidRPr="00281688">
        <w:rPr>
          <w:rFonts w:hint="eastAsia"/>
          <w:sz w:val="24"/>
          <w:szCs w:val="28"/>
        </w:rPr>
        <w:t>答：</w:t>
      </w:r>
      <w:r w:rsidR="003D5104" w:rsidRPr="00281688">
        <w:rPr>
          <w:rFonts w:hint="eastAsia"/>
          <w:sz w:val="24"/>
          <w:szCs w:val="28"/>
        </w:rPr>
        <w:t>一个格式良好的</w:t>
      </w:r>
      <w:r w:rsidR="003D5104" w:rsidRPr="00281688">
        <w:rPr>
          <w:rFonts w:hint="eastAsia"/>
          <w:sz w:val="24"/>
          <w:szCs w:val="28"/>
        </w:rPr>
        <w:t xml:space="preserve"> XML </w:t>
      </w:r>
      <w:r w:rsidR="003D5104" w:rsidRPr="00281688">
        <w:rPr>
          <w:rFonts w:hint="eastAsia"/>
          <w:sz w:val="24"/>
          <w:szCs w:val="28"/>
        </w:rPr>
        <w:t>意味着该</w:t>
      </w:r>
      <w:r w:rsidR="003D5104" w:rsidRPr="00281688">
        <w:rPr>
          <w:rFonts w:hint="eastAsia"/>
          <w:sz w:val="24"/>
          <w:szCs w:val="28"/>
        </w:rPr>
        <w:t xml:space="preserve"> XML </w:t>
      </w:r>
      <w:r w:rsidR="003D5104" w:rsidRPr="00281688">
        <w:rPr>
          <w:rFonts w:hint="eastAsia"/>
          <w:sz w:val="24"/>
          <w:szCs w:val="28"/>
        </w:rPr>
        <w:t>文档语法上是正确的，比如它有一个根元素，所有的开放标签合适地闭合，属性值必须加引号等等。</w:t>
      </w:r>
    </w:p>
    <w:p w:rsidR="003D5104" w:rsidRPr="00281688" w:rsidRDefault="003D5104" w:rsidP="003D5104">
      <w:pPr>
        <w:pStyle w:val="a7"/>
        <w:ind w:left="1260" w:firstLineChars="0" w:firstLine="0"/>
        <w:rPr>
          <w:sz w:val="24"/>
          <w:szCs w:val="28"/>
        </w:rPr>
      </w:pPr>
      <w:r w:rsidRPr="00281688">
        <w:rPr>
          <w:rFonts w:hint="eastAsia"/>
          <w:sz w:val="24"/>
          <w:szCs w:val="28"/>
        </w:rPr>
        <w:t>如果一个</w:t>
      </w:r>
      <w:r w:rsidRPr="00281688">
        <w:rPr>
          <w:rFonts w:hint="eastAsia"/>
          <w:sz w:val="24"/>
          <w:szCs w:val="28"/>
        </w:rPr>
        <w:t xml:space="preserve"> XML </w:t>
      </w:r>
      <w:r w:rsidRPr="00281688">
        <w:rPr>
          <w:rFonts w:hint="eastAsia"/>
          <w:sz w:val="24"/>
          <w:szCs w:val="28"/>
        </w:rPr>
        <w:t>不是格式良好的，那么它可能不能被各种</w:t>
      </w:r>
      <w:r w:rsidRPr="00281688">
        <w:rPr>
          <w:rFonts w:hint="eastAsia"/>
          <w:sz w:val="24"/>
          <w:szCs w:val="28"/>
        </w:rPr>
        <w:t xml:space="preserve"> XML </w:t>
      </w:r>
      <w:r w:rsidRPr="00281688">
        <w:rPr>
          <w:rFonts w:hint="eastAsia"/>
          <w:sz w:val="24"/>
          <w:szCs w:val="28"/>
        </w:rPr>
        <w:t>解析器正确地处理和解析。</w:t>
      </w:r>
    </w:p>
    <w:p w:rsidR="003D5104" w:rsidRPr="00281688" w:rsidRDefault="003D5104" w:rsidP="00C635BE">
      <w:pPr>
        <w:pStyle w:val="a7"/>
        <w:numPr>
          <w:ilvl w:val="0"/>
          <w:numId w:val="50"/>
        </w:numPr>
        <w:ind w:firstLineChars="0"/>
        <w:outlineLvl w:val="2"/>
        <w:rPr>
          <w:b/>
          <w:sz w:val="24"/>
          <w:szCs w:val="28"/>
        </w:rPr>
      </w:pPr>
      <w:r w:rsidRPr="00281688">
        <w:rPr>
          <w:rFonts w:hint="eastAsia"/>
          <w:b/>
          <w:sz w:val="24"/>
          <w:szCs w:val="28"/>
        </w:rPr>
        <w:t>说说你对</w:t>
      </w:r>
      <w:r w:rsidR="00B75056" w:rsidRPr="00281688">
        <w:rPr>
          <w:rFonts w:hint="eastAsia"/>
          <w:b/>
          <w:sz w:val="24"/>
          <w:szCs w:val="28"/>
        </w:rPr>
        <w:t xml:space="preserve"> JSON</w:t>
      </w:r>
      <w:r w:rsidRPr="00281688">
        <w:rPr>
          <w:rFonts w:hint="eastAsia"/>
          <w:b/>
          <w:sz w:val="24"/>
          <w:szCs w:val="28"/>
        </w:rPr>
        <w:t>的理解</w:t>
      </w:r>
    </w:p>
    <w:p w:rsidR="003D5104" w:rsidRPr="00281688" w:rsidRDefault="003D5104" w:rsidP="003D5104">
      <w:pPr>
        <w:pStyle w:val="a7"/>
        <w:ind w:left="1260" w:firstLineChars="0" w:firstLine="0"/>
        <w:rPr>
          <w:sz w:val="24"/>
          <w:szCs w:val="28"/>
        </w:rPr>
      </w:pPr>
      <w:r w:rsidRPr="00281688">
        <w:rPr>
          <w:rFonts w:hint="eastAsia"/>
          <w:sz w:val="24"/>
          <w:szCs w:val="28"/>
        </w:rPr>
        <w:t xml:space="preserve">JSON(JavaScript Object Notation) </w:t>
      </w:r>
      <w:r w:rsidRPr="00281688">
        <w:rPr>
          <w:rFonts w:hint="eastAsia"/>
          <w:sz w:val="24"/>
          <w:szCs w:val="28"/>
        </w:rPr>
        <w:t>是一种轻量级的数据交换格式。它基于标准</w:t>
      </w:r>
      <w:r w:rsidRPr="00281688">
        <w:rPr>
          <w:rFonts w:hint="eastAsia"/>
          <w:sz w:val="24"/>
          <w:szCs w:val="28"/>
        </w:rPr>
        <w:t xml:space="preserve">JavaScript </w:t>
      </w:r>
      <w:r w:rsidRPr="00281688">
        <w:rPr>
          <w:rFonts w:hint="eastAsia"/>
          <w:sz w:val="24"/>
          <w:szCs w:val="28"/>
        </w:rPr>
        <w:t>的一个子集</w:t>
      </w:r>
      <w:r w:rsidRPr="00281688">
        <w:rPr>
          <w:rFonts w:hint="eastAsia"/>
          <w:sz w:val="24"/>
          <w:szCs w:val="28"/>
        </w:rPr>
        <w:t>,</w:t>
      </w:r>
      <w:r w:rsidRPr="00281688">
        <w:rPr>
          <w:rFonts w:hint="eastAsia"/>
          <w:sz w:val="24"/>
          <w:szCs w:val="28"/>
        </w:rPr>
        <w:t>是一个</w:t>
      </w:r>
      <w:r w:rsidRPr="00281688">
        <w:rPr>
          <w:rFonts w:hint="eastAsia"/>
          <w:sz w:val="24"/>
          <w:szCs w:val="28"/>
        </w:rPr>
        <w:t xml:space="preserve"> Js </w:t>
      </w:r>
      <w:r w:rsidRPr="00281688">
        <w:rPr>
          <w:rFonts w:hint="eastAsia"/>
          <w:sz w:val="24"/>
          <w:szCs w:val="28"/>
        </w:rPr>
        <w:t>对象或数组结构的字符串。</w:t>
      </w:r>
    </w:p>
    <w:p w:rsidR="003D5104" w:rsidRPr="00281688" w:rsidRDefault="003D5104" w:rsidP="003D5104">
      <w:pPr>
        <w:pStyle w:val="a7"/>
        <w:ind w:left="1260" w:firstLineChars="0" w:firstLine="0"/>
        <w:rPr>
          <w:sz w:val="24"/>
          <w:szCs w:val="28"/>
        </w:rPr>
      </w:pPr>
      <w:r w:rsidRPr="00281688">
        <w:rPr>
          <w:rFonts w:hint="eastAsia"/>
          <w:sz w:val="24"/>
          <w:szCs w:val="28"/>
        </w:rPr>
        <w:t xml:space="preserve">JSON </w:t>
      </w:r>
      <w:r w:rsidRPr="00281688">
        <w:rPr>
          <w:rFonts w:hint="eastAsia"/>
          <w:sz w:val="24"/>
          <w:szCs w:val="28"/>
        </w:rPr>
        <w:t>有三类数据</w:t>
      </w:r>
    </w:p>
    <w:p w:rsidR="003D5104" w:rsidRPr="00281688" w:rsidRDefault="003D5104" w:rsidP="003D5104">
      <w:pPr>
        <w:pStyle w:val="a7"/>
        <w:ind w:left="1260" w:firstLineChars="0" w:firstLine="0"/>
        <w:rPr>
          <w:sz w:val="24"/>
          <w:szCs w:val="28"/>
        </w:rPr>
      </w:pPr>
      <w:r w:rsidRPr="00281688">
        <w:rPr>
          <w:rFonts w:hint="eastAsia"/>
          <w:sz w:val="24"/>
          <w:szCs w:val="28"/>
        </w:rPr>
        <w:t xml:space="preserve">1. </w:t>
      </w:r>
      <w:r w:rsidRPr="00281688">
        <w:rPr>
          <w:rFonts w:hint="eastAsia"/>
          <w:sz w:val="24"/>
          <w:szCs w:val="28"/>
        </w:rPr>
        <w:t>单个数据</w:t>
      </w:r>
    </w:p>
    <w:p w:rsidR="003D5104" w:rsidRPr="00281688" w:rsidRDefault="003D5104" w:rsidP="003D5104">
      <w:pPr>
        <w:pStyle w:val="a7"/>
        <w:ind w:left="1260" w:firstLineChars="0" w:firstLine="0"/>
        <w:rPr>
          <w:sz w:val="24"/>
          <w:szCs w:val="28"/>
        </w:rPr>
      </w:pPr>
      <w:r w:rsidRPr="00281688">
        <w:rPr>
          <w:rFonts w:hint="eastAsia"/>
          <w:sz w:val="24"/>
          <w:szCs w:val="28"/>
        </w:rPr>
        <w:lastRenderedPageBreak/>
        <w:t>有</w:t>
      </w:r>
      <w:r w:rsidRPr="00281688">
        <w:rPr>
          <w:rFonts w:hint="eastAsia"/>
          <w:sz w:val="24"/>
          <w:szCs w:val="28"/>
        </w:rPr>
        <w:t xml:space="preserve"> number, string, </w:t>
      </w:r>
      <w:proofErr w:type="spellStart"/>
      <w:r w:rsidRPr="00281688">
        <w:rPr>
          <w:rFonts w:hint="eastAsia"/>
          <w:sz w:val="24"/>
          <w:szCs w:val="28"/>
        </w:rPr>
        <w:t>boolean</w:t>
      </w:r>
      <w:proofErr w:type="spellEnd"/>
      <w:r w:rsidRPr="00281688">
        <w:rPr>
          <w:rFonts w:hint="eastAsia"/>
          <w:sz w:val="24"/>
          <w:szCs w:val="28"/>
        </w:rPr>
        <w:t xml:space="preserve"> </w:t>
      </w:r>
      <w:r w:rsidRPr="00281688">
        <w:rPr>
          <w:rFonts w:hint="eastAsia"/>
          <w:sz w:val="24"/>
          <w:szCs w:val="28"/>
        </w:rPr>
        <w:t>和</w:t>
      </w:r>
      <w:r w:rsidRPr="00281688">
        <w:rPr>
          <w:rFonts w:hint="eastAsia"/>
          <w:sz w:val="24"/>
          <w:szCs w:val="28"/>
        </w:rPr>
        <w:t xml:space="preserve"> null </w:t>
      </w:r>
      <w:r w:rsidRPr="00281688">
        <w:rPr>
          <w:rFonts w:hint="eastAsia"/>
          <w:sz w:val="24"/>
          <w:szCs w:val="28"/>
        </w:rPr>
        <w:t>四种类型数据</w:t>
      </w:r>
    </w:p>
    <w:p w:rsidR="003D5104" w:rsidRPr="00281688" w:rsidRDefault="003D5104" w:rsidP="003D5104">
      <w:pPr>
        <w:pStyle w:val="a7"/>
        <w:ind w:left="1260" w:firstLineChars="0" w:firstLine="0"/>
        <w:rPr>
          <w:sz w:val="24"/>
          <w:szCs w:val="28"/>
        </w:rPr>
      </w:pPr>
      <w:r w:rsidRPr="00281688">
        <w:rPr>
          <w:rFonts w:hint="eastAsia"/>
          <w:sz w:val="24"/>
          <w:szCs w:val="28"/>
        </w:rPr>
        <w:t xml:space="preserve">2. </w:t>
      </w:r>
      <w:r w:rsidRPr="00281688">
        <w:rPr>
          <w:rFonts w:hint="eastAsia"/>
          <w:sz w:val="24"/>
          <w:szCs w:val="28"/>
        </w:rPr>
        <w:t>多个有序的数据</w:t>
      </w:r>
      <w:r w:rsidRPr="00281688">
        <w:rPr>
          <w:rFonts w:hint="eastAsia"/>
          <w:sz w:val="24"/>
          <w:szCs w:val="28"/>
        </w:rPr>
        <w:t xml:space="preserve">: </w:t>
      </w:r>
      <w:r w:rsidRPr="00281688">
        <w:rPr>
          <w:rFonts w:hint="eastAsia"/>
          <w:sz w:val="24"/>
          <w:szCs w:val="28"/>
        </w:rPr>
        <w:t>数组</w:t>
      </w:r>
    </w:p>
    <w:p w:rsidR="003D5104" w:rsidRPr="00281688" w:rsidRDefault="003D5104" w:rsidP="003D5104">
      <w:pPr>
        <w:pStyle w:val="a7"/>
        <w:ind w:left="1260" w:firstLineChars="0" w:firstLine="0"/>
        <w:rPr>
          <w:sz w:val="24"/>
          <w:szCs w:val="28"/>
        </w:rPr>
      </w:pPr>
      <w:r w:rsidRPr="00281688">
        <w:rPr>
          <w:rFonts w:hint="eastAsia"/>
          <w:sz w:val="24"/>
          <w:szCs w:val="28"/>
        </w:rPr>
        <w:t>用</w:t>
      </w:r>
      <w:r w:rsidRPr="00281688">
        <w:rPr>
          <w:rFonts w:hint="eastAsia"/>
          <w:sz w:val="24"/>
          <w:szCs w:val="28"/>
        </w:rPr>
        <w:t>[]</w:t>
      </w:r>
      <w:r w:rsidRPr="00281688">
        <w:rPr>
          <w:rFonts w:hint="eastAsia"/>
          <w:sz w:val="24"/>
          <w:szCs w:val="28"/>
        </w:rPr>
        <w:t>包含起来</w:t>
      </w:r>
      <w:r w:rsidRPr="00281688">
        <w:rPr>
          <w:rFonts w:hint="eastAsia"/>
          <w:sz w:val="24"/>
          <w:szCs w:val="28"/>
        </w:rPr>
        <w:t xml:space="preserve">, </w:t>
      </w:r>
      <w:r w:rsidRPr="00281688">
        <w:rPr>
          <w:rFonts w:hint="eastAsia"/>
          <w:sz w:val="24"/>
          <w:szCs w:val="28"/>
        </w:rPr>
        <w:t>其元素可以是三类数据中的任意一种</w:t>
      </w:r>
      <w:r w:rsidRPr="00281688">
        <w:rPr>
          <w:rFonts w:hint="eastAsia"/>
          <w:sz w:val="24"/>
          <w:szCs w:val="28"/>
        </w:rPr>
        <w:t xml:space="preserve">, </w:t>
      </w:r>
      <w:r w:rsidRPr="00281688">
        <w:rPr>
          <w:rFonts w:hint="eastAsia"/>
          <w:sz w:val="24"/>
          <w:szCs w:val="28"/>
        </w:rPr>
        <w:t>元素之间用</w:t>
      </w:r>
      <w:r w:rsidRPr="00281688">
        <w:rPr>
          <w:rFonts w:hint="eastAsia"/>
          <w:sz w:val="24"/>
          <w:szCs w:val="28"/>
        </w:rPr>
        <w:t>,</w:t>
      </w:r>
      <w:r w:rsidRPr="00281688">
        <w:rPr>
          <w:rFonts w:hint="eastAsia"/>
          <w:sz w:val="24"/>
          <w:szCs w:val="28"/>
        </w:rPr>
        <w:t>号隔开</w:t>
      </w:r>
    </w:p>
    <w:p w:rsidR="003D5104" w:rsidRPr="00281688" w:rsidRDefault="003D5104" w:rsidP="003D5104">
      <w:pPr>
        <w:pStyle w:val="a7"/>
        <w:ind w:left="1260" w:firstLineChars="0" w:firstLine="0"/>
        <w:rPr>
          <w:sz w:val="24"/>
          <w:szCs w:val="28"/>
        </w:rPr>
      </w:pPr>
      <w:r w:rsidRPr="00281688">
        <w:rPr>
          <w:rFonts w:hint="eastAsia"/>
          <w:sz w:val="24"/>
          <w:szCs w:val="28"/>
        </w:rPr>
        <w:t xml:space="preserve">3. </w:t>
      </w:r>
      <w:r w:rsidRPr="00281688">
        <w:rPr>
          <w:rFonts w:hint="eastAsia"/>
          <w:sz w:val="24"/>
          <w:szCs w:val="28"/>
        </w:rPr>
        <w:t>多个无序的数据</w:t>
      </w:r>
      <w:r w:rsidRPr="00281688">
        <w:rPr>
          <w:rFonts w:hint="eastAsia"/>
          <w:sz w:val="24"/>
          <w:szCs w:val="28"/>
        </w:rPr>
        <w:t xml:space="preserve">: </w:t>
      </w:r>
      <w:r w:rsidRPr="00281688">
        <w:rPr>
          <w:rFonts w:hint="eastAsia"/>
          <w:sz w:val="24"/>
          <w:szCs w:val="28"/>
        </w:rPr>
        <w:t>对象</w:t>
      </w:r>
    </w:p>
    <w:p w:rsidR="003D5104" w:rsidRPr="00281688" w:rsidRDefault="003D5104" w:rsidP="003D5104">
      <w:pPr>
        <w:pStyle w:val="a7"/>
        <w:ind w:left="1260" w:firstLineChars="0" w:firstLine="0"/>
        <w:rPr>
          <w:sz w:val="24"/>
          <w:szCs w:val="28"/>
        </w:rPr>
      </w:pPr>
      <w:r w:rsidRPr="00281688">
        <w:rPr>
          <w:rFonts w:hint="eastAsia"/>
          <w:sz w:val="24"/>
          <w:szCs w:val="28"/>
        </w:rPr>
        <w:t>用</w:t>
      </w:r>
      <w:r w:rsidRPr="00281688">
        <w:rPr>
          <w:rFonts w:hint="eastAsia"/>
          <w:sz w:val="24"/>
          <w:szCs w:val="28"/>
        </w:rPr>
        <w:t>{}</w:t>
      </w:r>
      <w:r w:rsidRPr="00281688">
        <w:rPr>
          <w:rFonts w:hint="eastAsia"/>
          <w:sz w:val="24"/>
          <w:szCs w:val="28"/>
        </w:rPr>
        <w:t>包含起来</w:t>
      </w:r>
      <w:r w:rsidRPr="00281688">
        <w:rPr>
          <w:rFonts w:hint="eastAsia"/>
          <w:sz w:val="24"/>
          <w:szCs w:val="28"/>
        </w:rPr>
        <w:t xml:space="preserve">, </w:t>
      </w:r>
      <w:r w:rsidRPr="00281688">
        <w:rPr>
          <w:rFonts w:hint="eastAsia"/>
          <w:sz w:val="24"/>
          <w:szCs w:val="28"/>
        </w:rPr>
        <w:t>其元素必须由</w:t>
      </w:r>
      <w:r w:rsidRPr="00281688">
        <w:rPr>
          <w:rFonts w:hint="eastAsia"/>
          <w:sz w:val="24"/>
          <w:szCs w:val="28"/>
        </w:rPr>
        <w:t xml:space="preserve"> key-value </w:t>
      </w:r>
      <w:r w:rsidRPr="00281688">
        <w:rPr>
          <w:rFonts w:hint="eastAsia"/>
          <w:sz w:val="24"/>
          <w:szCs w:val="28"/>
        </w:rPr>
        <w:t>组成</w:t>
      </w:r>
      <w:r w:rsidRPr="00281688">
        <w:rPr>
          <w:rFonts w:hint="eastAsia"/>
          <w:sz w:val="24"/>
          <w:szCs w:val="28"/>
        </w:rPr>
        <w:t xml:space="preserve">, key </w:t>
      </w:r>
      <w:r w:rsidRPr="00281688">
        <w:rPr>
          <w:rFonts w:hint="eastAsia"/>
          <w:sz w:val="24"/>
          <w:szCs w:val="28"/>
        </w:rPr>
        <w:t>是一个字符串</w:t>
      </w:r>
      <w:r w:rsidRPr="00281688">
        <w:rPr>
          <w:rFonts w:hint="eastAsia"/>
          <w:sz w:val="24"/>
          <w:szCs w:val="28"/>
        </w:rPr>
        <w:t xml:space="preserve">, value </w:t>
      </w:r>
      <w:r w:rsidRPr="00281688">
        <w:rPr>
          <w:rFonts w:hint="eastAsia"/>
          <w:sz w:val="24"/>
          <w:szCs w:val="28"/>
        </w:rPr>
        <w:t>可以是任意类型数据</w:t>
      </w:r>
      <w:r w:rsidRPr="00281688">
        <w:rPr>
          <w:rFonts w:hint="eastAsia"/>
          <w:sz w:val="24"/>
          <w:szCs w:val="28"/>
        </w:rPr>
        <w:t xml:space="preserve">, key </w:t>
      </w:r>
      <w:r w:rsidRPr="00281688">
        <w:rPr>
          <w:rFonts w:hint="eastAsia"/>
          <w:sz w:val="24"/>
          <w:szCs w:val="28"/>
        </w:rPr>
        <w:t>与</w:t>
      </w:r>
      <w:r w:rsidRPr="00281688">
        <w:rPr>
          <w:rFonts w:hint="eastAsia"/>
          <w:sz w:val="24"/>
          <w:szCs w:val="28"/>
        </w:rPr>
        <w:t xml:space="preserve"> value </w:t>
      </w:r>
      <w:r w:rsidRPr="00281688">
        <w:rPr>
          <w:rFonts w:hint="eastAsia"/>
          <w:sz w:val="24"/>
          <w:szCs w:val="28"/>
        </w:rPr>
        <w:t>之间用</w:t>
      </w:r>
      <w:r w:rsidRPr="00281688">
        <w:rPr>
          <w:rFonts w:hint="eastAsia"/>
          <w:sz w:val="24"/>
          <w:szCs w:val="28"/>
        </w:rPr>
        <w:t>:</w:t>
      </w:r>
      <w:r w:rsidRPr="00281688">
        <w:rPr>
          <w:rFonts w:hint="eastAsia"/>
          <w:sz w:val="24"/>
          <w:szCs w:val="28"/>
        </w:rPr>
        <w:t>号隔开</w:t>
      </w:r>
      <w:r w:rsidRPr="00281688">
        <w:rPr>
          <w:rFonts w:hint="eastAsia"/>
          <w:sz w:val="24"/>
          <w:szCs w:val="28"/>
        </w:rPr>
        <w:t xml:space="preserve">, </w:t>
      </w:r>
      <w:r w:rsidRPr="00281688">
        <w:rPr>
          <w:rFonts w:hint="eastAsia"/>
          <w:sz w:val="24"/>
          <w:szCs w:val="28"/>
        </w:rPr>
        <w:t>两个</w:t>
      </w:r>
      <w:r w:rsidRPr="00281688">
        <w:rPr>
          <w:rFonts w:hint="eastAsia"/>
          <w:sz w:val="24"/>
          <w:szCs w:val="28"/>
        </w:rPr>
        <w:t xml:space="preserve"> key-value </w:t>
      </w:r>
      <w:r w:rsidRPr="00281688">
        <w:rPr>
          <w:rFonts w:hint="eastAsia"/>
          <w:sz w:val="24"/>
          <w:szCs w:val="28"/>
        </w:rPr>
        <w:t>之间用</w:t>
      </w:r>
      <w:r w:rsidRPr="00281688">
        <w:rPr>
          <w:rFonts w:hint="eastAsia"/>
          <w:sz w:val="24"/>
          <w:szCs w:val="28"/>
        </w:rPr>
        <w:t>,</w:t>
      </w:r>
      <w:r w:rsidRPr="00281688">
        <w:rPr>
          <w:rFonts w:hint="eastAsia"/>
          <w:sz w:val="24"/>
          <w:szCs w:val="28"/>
        </w:rPr>
        <w:t>号隔开</w:t>
      </w:r>
      <w:r w:rsidRPr="00281688">
        <w:rPr>
          <w:rFonts w:hint="eastAsia"/>
          <w:sz w:val="24"/>
          <w:szCs w:val="28"/>
        </w:rPr>
        <w:t>.</w:t>
      </w:r>
    </w:p>
    <w:p w:rsidR="003D5104" w:rsidRPr="00281688" w:rsidRDefault="003D5104" w:rsidP="00C635BE">
      <w:pPr>
        <w:pStyle w:val="a7"/>
        <w:numPr>
          <w:ilvl w:val="0"/>
          <w:numId w:val="50"/>
        </w:numPr>
        <w:ind w:firstLineChars="0"/>
        <w:outlineLvl w:val="2"/>
        <w:rPr>
          <w:b/>
          <w:sz w:val="24"/>
          <w:szCs w:val="28"/>
        </w:rPr>
      </w:pPr>
      <w:r w:rsidRPr="00281688">
        <w:rPr>
          <w:b/>
          <w:sz w:val="24"/>
          <w:szCs w:val="28"/>
        </w:rPr>
        <w:t>XML</w:t>
      </w:r>
      <w:r w:rsidRPr="00281688">
        <w:rPr>
          <w:rFonts w:hint="eastAsia"/>
          <w:b/>
          <w:sz w:val="24"/>
          <w:szCs w:val="28"/>
        </w:rPr>
        <w:t>和</w:t>
      </w:r>
      <w:r w:rsidRPr="00281688">
        <w:rPr>
          <w:b/>
          <w:sz w:val="24"/>
          <w:szCs w:val="28"/>
        </w:rPr>
        <w:t>JSON</w:t>
      </w:r>
      <w:r w:rsidRPr="00281688">
        <w:rPr>
          <w:rFonts w:hint="eastAsia"/>
          <w:b/>
          <w:sz w:val="24"/>
          <w:szCs w:val="28"/>
        </w:rPr>
        <w:t>的比较</w:t>
      </w:r>
    </w:p>
    <w:p w:rsidR="003D5104" w:rsidRPr="00281688" w:rsidRDefault="003D5104" w:rsidP="003D5104">
      <w:pPr>
        <w:rPr>
          <w:sz w:val="24"/>
          <w:szCs w:val="28"/>
        </w:rPr>
      </w:pPr>
      <w:r w:rsidRPr="00281688">
        <w:rPr>
          <w:rFonts w:hint="eastAsia"/>
          <w:b/>
          <w:bCs/>
          <w:sz w:val="24"/>
          <w:szCs w:val="28"/>
        </w:rPr>
        <w:tab/>
      </w:r>
      <w:r w:rsidRPr="00281688">
        <w:rPr>
          <w:rFonts w:hint="eastAsia"/>
          <w:b/>
          <w:bCs/>
          <w:sz w:val="24"/>
          <w:szCs w:val="28"/>
        </w:rPr>
        <w:tab/>
      </w:r>
      <w:r w:rsidRPr="00281688">
        <w:rPr>
          <w:b/>
          <w:bCs/>
          <w:sz w:val="24"/>
          <w:szCs w:val="28"/>
        </w:rPr>
        <w:t>1.</w:t>
      </w:r>
      <w:r w:rsidRPr="00281688">
        <w:rPr>
          <w:rFonts w:hint="eastAsia"/>
          <w:b/>
          <w:bCs/>
          <w:sz w:val="24"/>
          <w:szCs w:val="28"/>
        </w:rPr>
        <w:t>数据交换格式比较之关于</w:t>
      </w:r>
      <w:r w:rsidRPr="00281688">
        <w:rPr>
          <w:b/>
          <w:bCs/>
          <w:sz w:val="24"/>
          <w:szCs w:val="28"/>
        </w:rPr>
        <w:t>XML</w:t>
      </w:r>
      <w:r w:rsidRPr="00281688">
        <w:rPr>
          <w:rFonts w:hint="eastAsia"/>
          <w:b/>
          <w:bCs/>
          <w:sz w:val="24"/>
          <w:szCs w:val="28"/>
        </w:rPr>
        <w:t>和</w:t>
      </w:r>
      <w:r w:rsidRPr="00281688">
        <w:rPr>
          <w:b/>
          <w:bCs/>
          <w:sz w:val="24"/>
          <w:szCs w:val="28"/>
        </w:rPr>
        <w:t>JSON</w:t>
      </w:r>
      <w:r w:rsidRPr="00281688">
        <w:rPr>
          <w:rFonts w:hint="eastAsia"/>
          <w:b/>
          <w:bCs/>
          <w:sz w:val="24"/>
          <w:szCs w:val="28"/>
        </w:rPr>
        <w:t>：</w:t>
      </w:r>
    </w:p>
    <w:p w:rsidR="003D5104" w:rsidRPr="00281688" w:rsidRDefault="003D5104" w:rsidP="003D5104">
      <w:pPr>
        <w:rPr>
          <w:sz w:val="24"/>
          <w:szCs w:val="28"/>
        </w:rPr>
      </w:pPr>
      <w:r w:rsidRPr="00281688">
        <w:rPr>
          <w:rFonts w:hint="eastAsia"/>
          <w:sz w:val="24"/>
          <w:szCs w:val="28"/>
        </w:rPr>
        <w:tab/>
      </w:r>
      <w:r w:rsidRPr="00281688">
        <w:rPr>
          <w:rFonts w:hint="eastAsia"/>
          <w:sz w:val="24"/>
          <w:szCs w:val="28"/>
        </w:rPr>
        <w:tab/>
      </w:r>
      <w:r w:rsidRPr="00281688">
        <w:rPr>
          <w:sz w:val="24"/>
          <w:szCs w:val="28"/>
        </w:rPr>
        <w:t>XML</w:t>
      </w:r>
      <w:r w:rsidRPr="00281688">
        <w:rPr>
          <w:rFonts w:hint="eastAsia"/>
          <w:sz w:val="24"/>
          <w:szCs w:val="28"/>
        </w:rPr>
        <w:t>：</w:t>
      </w:r>
      <w:r w:rsidRPr="00281688">
        <w:rPr>
          <w:sz w:val="24"/>
          <w:szCs w:val="28"/>
        </w:rPr>
        <w:t>extensible markup language,</w:t>
      </w:r>
      <w:r w:rsidRPr="00281688">
        <w:rPr>
          <w:rFonts w:hint="eastAsia"/>
          <w:sz w:val="24"/>
          <w:szCs w:val="28"/>
        </w:rPr>
        <w:t>一种类似于</w:t>
      </w:r>
      <w:r w:rsidRPr="00281688">
        <w:rPr>
          <w:sz w:val="24"/>
          <w:szCs w:val="28"/>
        </w:rPr>
        <w:t>HTML</w:t>
      </w:r>
      <w:r w:rsidRPr="00281688">
        <w:rPr>
          <w:rFonts w:hint="eastAsia"/>
          <w:sz w:val="24"/>
          <w:szCs w:val="28"/>
        </w:rPr>
        <w:t>的语言，他没有预先定义的标</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签，使用</w:t>
      </w:r>
      <w:r w:rsidRPr="00281688">
        <w:rPr>
          <w:sz w:val="24"/>
          <w:szCs w:val="28"/>
        </w:rPr>
        <w:t>DTD(document type definition)</w:t>
      </w:r>
      <w:r w:rsidRPr="00281688">
        <w:rPr>
          <w:rFonts w:hint="eastAsia"/>
          <w:sz w:val="24"/>
          <w:szCs w:val="28"/>
        </w:rPr>
        <w:t>文档类型定义来组织数据；格式统一，跨平</w:t>
      </w:r>
      <w:r w:rsidRPr="00281688">
        <w:rPr>
          <w:rFonts w:hint="eastAsia"/>
          <w:sz w:val="24"/>
          <w:szCs w:val="28"/>
        </w:rPr>
        <w:tab/>
      </w:r>
      <w:r w:rsidRPr="00281688">
        <w:rPr>
          <w:rFonts w:hint="eastAsia"/>
          <w:sz w:val="24"/>
          <w:szCs w:val="28"/>
        </w:rPr>
        <w:tab/>
      </w:r>
      <w:r w:rsidRPr="00281688">
        <w:rPr>
          <w:rFonts w:hint="eastAsia"/>
          <w:sz w:val="24"/>
          <w:szCs w:val="28"/>
        </w:rPr>
        <w:t>台和语言，早已成为业界公认的标准。具体的可以问</w:t>
      </w:r>
      <w:r w:rsidRPr="00281688">
        <w:rPr>
          <w:sz w:val="24"/>
          <w:szCs w:val="28"/>
        </w:rPr>
        <w:t>Google</w:t>
      </w:r>
      <w:r w:rsidRPr="00281688">
        <w:rPr>
          <w:rFonts w:hint="eastAsia"/>
          <w:sz w:val="24"/>
          <w:szCs w:val="28"/>
        </w:rPr>
        <w:t>或百度。相比之</w:t>
      </w:r>
      <w:r w:rsidRPr="00281688">
        <w:rPr>
          <w:sz w:val="24"/>
          <w:szCs w:val="28"/>
        </w:rPr>
        <w:t>JSON</w:t>
      </w:r>
      <w:r w:rsidRPr="00281688">
        <w:rPr>
          <w:rFonts w:hint="eastAsia"/>
          <w:sz w:val="24"/>
          <w:szCs w:val="28"/>
        </w:rPr>
        <w:tab/>
      </w:r>
      <w:r w:rsidRPr="00281688">
        <w:rPr>
          <w:rFonts w:hint="eastAsia"/>
          <w:sz w:val="24"/>
          <w:szCs w:val="28"/>
        </w:rPr>
        <w:tab/>
      </w:r>
      <w:r w:rsidRPr="00281688">
        <w:rPr>
          <w:rFonts w:hint="eastAsia"/>
          <w:sz w:val="24"/>
          <w:szCs w:val="28"/>
        </w:rPr>
        <w:t>这种轻量级的数据交换格式，</w:t>
      </w:r>
      <w:r w:rsidRPr="00281688">
        <w:rPr>
          <w:sz w:val="24"/>
          <w:szCs w:val="28"/>
        </w:rPr>
        <w:t>XML</w:t>
      </w:r>
      <w:r w:rsidRPr="00281688">
        <w:rPr>
          <w:rFonts w:hint="eastAsia"/>
          <w:sz w:val="24"/>
          <w:szCs w:val="28"/>
        </w:rPr>
        <w:t>可以称为重量级的了。</w:t>
      </w:r>
    </w:p>
    <w:p w:rsidR="003D5104" w:rsidRPr="00281688" w:rsidRDefault="003D5104" w:rsidP="003D5104">
      <w:pPr>
        <w:rPr>
          <w:sz w:val="24"/>
          <w:szCs w:val="28"/>
        </w:rPr>
      </w:pPr>
      <w:r w:rsidRPr="00281688">
        <w:rPr>
          <w:rFonts w:hint="eastAsia"/>
          <w:sz w:val="24"/>
          <w:szCs w:val="28"/>
        </w:rPr>
        <w:tab/>
      </w:r>
      <w:r w:rsidRPr="00281688">
        <w:rPr>
          <w:rFonts w:hint="eastAsia"/>
          <w:sz w:val="24"/>
          <w:szCs w:val="28"/>
        </w:rPr>
        <w:tab/>
      </w:r>
      <w:r w:rsidRPr="00281688">
        <w:rPr>
          <w:sz w:val="24"/>
          <w:szCs w:val="28"/>
        </w:rPr>
        <w:t xml:space="preserve">JSON : JavaScript Object Notation </w:t>
      </w:r>
      <w:r w:rsidRPr="00281688">
        <w:rPr>
          <w:rFonts w:hint="eastAsia"/>
          <w:sz w:val="24"/>
          <w:szCs w:val="28"/>
        </w:rPr>
        <w:t>是一种轻量级的数据交换格式。易于人阅读和编写。</w:t>
      </w:r>
      <w:r w:rsidRPr="00281688">
        <w:rPr>
          <w:rFonts w:hint="eastAsia"/>
          <w:sz w:val="24"/>
          <w:szCs w:val="28"/>
        </w:rPr>
        <w:tab/>
      </w:r>
      <w:r w:rsidRPr="00281688">
        <w:rPr>
          <w:rFonts w:hint="eastAsia"/>
          <w:sz w:val="24"/>
          <w:szCs w:val="28"/>
        </w:rPr>
        <w:tab/>
      </w:r>
      <w:r w:rsidRPr="00281688">
        <w:rPr>
          <w:rFonts w:hint="eastAsia"/>
          <w:sz w:val="24"/>
          <w:szCs w:val="28"/>
        </w:rPr>
        <w:t>同时也易于机器解析和生成。它基于</w:t>
      </w:r>
      <w:r w:rsidRPr="00281688">
        <w:rPr>
          <w:sz w:val="24"/>
          <w:szCs w:val="28"/>
        </w:rPr>
        <w:t xml:space="preserve">JavaScript Programming Language , Standard </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t xml:space="preserve">ECMA-262 3rd Edition – December 1999 </w:t>
      </w:r>
      <w:r w:rsidRPr="00281688">
        <w:rPr>
          <w:rFonts w:hint="eastAsia"/>
          <w:sz w:val="24"/>
          <w:szCs w:val="28"/>
        </w:rPr>
        <w:t>的一个子集。</w:t>
      </w:r>
      <w:r w:rsidRPr="00281688">
        <w:rPr>
          <w:rFonts w:hint="eastAsia"/>
          <w:sz w:val="24"/>
          <w:szCs w:val="28"/>
        </w:rPr>
        <w:t xml:space="preserve"> </w:t>
      </w:r>
      <w:r w:rsidRPr="00281688">
        <w:rPr>
          <w:sz w:val="24"/>
          <w:szCs w:val="28"/>
        </w:rPr>
        <w:t>JSON</w:t>
      </w:r>
      <w:r w:rsidRPr="00281688">
        <w:rPr>
          <w:rFonts w:hint="eastAsia"/>
          <w:sz w:val="24"/>
          <w:szCs w:val="28"/>
        </w:rPr>
        <w:t>采用完全独立于语言的</w:t>
      </w:r>
      <w:r w:rsidRPr="00281688">
        <w:rPr>
          <w:rFonts w:hint="eastAsia"/>
          <w:sz w:val="24"/>
          <w:szCs w:val="28"/>
        </w:rPr>
        <w:tab/>
      </w:r>
      <w:r w:rsidRPr="00281688">
        <w:rPr>
          <w:rFonts w:hint="eastAsia"/>
          <w:sz w:val="24"/>
          <w:szCs w:val="28"/>
        </w:rPr>
        <w:tab/>
      </w:r>
      <w:r w:rsidRPr="00281688">
        <w:rPr>
          <w:rFonts w:hint="eastAsia"/>
          <w:sz w:val="24"/>
          <w:szCs w:val="28"/>
        </w:rPr>
        <w:t>文本格式，但是也使用了类似于</w:t>
      </w:r>
      <w:r w:rsidRPr="00281688">
        <w:rPr>
          <w:sz w:val="24"/>
          <w:szCs w:val="28"/>
        </w:rPr>
        <w:t>C</w:t>
      </w:r>
      <w:r w:rsidRPr="00281688">
        <w:rPr>
          <w:rFonts w:hint="eastAsia"/>
          <w:sz w:val="24"/>
          <w:szCs w:val="28"/>
        </w:rPr>
        <w:t>语言家族的习惯（包括</w:t>
      </w:r>
      <w:r w:rsidRPr="00281688">
        <w:rPr>
          <w:sz w:val="24"/>
          <w:szCs w:val="28"/>
        </w:rPr>
        <w:t xml:space="preserve">C, C++, C#, Java, JavaScript, </w:t>
      </w:r>
      <w:r w:rsidRPr="00281688">
        <w:rPr>
          <w:rFonts w:hint="eastAsia"/>
          <w:sz w:val="24"/>
          <w:szCs w:val="28"/>
        </w:rPr>
        <w:tab/>
      </w:r>
      <w:r w:rsidRPr="00281688">
        <w:rPr>
          <w:rFonts w:hint="eastAsia"/>
          <w:sz w:val="24"/>
          <w:szCs w:val="28"/>
        </w:rPr>
        <w:tab/>
      </w:r>
      <w:r w:rsidRPr="00281688">
        <w:rPr>
          <w:sz w:val="24"/>
          <w:szCs w:val="28"/>
        </w:rPr>
        <w:t>Perl, Python</w:t>
      </w:r>
      <w:r w:rsidRPr="00281688">
        <w:rPr>
          <w:rFonts w:hint="eastAsia"/>
          <w:sz w:val="24"/>
          <w:szCs w:val="28"/>
        </w:rPr>
        <w:t>等）。这些特性使</w:t>
      </w:r>
      <w:r w:rsidRPr="00281688">
        <w:rPr>
          <w:sz w:val="24"/>
          <w:szCs w:val="28"/>
        </w:rPr>
        <w:t>JSON</w:t>
      </w:r>
      <w:r w:rsidRPr="00281688">
        <w:rPr>
          <w:rFonts w:hint="eastAsia"/>
          <w:sz w:val="24"/>
          <w:szCs w:val="28"/>
        </w:rPr>
        <w:t>成为理想的数据交换语言。</w:t>
      </w:r>
    </w:p>
    <w:p w:rsidR="003D5104" w:rsidRPr="00281688" w:rsidRDefault="003D5104" w:rsidP="003D5104">
      <w:pPr>
        <w:rPr>
          <w:sz w:val="24"/>
          <w:szCs w:val="28"/>
        </w:rPr>
      </w:pPr>
      <w:r w:rsidRPr="00281688">
        <w:rPr>
          <w:rFonts w:hint="eastAsia"/>
          <w:b/>
          <w:bCs/>
          <w:sz w:val="24"/>
          <w:szCs w:val="28"/>
        </w:rPr>
        <w:tab/>
      </w:r>
      <w:r w:rsidRPr="00281688">
        <w:rPr>
          <w:rFonts w:hint="eastAsia"/>
          <w:b/>
          <w:bCs/>
          <w:sz w:val="24"/>
          <w:szCs w:val="28"/>
        </w:rPr>
        <w:tab/>
      </w:r>
      <w:r w:rsidRPr="00281688">
        <w:rPr>
          <w:b/>
          <w:bCs/>
          <w:sz w:val="24"/>
          <w:szCs w:val="28"/>
        </w:rPr>
        <w:t>2.</w:t>
      </w:r>
      <w:r w:rsidRPr="00281688">
        <w:rPr>
          <w:rFonts w:hint="eastAsia"/>
          <w:b/>
          <w:bCs/>
          <w:sz w:val="24"/>
          <w:szCs w:val="28"/>
        </w:rPr>
        <w:t>数据交换格式比较之关于轻量级和重量级：</w:t>
      </w:r>
    </w:p>
    <w:p w:rsidR="003D5104" w:rsidRPr="00281688" w:rsidRDefault="003D5104" w:rsidP="003D5104">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轻量级和重量级是相对来说的，那么</w:t>
      </w:r>
      <w:r w:rsidRPr="00281688">
        <w:rPr>
          <w:sz w:val="24"/>
          <w:szCs w:val="28"/>
        </w:rPr>
        <w:t>XML</w:t>
      </w:r>
      <w:r w:rsidRPr="00281688">
        <w:rPr>
          <w:rFonts w:hint="eastAsia"/>
          <w:sz w:val="24"/>
          <w:szCs w:val="28"/>
        </w:rPr>
        <w:t>相对于</w:t>
      </w:r>
      <w:r w:rsidRPr="00281688">
        <w:rPr>
          <w:sz w:val="24"/>
          <w:szCs w:val="28"/>
        </w:rPr>
        <w:t>JSON</w:t>
      </w:r>
      <w:r w:rsidRPr="00281688">
        <w:rPr>
          <w:rFonts w:hint="eastAsia"/>
          <w:sz w:val="24"/>
          <w:szCs w:val="28"/>
        </w:rPr>
        <w:t>的重量级体现在哪呢？我想</w:t>
      </w:r>
      <w:r w:rsidRPr="00281688">
        <w:rPr>
          <w:rFonts w:hint="eastAsia"/>
          <w:sz w:val="24"/>
          <w:szCs w:val="28"/>
        </w:rPr>
        <w:tab/>
      </w:r>
      <w:r w:rsidRPr="00281688">
        <w:rPr>
          <w:rFonts w:hint="eastAsia"/>
          <w:sz w:val="24"/>
          <w:szCs w:val="28"/>
        </w:rPr>
        <w:tab/>
      </w:r>
      <w:r w:rsidRPr="00281688">
        <w:rPr>
          <w:rFonts w:hint="eastAsia"/>
          <w:sz w:val="24"/>
          <w:szCs w:val="28"/>
        </w:rPr>
        <w:t>应该体现在解析上，</w:t>
      </w:r>
      <w:r w:rsidRPr="00281688">
        <w:rPr>
          <w:sz w:val="24"/>
          <w:szCs w:val="28"/>
        </w:rPr>
        <w:t>XML</w:t>
      </w:r>
      <w:r w:rsidRPr="00281688">
        <w:rPr>
          <w:rFonts w:hint="eastAsia"/>
          <w:sz w:val="24"/>
          <w:szCs w:val="28"/>
        </w:rPr>
        <w:t>目前设计了两种解析方式：</w:t>
      </w:r>
      <w:r w:rsidRPr="00281688">
        <w:rPr>
          <w:sz w:val="24"/>
          <w:szCs w:val="28"/>
        </w:rPr>
        <w:t>DOM</w:t>
      </w:r>
      <w:r w:rsidRPr="00281688">
        <w:rPr>
          <w:rFonts w:hint="eastAsia"/>
          <w:sz w:val="24"/>
          <w:szCs w:val="28"/>
        </w:rPr>
        <w:t>和</w:t>
      </w:r>
      <w:r w:rsidRPr="00281688">
        <w:rPr>
          <w:sz w:val="24"/>
          <w:szCs w:val="28"/>
        </w:rPr>
        <w:t>SAX</w:t>
      </w:r>
      <w:r w:rsidRPr="00281688">
        <w:rPr>
          <w:rFonts w:hint="eastAsia"/>
          <w:sz w:val="24"/>
          <w:szCs w:val="28"/>
        </w:rPr>
        <w:t>；</w:t>
      </w:r>
    </w:p>
    <w:p w:rsidR="003D5104" w:rsidRPr="00281688" w:rsidRDefault="003D5104" w:rsidP="003D5104">
      <w:pPr>
        <w:rPr>
          <w:sz w:val="24"/>
          <w:szCs w:val="28"/>
        </w:rPr>
      </w:pPr>
      <w:r w:rsidRPr="00281688">
        <w:rPr>
          <w:rFonts w:hint="eastAsia"/>
          <w:sz w:val="24"/>
          <w:szCs w:val="28"/>
        </w:rPr>
        <w:tab/>
      </w:r>
      <w:r w:rsidRPr="00281688">
        <w:rPr>
          <w:rFonts w:hint="eastAsia"/>
          <w:sz w:val="24"/>
          <w:szCs w:val="28"/>
        </w:rPr>
        <w:tab/>
      </w:r>
      <w:r w:rsidRPr="00281688">
        <w:rPr>
          <w:sz w:val="24"/>
          <w:szCs w:val="28"/>
        </w:rPr>
        <w:t>DOM</w:t>
      </w:r>
      <w:r w:rsidRPr="00281688">
        <w:rPr>
          <w:rFonts w:hint="eastAsia"/>
          <w:sz w:val="24"/>
          <w:szCs w:val="28"/>
        </w:rPr>
        <w:t>是把一个数据交换格式</w:t>
      </w:r>
      <w:r w:rsidRPr="00281688">
        <w:rPr>
          <w:sz w:val="24"/>
          <w:szCs w:val="28"/>
        </w:rPr>
        <w:t>XML</w:t>
      </w:r>
      <w:r w:rsidRPr="00281688">
        <w:rPr>
          <w:rFonts w:hint="eastAsia"/>
          <w:sz w:val="24"/>
          <w:szCs w:val="28"/>
        </w:rPr>
        <w:t>看成一个</w:t>
      </w:r>
      <w:r w:rsidRPr="00281688">
        <w:rPr>
          <w:sz w:val="24"/>
          <w:szCs w:val="28"/>
        </w:rPr>
        <w:t>DOM</w:t>
      </w:r>
      <w:r w:rsidRPr="00281688">
        <w:rPr>
          <w:rFonts w:hint="eastAsia"/>
          <w:sz w:val="24"/>
          <w:szCs w:val="28"/>
        </w:rPr>
        <w:t>对象，需要把</w:t>
      </w:r>
      <w:r w:rsidRPr="00281688">
        <w:rPr>
          <w:sz w:val="24"/>
          <w:szCs w:val="28"/>
        </w:rPr>
        <w:t>XML</w:t>
      </w:r>
      <w:r w:rsidRPr="00281688">
        <w:rPr>
          <w:rFonts w:hint="eastAsia"/>
          <w:sz w:val="24"/>
          <w:szCs w:val="28"/>
        </w:rPr>
        <w:t>文件整个读入</w:t>
      </w:r>
      <w:r w:rsidRPr="00281688">
        <w:rPr>
          <w:rFonts w:hint="eastAsia"/>
          <w:sz w:val="24"/>
          <w:szCs w:val="28"/>
        </w:rPr>
        <w:tab/>
      </w:r>
      <w:r w:rsidRPr="00281688">
        <w:rPr>
          <w:rFonts w:hint="eastAsia"/>
          <w:sz w:val="24"/>
          <w:szCs w:val="28"/>
        </w:rPr>
        <w:tab/>
      </w:r>
      <w:r w:rsidRPr="00281688">
        <w:rPr>
          <w:rFonts w:hint="eastAsia"/>
          <w:sz w:val="24"/>
          <w:szCs w:val="28"/>
        </w:rPr>
        <w:t>内存，这一点上</w:t>
      </w:r>
      <w:r w:rsidRPr="00281688">
        <w:rPr>
          <w:sz w:val="24"/>
          <w:szCs w:val="28"/>
        </w:rPr>
        <w:t>JSON</w:t>
      </w:r>
      <w:r w:rsidRPr="00281688">
        <w:rPr>
          <w:rFonts w:hint="eastAsia"/>
          <w:sz w:val="24"/>
          <w:szCs w:val="28"/>
        </w:rPr>
        <w:t>和</w:t>
      </w:r>
      <w:r w:rsidRPr="00281688">
        <w:rPr>
          <w:sz w:val="24"/>
          <w:szCs w:val="28"/>
        </w:rPr>
        <w:t>XML</w:t>
      </w:r>
      <w:r w:rsidRPr="00281688">
        <w:rPr>
          <w:rFonts w:hint="eastAsia"/>
          <w:sz w:val="24"/>
          <w:szCs w:val="28"/>
        </w:rPr>
        <w:t>的原理是一样的，但是</w:t>
      </w:r>
      <w:r w:rsidRPr="00281688">
        <w:rPr>
          <w:sz w:val="24"/>
          <w:szCs w:val="28"/>
        </w:rPr>
        <w:t>XML</w:t>
      </w:r>
      <w:r w:rsidRPr="00281688">
        <w:rPr>
          <w:rFonts w:hint="eastAsia"/>
          <w:sz w:val="24"/>
          <w:szCs w:val="28"/>
        </w:rPr>
        <w:t>要考虑</w:t>
      </w:r>
      <w:r w:rsidRPr="00281688">
        <w:rPr>
          <w:rFonts w:hint="eastAsia"/>
          <w:sz w:val="24"/>
          <w:szCs w:val="28"/>
        </w:rPr>
        <w:t xml:space="preserve"> </w:t>
      </w:r>
      <w:r w:rsidRPr="00281688">
        <w:rPr>
          <w:rFonts w:hint="eastAsia"/>
          <w:sz w:val="24"/>
          <w:szCs w:val="28"/>
        </w:rPr>
        <w:t>父节点和子节点，</w:t>
      </w:r>
      <w:r w:rsidRPr="00281688">
        <w:rPr>
          <w:rFonts w:hint="eastAsia"/>
          <w:sz w:val="24"/>
          <w:szCs w:val="28"/>
        </w:rPr>
        <w:tab/>
      </w:r>
      <w:r w:rsidRPr="00281688">
        <w:rPr>
          <w:rFonts w:hint="eastAsia"/>
          <w:sz w:val="24"/>
          <w:szCs w:val="28"/>
        </w:rPr>
        <w:tab/>
      </w:r>
      <w:r w:rsidRPr="00281688">
        <w:rPr>
          <w:rFonts w:hint="eastAsia"/>
          <w:sz w:val="24"/>
          <w:szCs w:val="28"/>
        </w:rPr>
        <w:t>这一点上</w:t>
      </w:r>
      <w:r w:rsidRPr="00281688">
        <w:rPr>
          <w:sz w:val="24"/>
          <w:szCs w:val="28"/>
        </w:rPr>
        <w:t>JSON</w:t>
      </w:r>
      <w:r w:rsidRPr="00281688">
        <w:rPr>
          <w:rFonts w:hint="eastAsia"/>
          <w:sz w:val="24"/>
          <w:szCs w:val="28"/>
        </w:rPr>
        <w:t>的解析难度要小很多，因为</w:t>
      </w:r>
      <w:r w:rsidRPr="00281688">
        <w:rPr>
          <w:sz w:val="24"/>
          <w:szCs w:val="28"/>
        </w:rPr>
        <w:t>JSON</w:t>
      </w:r>
      <w:r w:rsidRPr="00281688">
        <w:rPr>
          <w:rFonts w:hint="eastAsia"/>
          <w:sz w:val="24"/>
          <w:szCs w:val="28"/>
        </w:rPr>
        <w:t>构建于两种结构：</w:t>
      </w:r>
      <w:r w:rsidRPr="00281688">
        <w:rPr>
          <w:sz w:val="24"/>
          <w:szCs w:val="28"/>
        </w:rPr>
        <w:t>key/value</w:t>
      </w:r>
      <w:r w:rsidRPr="00281688">
        <w:rPr>
          <w:rFonts w:hint="eastAsia"/>
          <w:sz w:val="24"/>
          <w:szCs w:val="28"/>
        </w:rPr>
        <w:t>，键</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值对的集合；值的有序集合，可理解为数组；</w:t>
      </w:r>
    </w:p>
    <w:p w:rsidR="003D5104" w:rsidRPr="00281688" w:rsidRDefault="003D5104" w:rsidP="003D5104">
      <w:pPr>
        <w:rPr>
          <w:sz w:val="24"/>
          <w:szCs w:val="28"/>
        </w:rPr>
      </w:pPr>
      <w:r w:rsidRPr="00281688">
        <w:rPr>
          <w:rFonts w:hint="eastAsia"/>
          <w:sz w:val="24"/>
          <w:szCs w:val="28"/>
        </w:rPr>
        <w:tab/>
      </w:r>
      <w:r w:rsidRPr="00281688">
        <w:rPr>
          <w:rFonts w:hint="eastAsia"/>
          <w:sz w:val="24"/>
          <w:szCs w:val="28"/>
        </w:rPr>
        <w:tab/>
      </w:r>
      <w:r w:rsidRPr="00281688">
        <w:rPr>
          <w:sz w:val="24"/>
          <w:szCs w:val="28"/>
        </w:rPr>
        <w:t>SAX</w:t>
      </w:r>
      <w:r w:rsidRPr="00281688">
        <w:rPr>
          <w:rFonts w:hint="eastAsia"/>
          <w:sz w:val="24"/>
          <w:szCs w:val="28"/>
        </w:rPr>
        <w:t>不需要整个读入文档就可以对解析出的内容进行处理，是一种逐步解析的方法。</w:t>
      </w:r>
      <w:r w:rsidRPr="00281688">
        <w:rPr>
          <w:rFonts w:hint="eastAsia"/>
          <w:sz w:val="24"/>
          <w:szCs w:val="28"/>
        </w:rPr>
        <w:tab/>
      </w:r>
      <w:r w:rsidRPr="00281688">
        <w:rPr>
          <w:rFonts w:hint="eastAsia"/>
          <w:sz w:val="24"/>
          <w:szCs w:val="28"/>
        </w:rPr>
        <w:tab/>
      </w:r>
      <w:r w:rsidRPr="00281688">
        <w:rPr>
          <w:rFonts w:hint="eastAsia"/>
          <w:sz w:val="24"/>
          <w:szCs w:val="28"/>
        </w:rPr>
        <w:t>程序也可以随时终止解析。这样，一个大的文档就可以逐步的、一点一点的展现出</w:t>
      </w:r>
      <w:r w:rsidRPr="00281688">
        <w:rPr>
          <w:rFonts w:hint="eastAsia"/>
          <w:sz w:val="24"/>
          <w:szCs w:val="28"/>
        </w:rPr>
        <w:tab/>
      </w:r>
      <w:r w:rsidRPr="00281688">
        <w:rPr>
          <w:rFonts w:hint="eastAsia"/>
          <w:sz w:val="24"/>
          <w:szCs w:val="28"/>
        </w:rPr>
        <w:tab/>
      </w:r>
      <w:r w:rsidRPr="00281688">
        <w:rPr>
          <w:rFonts w:hint="eastAsia"/>
          <w:sz w:val="24"/>
          <w:szCs w:val="28"/>
        </w:rPr>
        <w:t>来，所以</w:t>
      </w:r>
      <w:r w:rsidRPr="00281688">
        <w:rPr>
          <w:sz w:val="24"/>
          <w:szCs w:val="28"/>
        </w:rPr>
        <w:t>SAX</w:t>
      </w:r>
      <w:r w:rsidRPr="00281688">
        <w:rPr>
          <w:rFonts w:hint="eastAsia"/>
          <w:sz w:val="24"/>
          <w:szCs w:val="28"/>
        </w:rPr>
        <w:t>适合于大规模的解析。这一点，</w:t>
      </w:r>
      <w:r w:rsidRPr="00281688">
        <w:rPr>
          <w:sz w:val="24"/>
          <w:szCs w:val="28"/>
        </w:rPr>
        <w:t>JSON</w:t>
      </w:r>
      <w:r w:rsidRPr="00281688">
        <w:rPr>
          <w:rFonts w:hint="eastAsia"/>
          <w:sz w:val="24"/>
          <w:szCs w:val="28"/>
        </w:rPr>
        <w:t>目前是做不到得。</w:t>
      </w:r>
    </w:p>
    <w:p w:rsidR="003D5104" w:rsidRPr="00281688" w:rsidRDefault="003D5104" w:rsidP="003D5104">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所以，</w:t>
      </w:r>
      <w:r w:rsidRPr="00281688">
        <w:rPr>
          <w:sz w:val="24"/>
          <w:szCs w:val="28"/>
        </w:rPr>
        <w:t>JSON</w:t>
      </w:r>
      <w:r w:rsidRPr="00281688">
        <w:rPr>
          <w:rFonts w:hint="eastAsia"/>
          <w:sz w:val="24"/>
          <w:szCs w:val="28"/>
        </w:rPr>
        <w:t>和</w:t>
      </w:r>
      <w:r w:rsidRPr="00281688">
        <w:rPr>
          <w:sz w:val="24"/>
          <w:szCs w:val="28"/>
        </w:rPr>
        <w:t>XML</w:t>
      </w:r>
      <w:r w:rsidRPr="00281688">
        <w:rPr>
          <w:rFonts w:hint="eastAsia"/>
          <w:sz w:val="24"/>
          <w:szCs w:val="28"/>
        </w:rPr>
        <w:t>的轻</w:t>
      </w:r>
      <w:r w:rsidRPr="00281688">
        <w:rPr>
          <w:sz w:val="24"/>
          <w:szCs w:val="28"/>
        </w:rPr>
        <w:t>/</w:t>
      </w:r>
      <w:r w:rsidRPr="00281688">
        <w:rPr>
          <w:rFonts w:hint="eastAsia"/>
          <w:sz w:val="24"/>
          <w:szCs w:val="28"/>
        </w:rPr>
        <w:t>重量级的区别在于：</w:t>
      </w:r>
      <w:r w:rsidRPr="00281688">
        <w:rPr>
          <w:sz w:val="24"/>
          <w:szCs w:val="28"/>
        </w:rPr>
        <w:t>JSON</w:t>
      </w:r>
      <w:r w:rsidRPr="00281688">
        <w:rPr>
          <w:rFonts w:hint="eastAsia"/>
          <w:sz w:val="24"/>
          <w:szCs w:val="28"/>
        </w:rPr>
        <w:t>只提供整体解析方案，而这种</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方法只在解析较少的数据时才能起到良好的效果；而</w:t>
      </w:r>
      <w:r w:rsidRPr="00281688">
        <w:rPr>
          <w:sz w:val="24"/>
          <w:szCs w:val="28"/>
        </w:rPr>
        <w:t>XML</w:t>
      </w:r>
      <w:r w:rsidRPr="00281688">
        <w:rPr>
          <w:rFonts w:hint="eastAsia"/>
          <w:sz w:val="24"/>
          <w:szCs w:val="28"/>
        </w:rPr>
        <w:t>提供了对大规模数据的</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逐步解析方案，这种方案很适合于对大量数据的处理。</w:t>
      </w:r>
    </w:p>
    <w:p w:rsidR="003D5104" w:rsidRPr="00281688" w:rsidRDefault="003D5104" w:rsidP="003D5104">
      <w:pPr>
        <w:rPr>
          <w:sz w:val="24"/>
          <w:szCs w:val="28"/>
        </w:rPr>
      </w:pPr>
      <w:r w:rsidRPr="00281688">
        <w:rPr>
          <w:rFonts w:hint="eastAsia"/>
          <w:b/>
          <w:bCs/>
          <w:sz w:val="24"/>
          <w:szCs w:val="28"/>
        </w:rPr>
        <w:tab/>
      </w:r>
      <w:r w:rsidRPr="00281688">
        <w:rPr>
          <w:rFonts w:hint="eastAsia"/>
          <w:b/>
          <w:bCs/>
          <w:sz w:val="24"/>
          <w:szCs w:val="28"/>
        </w:rPr>
        <w:tab/>
      </w:r>
      <w:r w:rsidRPr="00281688">
        <w:rPr>
          <w:b/>
          <w:bCs/>
          <w:sz w:val="24"/>
          <w:szCs w:val="28"/>
        </w:rPr>
        <w:t>3.</w:t>
      </w:r>
      <w:r w:rsidRPr="00281688">
        <w:rPr>
          <w:rFonts w:hint="eastAsia"/>
          <w:b/>
          <w:bCs/>
          <w:sz w:val="24"/>
          <w:szCs w:val="28"/>
        </w:rPr>
        <w:t>数据交换格式比较之关于数据格式编码及解析的难度：</w:t>
      </w:r>
    </w:p>
    <w:p w:rsidR="003D5104" w:rsidRPr="00281688" w:rsidRDefault="003D5104" w:rsidP="003D5104">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在编码上，虽然</w:t>
      </w:r>
      <w:r w:rsidRPr="00281688">
        <w:rPr>
          <w:sz w:val="24"/>
          <w:szCs w:val="28"/>
        </w:rPr>
        <w:t>XML</w:t>
      </w:r>
      <w:r w:rsidRPr="00281688">
        <w:rPr>
          <w:rFonts w:hint="eastAsia"/>
          <w:sz w:val="24"/>
          <w:szCs w:val="28"/>
        </w:rPr>
        <w:t>和</w:t>
      </w:r>
      <w:r w:rsidRPr="00281688">
        <w:rPr>
          <w:sz w:val="24"/>
          <w:szCs w:val="28"/>
        </w:rPr>
        <w:t>JSON</w:t>
      </w:r>
      <w:r w:rsidRPr="00281688">
        <w:rPr>
          <w:rFonts w:hint="eastAsia"/>
          <w:sz w:val="24"/>
          <w:szCs w:val="28"/>
        </w:rPr>
        <w:t>都有各自的编码工具，但是</w:t>
      </w:r>
      <w:r w:rsidRPr="00281688">
        <w:rPr>
          <w:sz w:val="24"/>
          <w:szCs w:val="28"/>
        </w:rPr>
        <w:t>JSON</w:t>
      </w:r>
      <w:r w:rsidRPr="00281688">
        <w:rPr>
          <w:rFonts w:hint="eastAsia"/>
          <w:sz w:val="24"/>
          <w:szCs w:val="28"/>
        </w:rPr>
        <w:t>的编码要比</w:t>
      </w:r>
      <w:r w:rsidRPr="00281688">
        <w:rPr>
          <w:sz w:val="24"/>
          <w:szCs w:val="28"/>
        </w:rPr>
        <w:t>XML</w:t>
      </w:r>
      <w:r w:rsidRPr="00281688">
        <w:rPr>
          <w:rFonts w:hint="eastAsia"/>
          <w:sz w:val="24"/>
          <w:szCs w:val="28"/>
        </w:rPr>
        <w:t>简</w:t>
      </w:r>
      <w:r w:rsidRPr="00281688">
        <w:rPr>
          <w:rFonts w:hint="eastAsia"/>
          <w:sz w:val="24"/>
          <w:szCs w:val="28"/>
        </w:rPr>
        <w:tab/>
      </w:r>
      <w:r w:rsidRPr="00281688">
        <w:rPr>
          <w:rFonts w:hint="eastAsia"/>
          <w:sz w:val="24"/>
          <w:szCs w:val="28"/>
        </w:rPr>
        <w:tab/>
      </w:r>
      <w:r w:rsidRPr="00281688">
        <w:rPr>
          <w:rFonts w:hint="eastAsia"/>
          <w:sz w:val="24"/>
          <w:szCs w:val="28"/>
        </w:rPr>
        <w:t>单，即使不借助工具，也可以写出</w:t>
      </w:r>
      <w:r w:rsidRPr="00281688">
        <w:rPr>
          <w:sz w:val="24"/>
          <w:szCs w:val="28"/>
        </w:rPr>
        <w:t>JSON</w:t>
      </w:r>
      <w:r w:rsidRPr="00281688">
        <w:rPr>
          <w:rFonts w:hint="eastAsia"/>
          <w:sz w:val="24"/>
          <w:szCs w:val="28"/>
        </w:rPr>
        <w:t>代码，但要写出好的</w:t>
      </w:r>
      <w:r w:rsidRPr="00281688">
        <w:rPr>
          <w:rFonts w:hint="eastAsia"/>
          <w:sz w:val="24"/>
          <w:szCs w:val="28"/>
        </w:rPr>
        <w:t xml:space="preserve"> </w:t>
      </w:r>
      <w:r w:rsidRPr="00281688">
        <w:rPr>
          <w:sz w:val="24"/>
          <w:szCs w:val="28"/>
        </w:rPr>
        <w:t>XML</w:t>
      </w:r>
      <w:r w:rsidRPr="00281688">
        <w:rPr>
          <w:rFonts w:hint="eastAsia"/>
          <w:sz w:val="24"/>
          <w:szCs w:val="28"/>
        </w:rPr>
        <w:t>代码就有点困</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难；与</w:t>
      </w:r>
      <w:r w:rsidRPr="00281688">
        <w:rPr>
          <w:sz w:val="24"/>
          <w:szCs w:val="28"/>
        </w:rPr>
        <w:t>XML</w:t>
      </w:r>
      <w:r w:rsidRPr="00281688">
        <w:rPr>
          <w:rFonts w:hint="eastAsia"/>
          <w:sz w:val="24"/>
          <w:szCs w:val="28"/>
        </w:rPr>
        <w:t>一样，</w:t>
      </w:r>
      <w:r w:rsidRPr="00281688">
        <w:rPr>
          <w:sz w:val="24"/>
          <w:szCs w:val="28"/>
        </w:rPr>
        <w:t>JSON</w:t>
      </w:r>
      <w:r w:rsidRPr="00281688">
        <w:rPr>
          <w:rFonts w:hint="eastAsia"/>
          <w:sz w:val="24"/>
          <w:szCs w:val="28"/>
        </w:rPr>
        <w:t>也是基于文本的，且它们都使用</w:t>
      </w:r>
      <w:r w:rsidRPr="00281688">
        <w:rPr>
          <w:sz w:val="24"/>
          <w:szCs w:val="28"/>
        </w:rPr>
        <w:t>Unicode</w:t>
      </w:r>
      <w:r w:rsidRPr="00281688">
        <w:rPr>
          <w:rFonts w:hint="eastAsia"/>
          <w:sz w:val="24"/>
          <w:szCs w:val="28"/>
        </w:rPr>
        <w:t>编码，且其与数</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据交换格式</w:t>
      </w:r>
      <w:r w:rsidRPr="00281688">
        <w:rPr>
          <w:sz w:val="24"/>
          <w:szCs w:val="28"/>
        </w:rPr>
        <w:t>XML</w:t>
      </w:r>
      <w:r w:rsidRPr="00281688">
        <w:rPr>
          <w:rFonts w:hint="eastAsia"/>
          <w:sz w:val="24"/>
          <w:szCs w:val="28"/>
        </w:rPr>
        <w:t>一样具有可读性。</w:t>
      </w:r>
    </w:p>
    <w:p w:rsidR="003D5104" w:rsidRPr="00281688" w:rsidRDefault="003D5104" w:rsidP="003D5104">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主观上来看，</w:t>
      </w:r>
      <w:r w:rsidRPr="00281688">
        <w:rPr>
          <w:sz w:val="24"/>
          <w:szCs w:val="28"/>
        </w:rPr>
        <w:t>JSON</w:t>
      </w:r>
      <w:r w:rsidRPr="00281688">
        <w:rPr>
          <w:rFonts w:hint="eastAsia"/>
          <w:sz w:val="24"/>
          <w:szCs w:val="28"/>
        </w:rPr>
        <w:t>更为清晰且冗余更少些。</w:t>
      </w:r>
      <w:r w:rsidRPr="00281688">
        <w:rPr>
          <w:sz w:val="24"/>
          <w:szCs w:val="28"/>
        </w:rPr>
        <w:t>JSON</w:t>
      </w:r>
      <w:r w:rsidRPr="00281688">
        <w:rPr>
          <w:rFonts w:hint="eastAsia"/>
          <w:sz w:val="24"/>
          <w:szCs w:val="28"/>
        </w:rPr>
        <w:t>网站提供了对</w:t>
      </w:r>
      <w:r w:rsidRPr="00281688">
        <w:rPr>
          <w:sz w:val="24"/>
          <w:szCs w:val="28"/>
        </w:rPr>
        <w:t>JSON</w:t>
      </w:r>
      <w:r w:rsidRPr="00281688">
        <w:rPr>
          <w:rFonts w:hint="eastAsia"/>
          <w:sz w:val="24"/>
          <w:szCs w:val="28"/>
        </w:rPr>
        <w:t>语法的严格</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描述，只是描述较简短。从总体来看，</w:t>
      </w:r>
      <w:r w:rsidRPr="00281688">
        <w:rPr>
          <w:sz w:val="24"/>
          <w:szCs w:val="28"/>
        </w:rPr>
        <w:t>XML</w:t>
      </w:r>
      <w:r w:rsidRPr="00281688">
        <w:rPr>
          <w:rFonts w:hint="eastAsia"/>
          <w:sz w:val="24"/>
          <w:szCs w:val="28"/>
        </w:rPr>
        <w:t>比较适合于标记</w:t>
      </w:r>
      <w:r w:rsidRPr="00281688">
        <w:rPr>
          <w:rFonts w:hint="eastAsia"/>
          <w:sz w:val="24"/>
          <w:szCs w:val="28"/>
        </w:rPr>
        <w:lastRenderedPageBreak/>
        <w:t>文档，而</w:t>
      </w:r>
      <w:r w:rsidRPr="00281688">
        <w:rPr>
          <w:sz w:val="24"/>
          <w:szCs w:val="28"/>
        </w:rPr>
        <w:t>JSON</w:t>
      </w:r>
      <w:r w:rsidRPr="00281688">
        <w:rPr>
          <w:rFonts w:hint="eastAsia"/>
          <w:sz w:val="24"/>
          <w:szCs w:val="28"/>
        </w:rPr>
        <w:t>却更适</w:t>
      </w:r>
      <w:r w:rsidRPr="00281688">
        <w:rPr>
          <w:rFonts w:hint="eastAsia"/>
          <w:sz w:val="24"/>
          <w:szCs w:val="28"/>
        </w:rPr>
        <w:tab/>
      </w:r>
      <w:r w:rsidRPr="00281688">
        <w:rPr>
          <w:rFonts w:hint="eastAsia"/>
          <w:sz w:val="24"/>
          <w:szCs w:val="28"/>
        </w:rPr>
        <w:tab/>
      </w:r>
      <w:r w:rsidRPr="00281688">
        <w:rPr>
          <w:rFonts w:hint="eastAsia"/>
          <w:sz w:val="24"/>
          <w:szCs w:val="28"/>
        </w:rPr>
        <w:t>于进行数据交换处理。</w:t>
      </w:r>
    </w:p>
    <w:p w:rsidR="003D5104" w:rsidRPr="00281688" w:rsidRDefault="003D5104" w:rsidP="003D5104">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在解析上，在普通的</w:t>
      </w:r>
      <w:r w:rsidRPr="00281688">
        <w:rPr>
          <w:sz w:val="24"/>
          <w:szCs w:val="28"/>
        </w:rPr>
        <w:t>web</w:t>
      </w:r>
      <w:r w:rsidRPr="00281688">
        <w:rPr>
          <w:rFonts w:hint="eastAsia"/>
          <w:sz w:val="24"/>
          <w:szCs w:val="28"/>
        </w:rPr>
        <w:t>应用领域，开发者经常为</w:t>
      </w:r>
      <w:r w:rsidRPr="00281688">
        <w:rPr>
          <w:sz w:val="24"/>
          <w:szCs w:val="28"/>
        </w:rPr>
        <w:t>XML</w:t>
      </w:r>
      <w:r w:rsidRPr="00281688">
        <w:rPr>
          <w:rFonts w:hint="eastAsia"/>
          <w:sz w:val="24"/>
          <w:szCs w:val="28"/>
        </w:rPr>
        <w:t>的解析伤脑筋，无论是服</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务器端生成或处理</w:t>
      </w:r>
      <w:r w:rsidRPr="00281688">
        <w:rPr>
          <w:sz w:val="24"/>
          <w:szCs w:val="28"/>
        </w:rPr>
        <w:t>XML</w:t>
      </w:r>
      <w:r w:rsidRPr="00281688">
        <w:rPr>
          <w:rFonts w:hint="eastAsia"/>
          <w:sz w:val="24"/>
          <w:szCs w:val="28"/>
        </w:rPr>
        <w:t>，还是客户端用</w:t>
      </w:r>
      <w:r w:rsidRPr="00281688">
        <w:rPr>
          <w:rFonts w:hint="eastAsia"/>
          <w:sz w:val="24"/>
          <w:szCs w:val="28"/>
        </w:rPr>
        <w:t xml:space="preserve"> </w:t>
      </w:r>
      <w:r w:rsidRPr="00281688">
        <w:rPr>
          <w:sz w:val="24"/>
          <w:szCs w:val="28"/>
        </w:rPr>
        <w:t xml:space="preserve">JavaScript </w:t>
      </w:r>
      <w:r w:rsidRPr="00281688">
        <w:rPr>
          <w:rFonts w:hint="eastAsia"/>
          <w:sz w:val="24"/>
          <w:szCs w:val="28"/>
        </w:rPr>
        <w:t>解析</w:t>
      </w:r>
      <w:r w:rsidRPr="00281688">
        <w:rPr>
          <w:sz w:val="24"/>
          <w:szCs w:val="28"/>
        </w:rPr>
        <w:t>XML</w:t>
      </w:r>
      <w:r w:rsidRPr="00281688">
        <w:rPr>
          <w:rFonts w:hint="eastAsia"/>
          <w:sz w:val="24"/>
          <w:szCs w:val="28"/>
        </w:rPr>
        <w:t>，都常常导致复杂的</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代码，极低的开发效率。</w:t>
      </w:r>
    </w:p>
    <w:p w:rsidR="003D5104" w:rsidRPr="00281688" w:rsidRDefault="003D5104" w:rsidP="0086448A">
      <w:pPr>
        <w:pStyle w:val="a7"/>
        <w:numPr>
          <w:ilvl w:val="0"/>
          <w:numId w:val="5"/>
        </w:numPr>
        <w:ind w:firstLineChars="0"/>
        <w:outlineLvl w:val="1"/>
        <w:rPr>
          <w:sz w:val="24"/>
          <w:szCs w:val="28"/>
        </w:rPr>
      </w:pPr>
      <w:r w:rsidRPr="00281688">
        <w:rPr>
          <w:sz w:val="24"/>
          <w:szCs w:val="28"/>
        </w:rPr>
        <w:t>D</w:t>
      </w:r>
    </w:p>
    <w:p w:rsidR="000A55F8" w:rsidRPr="00281688" w:rsidRDefault="000A55F8" w:rsidP="0086448A">
      <w:pPr>
        <w:pStyle w:val="a7"/>
        <w:numPr>
          <w:ilvl w:val="0"/>
          <w:numId w:val="5"/>
        </w:numPr>
        <w:ind w:firstLineChars="0"/>
        <w:outlineLvl w:val="1"/>
        <w:rPr>
          <w:sz w:val="24"/>
          <w:szCs w:val="28"/>
        </w:rPr>
      </w:pPr>
      <w:r w:rsidRPr="00281688">
        <w:rPr>
          <w:rFonts w:hint="eastAsia"/>
          <w:sz w:val="24"/>
          <w:szCs w:val="28"/>
        </w:rPr>
        <w:t>s</w:t>
      </w:r>
    </w:p>
    <w:p w:rsidR="00F47AB9" w:rsidRPr="00281688" w:rsidRDefault="00BF4220" w:rsidP="0086448A">
      <w:pPr>
        <w:pStyle w:val="a7"/>
        <w:numPr>
          <w:ilvl w:val="0"/>
          <w:numId w:val="1"/>
        </w:numPr>
        <w:ind w:firstLineChars="0"/>
        <w:outlineLvl w:val="0"/>
        <w:rPr>
          <w:b/>
          <w:sz w:val="24"/>
          <w:szCs w:val="28"/>
        </w:rPr>
      </w:pPr>
      <w:r w:rsidRPr="00281688">
        <w:rPr>
          <w:rFonts w:hint="eastAsia"/>
          <w:b/>
          <w:sz w:val="24"/>
          <w:szCs w:val="28"/>
        </w:rPr>
        <w:t>JSP</w:t>
      </w:r>
    </w:p>
    <w:p w:rsidR="00F3474B" w:rsidRPr="00281688" w:rsidRDefault="00A80297" w:rsidP="0086448A">
      <w:pPr>
        <w:pStyle w:val="a7"/>
        <w:numPr>
          <w:ilvl w:val="0"/>
          <w:numId w:val="3"/>
        </w:numPr>
        <w:ind w:firstLineChars="0"/>
        <w:outlineLvl w:val="1"/>
        <w:rPr>
          <w:b/>
          <w:sz w:val="24"/>
          <w:szCs w:val="28"/>
        </w:rPr>
      </w:pPr>
      <w:r w:rsidRPr="00281688">
        <w:rPr>
          <w:rFonts w:hint="eastAsia"/>
          <w:b/>
          <w:sz w:val="24"/>
          <w:szCs w:val="28"/>
        </w:rPr>
        <w:t>服务器</w:t>
      </w:r>
    </w:p>
    <w:p w:rsidR="00A80297" w:rsidRPr="00281688" w:rsidRDefault="00A80297" w:rsidP="008F3491">
      <w:pPr>
        <w:pStyle w:val="a7"/>
        <w:numPr>
          <w:ilvl w:val="0"/>
          <w:numId w:val="39"/>
        </w:numPr>
        <w:ind w:firstLineChars="0"/>
        <w:outlineLvl w:val="2"/>
        <w:rPr>
          <w:b/>
          <w:sz w:val="24"/>
          <w:szCs w:val="28"/>
        </w:rPr>
      </w:pPr>
      <w:r w:rsidRPr="00281688">
        <w:rPr>
          <w:rFonts w:hint="eastAsia"/>
          <w:b/>
          <w:sz w:val="24"/>
          <w:szCs w:val="28"/>
        </w:rPr>
        <w:t>Tomcat</w:t>
      </w:r>
      <w:r w:rsidRPr="00281688">
        <w:rPr>
          <w:rFonts w:hint="eastAsia"/>
          <w:b/>
          <w:sz w:val="24"/>
          <w:szCs w:val="28"/>
        </w:rPr>
        <w:t>，</w:t>
      </w:r>
      <w:r w:rsidRPr="00281688">
        <w:rPr>
          <w:rFonts w:hint="eastAsia"/>
          <w:b/>
          <w:sz w:val="24"/>
          <w:szCs w:val="28"/>
        </w:rPr>
        <w:t>Apache</w:t>
      </w:r>
      <w:r w:rsidRPr="00281688">
        <w:rPr>
          <w:rFonts w:hint="eastAsia"/>
          <w:b/>
          <w:sz w:val="24"/>
          <w:szCs w:val="28"/>
        </w:rPr>
        <w:t>，</w:t>
      </w:r>
      <w:r w:rsidRPr="00281688">
        <w:rPr>
          <w:rFonts w:hint="eastAsia"/>
          <w:b/>
          <w:sz w:val="24"/>
          <w:szCs w:val="28"/>
        </w:rPr>
        <w:t>JBoss</w:t>
      </w:r>
      <w:r w:rsidRPr="00281688">
        <w:rPr>
          <w:rFonts w:hint="eastAsia"/>
          <w:b/>
          <w:sz w:val="24"/>
          <w:szCs w:val="28"/>
        </w:rPr>
        <w:t>的区别？</w:t>
      </w:r>
    </w:p>
    <w:p w:rsidR="00A80297" w:rsidRPr="00281688" w:rsidRDefault="00A80297" w:rsidP="00A80297">
      <w:pPr>
        <w:rPr>
          <w:sz w:val="24"/>
          <w:szCs w:val="28"/>
        </w:rPr>
      </w:pPr>
      <w:r w:rsidRPr="00281688">
        <w:rPr>
          <w:rFonts w:hint="eastAsia"/>
          <w:sz w:val="24"/>
          <w:szCs w:val="28"/>
        </w:rPr>
        <w:tab/>
      </w:r>
      <w:r w:rsidRPr="00281688">
        <w:rPr>
          <w:rFonts w:hint="eastAsia"/>
          <w:sz w:val="24"/>
          <w:szCs w:val="28"/>
        </w:rPr>
        <w:tab/>
        <w:t>Apache</w:t>
      </w:r>
      <w:r w:rsidRPr="00281688">
        <w:rPr>
          <w:rFonts w:hint="eastAsia"/>
          <w:sz w:val="24"/>
          <w:szCs w:val="28"/>
        </w:rPr>
        <w:t>解析静态的</w:t>
      </w:r>
      <w:r w:rsidRPr="00281688">
        <w:rPr>
          <w:rFonts w:hint="eastAsia"/>
          <w:sz w:val="24"/>
          <w:szCs w:val="28"/>
        </w:rPr>
        <w:t>html</w:t>
      </w:r>
      <w:r w:rsidRPr="00281688">
        <w:rPr>
          <w:rFonts w:hint="eastAsia"/>
          <w:sz w:val="24"/>
          <w:szCs w:val="28"/>
        </w:rPr>
        <w:t>文件；</w:t>
      </w:r>
      <w:r w:rsidRPr="00281688">
        <w:rPr>
          <w:rFonts w:hint="eastAsia"/>
          <w:sz w:val="24"/>
          <w:szCs w:val="28"/>
        </w:rPr>
        <w:t>Tomcat</w:t>
      </w:r>
      <w:r w:rsidRPr="00281688">
        <w:rPr>
          <w:rFonts w:hint="eastAsia"/>
          <w:sz w:val="24"/>
          <w:szCs w:val="28"/>
        </w:rPr>
        <w:t>可解析</w:t>
      </w:r>
      <w:proofErr w:type="spellStart"/>
      <w:r w:rsidRPr="00281688">
        <w:rPr>
          <w:rFonts w:hint="eastAsia"/>
          <w:sz w:val="24"/>
          <w:szCs w:val="28"/>
        </w:rPr>
        <w:t>jsp</w:t>
      </w:r>
      <w:proofErr w:type="spellEnd"/>
      <w:r w:rsidRPr="00281688">
        <w:rPr>
          <w:rFonts w:hint="eastAsia"/>
          <w:sz w:val="24"/>
          <w:szCs w:val="28"/>
        </w:rPr>
        <w:t>动态页面、也可充当</w:t>
      </w:r>
      <w:r w:rsidRPr="00281688">
        <w:rPr>
          <w:rFonts w:hint="eastAsia"/>
          <w:sz w:val="24"/>
          <w:szCs w:val="28"/>
        </w:rPr>
        <w:t>servlet</w:t>
      </w:r>
      <w:r w:rsidRPr="00281688">
        <w:rPr>
          <w:rFonts w:hint="eastAsia"/>
          <w:sz w:val="24"/>
          <w:szCs w:val="28"/>
        </w:rPr>
        <w:t>容器。</w:t>
      </w:r>
    </w:p>
    <w:p w:rsidR="00A80297" w:rsidRPr="00281688" w:rsidRDefault="00A80297" w:rsidP="00A80297">
      <w:pPr>
        <w:rPr>
          <w:sz w:val="24"/>
          <w:szCs w:val="28"/>
        </w:rPr>
      </w:pPr>
      <w:r w:rsidRPr="00281688">
        <w:rPr>
          <w:rFonts w:hint="eastAsia"/>
          <w:sz w:val="24"/>
          <w:szCs w:val="28"/>
        </w:rPr>
        <w:tab/>
      </w:r>
      <w:r w:rsidRPr="00281688">
        <w:rPr>
          <w:rFonts w:hint="eastAsia"/>
          <w:sz w:val="24"/>
          <w:szCs w:val="28"/>
        </w:rPr>
        <w:tab/>
        <w:t>Apache</w:t>
      </w:r>
      <w:r w:rsidRPr="00281688">
        <w:rPr>
          <w:rFonts w:hint="eastAsia"/>
          <w:sz w:val="24"/>
          <w:szCs w:val="28"/>
        </w:rPr>
        <w:t>是</w:t>
      </w:r>
      <w:r w:rsidRPr="00281688">
        <w:rPr>
          <w:rFonts w:hint="eastAsia"/>
          <w:sz w:val="24"/>
          <w:szCs w:val="28"/>
        </w:rPr>
        <w:t>Http</w:t>
      </w:r>
      <w:r w:rsidRPr="00281688">
        <w:rPr>
          <w:rFonts w:hint="eastAsia"/>
          <w:sz w:val="24"/>
          <w:szCs w:val="28"/>
        </w:rPr>
        <w:t>服务器，</w:t>
      </w:r>
      <w:r w:rsidRPr="00281688">
        <w:rPr>
          <w:rFonts w:hint="eastAsia"/>
          <w:sz w:val="24"/>
          <w:szCs w:val="28"/>
        </w:rPr>
        <w:t>Tomcat</w:t>
      </w:r>
      <w:r w:rsidRPr="00281688">
        <w:rPr>
          <w:rFonts w:hint="eastAsia"/>
          <w:sz w:val="24"/>
          <w:szCs w:val="28"/>
        </w:rPr>
        <w:t>是</w:t>
      </w:r>
      <w:r w:rsidRPr="00281688">
        <w:rPr>
          <w:rFonts w:hint="eastAsia"/>
          <w:sz w:val="24"/>
          <w:szCs w:val="28"/>
        </w:rPr>
        <w:t>web</w:t>
      </w:r>
      <w:r w:rsidRPr="00281688">
        <w:rPr>
          <w:rFonts w:hint="eastAsia"/>
          <w:sz w:val="24"/>
          <w:szCs w:val="28"/>
        </w:rPr>
        <w:t>服务器</w:t>
      </w:r>
      <w:r w:rsidRPr="00281688">
        <w:rPr>
          <w:rFonts w:hint="eastAsia"/>
          <w:sz w:val="24"/>
          <w:szCs w:val="28"/>
        </w:rPr>
        <w:t>,</w:t>
      </w:r>
      <w:r w:rsidRPr="00281688">
        <w:rPr>
          <w:rFonts w:hint="eastAsia"/>
          <w:sz w:val="24"/>
          <w:szCs w:val="28"/>
        </w:rPr>
        <w:t>只支持</w:t>
      </w:r>
      <w:proofErr w:type="spellStart"/>
      <w:r w:rsidRPr="00281688">
        <w:rPr>
          <w:rFonts w:hint="eastAsia"/>
          <w:sz w:val="24"/>
          <w:szCs w:val="28"/>
        </w:rPr>
        <w:t>jsp+servlet</w:t>
      </w:r>
      <w:proofErr w:type="spellEnd"/>
    </w:p>
    <w:p w:rsidR="00A80297" w:rsidRPr="00281688" w:rsidRDefault="00A80297" w:rsidP="00A80297">
      <w:pPr>
        <w:rPr>
          <w:sz w:val="24"/>
          <w:szCs w:val="28"/>
        </w:rPr>
      </w:pPr>
      <w:r w:rsidRPr="00281688">
        <w:rPr>
          <w:rFonts w:hint="eastAsia"/>
          <w:sz w:val="24"/>
          <w:szCs w:val="28"/>
        </w:rPr>
        <w:tab/>
      </w:r>
      <w:r w:rsidRPr="00281688">
        <w:rPr>
          <w:rFonts w:hint="eastAsia"/>
          <w:sz w:val="24"/>
          <w:szCs w:val="28"/>
        </w:rPr>
        <w:tab/>
        <w:t>JBoss</w:t>
      </w:r>
      <w:r w:rsidRPr="00281688">
        <w:rPr>
          <w:rFonts w:hint="eastAsia"/>
          <w:sz w:val="24"/>
          <w:szCs w:val="28"/>
        </w:rPr>
        <w:t>是应用服务器，支持</w:t>
      </w:r>
      <w:r w:rsidRPr="00281688">
        <w:rPr>
          <w:rFonts w:hint="eastAsia"/>
          <w:sz w:val="24"/>
          <w:szCs w:val="28"/>
        </w:rPr>
        <w:t xml:space="preserve">EJB. </w:t>
      </w:r>
      <w:proofErr w:type="spellStart"/>
      <w:r w:rsidRPr="00281688">
        <w:rPr>
          <w:rFonts w:hint="eastAsia"/>
          <w:sz w:val="24"/>
          <w:szCs w:val="28"/>
        </w:rPr>
        <w:t>Weblogic</w:t>
      </w:r>
      <w:proofErr w:type="spellEnd"/>
      <w:r w:rsidRPr="00281688">
        <w:rPr>
          <w:rFonts w:hint="eastAsia"/>
          <w:sz w:val="24"/>
          <w:szCs w:val="28"/>
        </w:rPr>
        <w:t>，</w:t>
      </w:r>
      <w:r w:rsidRPr="00281688">
        <w:rPr>
          <w:rFonts w:hint="eastAsia"/>
          <w:sz w:val="24"/>
          <w:szCs w:val="28"/>
        </w:rPr>
        <w:t>WebSphere</w:t>
      </w:r>
    </w:p>
    <w:p w:rsidR="00A80297" w:rsidRPr="00281688" w:rsidRDefault="00A80297" w:rsidP="008F3491">
      <w:pPr>
        <w:pStyle w:val="a7"/>
        <w:numPr>
          <w:ilvl w:val="0"/>
          <w:numId w:val="39"/>
        </w:numPr>
        <w:ind w:firstLineChars="0"/>
        <w:outlineLvl w:val="2"/>
        <w:rPr>
          <w:b/>
          <w:sz w:val="24"/>
          <w:szCs w:val="28"/>
        </w:rPr>
      </w:pPr>
      <w:r w:rsidRPr="00281688">
        <w:rPr>
          <w:rFonts w:hint="eastAsia"/>
          <w:b/>
          <w:sz w:val="24"/>
          <w:szCs w:val="28"/>
        </w:rPr>
        <w:t>虚拟目录</w:t>
      </w:r>
    </w:p>
    <w:p w:rsidR="00A80297" w:rsidRPr="00281688" w:rsidRDefault="00A80297" w:rsidP="00A80297">
      <w:pPr>
        <w:pStyle w:val="a7"/>
        <w:ind w:left="780" w:firstLineChars="0" w:firstLine="0"/>
        <w:rPr>
          <w:sz w:val="24"/>
          <w:szCs w:val="28"/>
        </w:rPr>
      </w:pPr>
      <w:r w:rsidRPr="00281688">
        <w:rPr>
          <w:rFonts w:hint="eastAsia"/>
          <w:sz w:val="24"/>
          <w:szCs w:val="28"/>
        </w:rPr>
        <w:tab/>
      </w:r>
      <w:r w:rsidRPr="00281688">
        <w:rPr>
          <w:rFonts w:hint="eastAsia"/>
          <w:sz w:val="24"/>
          <w:szCs w:val="28"/>
        </w:rPr>
        <w:t>设置虚拟路径的优势有两点。</w:t>
      </w:r>
    </w:p>
    <w:p w:rsidR="00A80297" w:rsidRPr="00281688" w:rsidRDefault="00A80297" w:rsidP="00A80297">
      <w:pPr>
        <w:pStyle w:val="a7"/>
        <w:ind w:left="780" w:firstLineChars="0" w:firstLine="0"/>
        <w:rPr>
          <w:sz w:val="24"/>
          <w:szCs w:val="28"/>
        </w:rPr>
      </w:pPr>
      <w:r w:rsidRPr="00281688">
        <w:rPr>
          <w:rFonts w:hint="eastAsia"/>
          <w:sz w:val="24"/>
          <w:szCs w:val="28"/>
        </w:rPr>
        <w:t>第一、我们开发一个项目，在未定版之前需要进行无数次的修改，如果部署测试项目的时候直接将项目打成</w:t>
      </w:r>
      <w:r w:rsidRPr="00281688">
        <w:rPr>
          <w:rFonts w:hint="eastAsia"/>
          <w:sz w:val="24"/>
          <w:szCs w:val="28"/>
        </w:rPr>
        <w:t>war</w:t>
      </w:r>
      <w:r w:rsidRPr="00281688">
        <w:rPr>
          <w:rFonts w:hint="eastAsia"/>
          <w:sz w:val="24"/>
          <w:szCs w:val="28"/>
        </w:rPr>
        <w:t>包放到</w:t>
      </w:r>
      <w:proofErr w:type="spellStart"/>
      <w:r w:rsidRPr="00281688">
        <w:rPr>
          <w:rFonts w:hint="eastAsia"/>
          <w:sz w:val="24"/>
          <w:szCs w:val="28"/>
        </w:rPr>
        <w:t>webapps</w:t>
      </w:r>
      <w:proofErr w:type="spellEnd"/>
      <w:r w:rsidRPr="00281688">
        <w:rPr>
          <w:rFonts w:hint="eastAsia"/>
          <w:sz w:val="24"/>
          <w:szCs w:val="28"/>
        </w:rPr>
        <w:t>目录下，那么每一次版本变更都需要将新的版本放到</w:t>
      </w:r>
      <w:proofErr w:type="spellStart"/>
      <w:r w:rsidRPr="00281688">
        <w:rPr>
          <w:rFonts w:hint="eastAsia"/>
          <w:sz w:val="24"/>
          <w:szCs w:val="28"/>
        </w:rPr>
        <w:t>webapps</w:t>
      </w:r>
      <w:proofErr w:type="spellEnd"/>
      <w:r w:rsidRPr="00281688">
        <w:rPr>
          <w:rFonts w:hint="eastAsia"/>
          <w:sz w:val="24"/>
          <w:szCs w:val="28"/>
        </w:rPr>
        <w:t>目录下覆盖原先的版本，这样对于我们测试项目来说是不是非常麻烦呢？如果建立一个虚拟路径，直接映射到项目原件，这样一来在测试阶段是非常的方便</w:t>
      </w:r>
    </w:p>
    <w:p w:rsidR="00A80297" w:rsidRPr="00281688" w:rsidRDefault="00A80297" w:rsidP="00A80297">
      <w:pPr>
        <w:pStyle w:val="a7"/>
        <w:ind w:left="780" w:firstLineChars="0" w:firstLine="0"/>
        <w:rPr>
          <w:sz w:val="24"/>
          <w:szCs w:val="28"/>
        </w:rPr>
      </w:pPr>
      <w:r w:rsidRPr="00281688">
        <w:rPr>
          <w:rFonts w:hint="eastAsia"/>
          <w:sz w:val="24"/>
          <w:szCs w:val="28"/>
        </w:rPr>
        <w:t>第二、</w:t>
      </w:r>
      <w:r w:rsidRPr="00281688">
        <w:rPr>
          <w:rFonts w:hint="eastAsia"/>
          <w:sz w:val="24"/>
          <w:szCs w:val="28"/>
        </w:rPr>
        <w:t>Tomcat</w:t>
      </w:r>
      <w:r w:rsidRPr="00281688">
        <w:rPr>
          <w:rFonts w:hint="eastAsia"/>
          <w:sz w:val="24"/>
          <w:szCs w:val="28"/>
        </w:rPr>
        <w:t>是一个服务器，既然是一个服务器是不是就有容量这么一说呢？虽然这个容量是你说了算，但是再怎么大是不是也有盘符容量限制？如果将所有的项目都部署到</w:t>
      </w:r>
      <w:proofErr w:type="spellStart"/>
      <w:r w:rsidRPr="00281688">
        <w:rPr>
          <w:rFonts w:hint="eastAsia"/>
          <w:sz w:val="24"/>
          <w:szCs w:val="28"/>
        </w:rPr>
        <w:t>webapps</w:t>
      </w:r>
      <w:proofErr w:type="spellEnd"/>
      <w:r w:rsidRPr="00281688">
        <w:rPr>
          <w:rFonts w:hint="eastAsia"/>
          <w:sz w:val="24"/>
          <w:szCs w:val="28"/>
        </w:rPr>
        <w:t>目录下，当项目比较大而且项目较多的时候是不是需要考虑一下盘符的感受呢？所以使用虚拟路径也可以为搭载</w:t>
      </w:r>
      <w:r w:rsidRPr="00281688">
        <w:rPr>
          <w:rFonts w:hint="eastAsia"/>
          <w:sz w:val="24"/>
          <w:szCs w:val="28"/>
        </w:rPr>
        <w:t>Tomcat</w:t>
      </w:r>
      <w:r w:rsidRPr="00281688">
        <w:rPr>
          <w:rFonts w:hint="eastAsia"/>
          <w:sz w:val="24"/>
          <w:szCs w:val="28"/>
        </w:rPr>
        <w:t>服务器的盘符分压</w:t>
      </w:r>
    </w:p>
    <w:p w:rsidR="00A80297" w:rsidRPr="00281688" w:rsidRDefault="00A80297" w:rsidP="00A80297">
      <w:pPr>
        <w:pStyle w:val="a7"/>
        <w:ind w:left="780" w:firstLineChars="0" w:firstLine="0"/>
        <w:rPr>
          <w:sz w:val="24"/>
          <w:szCs w:val="28"/>
        </w:rPr>
      </w:pPr>
      <w:r w:rsidRPr="00281688">
        <w:rPr>
          <w:rFonts w:hint="eastAsia"/>
          <w:sz w:val="24"/>
          <w:szCs w:val="28"/>
        </w:rPr>
        <w:t>添加虚拟目录</w:t>
      </w:r>
    </w:p>
    <w:p w:rsidR="00A80297" w:rsidRPr="00281688" w:rsidRDefault="00A80297" w:rsidP="00A80297">
      <w:pPr>
        <w:pStyle w:val="a7"/>
        <w:ind w:left="780" w:firstLineChars="0" w:firstLine="0"/>
        <w:rPr>
          <w:sz w:val="24"/>
          <w:szCs w:val="28"/>
        </w:rPr>
      </w:pPr>
      <w:r w:rsidRPr="00281688">
        <w:rPr>
          <w:sz w:val="24"/>
          <w:szCs w:val="28"/>
        </w:rPr>
        <w:tab/>
        <w:t xml:space="preserve">tomcat6\conf\server.xml </w:t>
      </w:r>
    </w:p>
    <w:p w:rsidR="00A80297" w:rsidRPr="00281688" w:rsidRDefault="00A80297" w:rsidP="00A80297">
      <w:pPr>
        <w:pStyle w:val="a7"/>
        <w:ind w:left="780" w:firstLineChars="0" w:firstLine="0"/>
        <w:rPr>
          <w:sz w:val="24"/>
          <w:szCs w:val="28"/>
        </w:rPr>
      </w:pPr>
      <w:r w:rsidRPr="00281688">
        <w:rPr>
          <w:sz w:val="24"/>
          <w:szCs w:val="28"/>
        </w:rPr>
        <w:t xml:space="preserve">    </w:t>
      </w:r>
      <w:r w:rsidRPr="00281688">
        <w:rPr>
          <w:sz w:val="24"/>
          <w:szCs w:val="28"/>
        </w:rPr>
        <w:t>在</w:t>
      </w:r>
      <w:r w:rsidRPr="00281688">
        <w:rPr>
          <w:sz w:val="24"/>
          <w:szCs w:val="28"/>
        </w:rPr>
        <w:t>&lt;/Host&gt;</w:t>
      </w:r>
      <w:r w:rsidRPr="00281688">
        <w:rPr>
          <w:rFonts w:hint="eastAsia"/>
          <w:sz w:val="24"/>
          <w:szCs w:val="28"/>
        </w:rPr>
        <w:t>之上进行配置</w:t>
      </w:r>
    </w:p>
    <w:p w:rsidR="00A80297" w:rsidRPr="00281688" w:rsidRDefault="00A80297" w:rsidP="00A80297">
      <w:pPr>
        <w:pStyle w:val="a7"/>
        <w:ind w:left="780" w:firstLineChars="0" w:firstLine="0"/>
        <w:rPr>
          <w:sz w:val="24"/>
          <w:szCs w:val="28"/>
        </w:rPr>
      </w:pPr>
      <w:r w:rsidRPr="00281688">
        <w:rPr>
          <w:sz w:val="24"/>
          <w:szCs w:val="28"/>
        </w:rPr>
        <w:tab/>
        <w:t xml:space="preserve">&lt;Context path="/test" </w:t>
      </w:r>
      <w:proofErr w:type="spellStart"/>
      <w:r w:rsidRPr="00281688">
        <w:rPr>
          <w:sz w:val="24"/>
          <w:szCs w:val="28"/>
        </w:rPr>
        <w:t>docBase</w:t>
      </w:r>
      <w:proofErr w:type="spellEnd"/>
      <w:r w:rsidRPr="00281688">
        <w:rPr>
          <w:sz w:val="24"/>
          <w:szCs w:val="28"/>
        </w:rPr>
        <w:t>="d:/testweb"/&gt;</w:t>
      </w:r>
    </w:p>
    <w:p w:rsidR="00A80297" w:rsidRPr="00281688" w:rsidRDefault="00A80297" w:rsidP="00A80297">
      <w:pPr>
        <w:pStyle w:val="a7"/>
        <w:ind w:left="780" w:firstLineChars="0" w:firstLine="0"/>
        <w:rPr>
          <w:sz w:val="24"/>
          <w:szCs w:val="28"/>
        </w:rPr>
      </w:pPr>
      <w:r w:rsidRPr="00281688">
        <w:rPr>
          <w:sz w:val="24"/>
          <w:szCs w:val="28"/>
        </w:rPr>
        <w:t>path=“/test”</w:t>
      </w:r>
      <w:r w:rsidRPr="00281688">
        <w:rPr>
          <w:rFonts w:hint="eastAsia"/>
          <w:sz w:val="24"/>
          <w:szCs w:val="28"/>
        </w:rPr>
        <w:t>表示此虚拟目录的名称</w:t>
      </w:r>
      <w:r w:rsidRPr="00281688">
        <w:rPr>
          <w:sz w:val="24"/>
          <w:szCs w:val="28"/>
        </w:rPr>
        <w:t>:http://localhost:8080/test</w:t>
      </w:r>
    </w:p>
    <w:p w:rsidR="00A80297" w:rsidRPr="00281688" w:rsidRDefault="00A80297" w:rsidP="00A80297">
      <w:pPr>
        <w:pStyle w:val="a7"/>
        <w:ind w:left="780" w:firstLineChars="0" w:firstLine="0"/>
        <w:rPr>
          <w:sz w:val="24"/>
          <w:szCs w:val="28"/>
        </w:rPr>
      </w:pPr>
      <w:proofErr w:type="spellStart"/>
      <w:r w:rsidRPr="00281688">
        <w:rPr>
          <w:sz w:val="24"/>
          <w:szCs w:val="28"/>
        </w:rPr>
        <w:t>docBase</w:t>
      </w:r>
      <w:proofErr w:type="spellEnd"/>
      <w:r w:rsidRPr="00281688">
        <w:rPr>
          <w:sz w:val="24"/>
          <w:szCs w:val="28"/>
        </w:rPr>
        <w:t>=“d:/</w:t>
      </w:r>
      <w:proofErr w:type="spellStart"/>
      <w:r w:rsidRPr="00281688">
        <w:rPr>
          <w:sz w:val="24"/>
          <w:szCs w:val="28"/>
        </w:rPr>
        <w:t>testweb</w:t>
      </w:r>
      <w:proofErr w:type="spellEnd"/>
      <w:r w:rsidRPr="00281688">
        <w:rPr>
          <w:sz w:val="24"/>
          <w:szCs w:val="28"/>
        </w:rPr>
        <w:t>”</w:t>
      </w:r>
      <w:r w:rsidRPr="00281688">
        <w:rPr>
          <w:rFonts w:hint="eastAsia"/>
          <w:sz w:val="24"/>
          <w:szCs w:val="28"/>
        </w:rPr>
        <w:t>表示虚拟目录在硬盘上的绝对路径</w:t>
      </w:r>
    </w:p>
    <w:p w:rsidR="00A80297" w:rsidRPr="00281688" w:rsidRDefault="00A80297" w:rsidP="008F3491">
      <w:pPr>
        <w:pStyle w:val="a7"/>
        <w:numPr>
          <w:ilvl w:val="0"/>
          <w:numId w:val="39"/>
        </w:numPr>
        <w:ind w:firstLineChars="0"/>
        <w:outlineLvl w:val="2"/>
        <w:rPr>
          <w:b/>
          <w:sz w:val="24"/>
          <w:szCs w:val="28"/>
        </w:rPr>
      </w:pPr>
      <w:r w:rsidRPr="00281688">
        <w:rPr>
          <w:rFonts w:hint="eastAsia"/>
          <w:b/>
          <w:sz w:val="24"/>
          <w:szCs w:val="28"/>
        </w:rPr>
        <w:t xml:space="preserve">HTTP </w:t>
      </w:r>
      <w:r w:rsidRPr="00281688">
        <w:rPr>
          <w:rFonts w:hint="eastAsia"/>
          <w:b/>
          <w:sz w:val="24"/>
          <w:szCs w:val="28"/>
        </w:rPr>
        <w:t>响应的结构是怎么样的？</w:t>
      </w:r>
    </w:p>
    <w:p w:rsidR="00A80297" w:rsidRPr="00281688" w:rsidRDefault="00A80297" w:rsidP="00A80297">
      <w:pPr>
        <w:pStyle w:val="a7"/>
        <w:ind w:left="1260" w:firstLine="480"/>
        <w:rPr>
          <w:sz w:val="24"/>
          <w:szCs w:val="28"/>
        </w:rPr>
      </w:pPr>
      <w:r w:rsidRPr="00281688">
        <w:rPr>
          <w:rFonts w:hint="eastAsia"/>
          <w:sz w:val="24"/>
          <w:szCs w:val="28"/>
        </w:rPr>
        <w:t xml:space="preserve">HTTP </w:t>
      </w:r>
      <w:r w:rsidRPr="00281688">
        <w:rPr>
          <w:rFonts w:hint="eastAsia"/>
          <w:sz w:val="24"/>
          <w:szCs w:val="28"/>
        </w:rPr>
        <w:t>响应由三个部分组成：</w:t>
      </w:r>
    </w:p>
    <w:p w:rsidR="00A80297" w:rsidRPr="00281688" w:rsidRDefault="00A80297" w:rsidP="00A80297">
      <w:pPr>
        <w:pStyle w:val="a7"/>
        <w:ind w:left="1260" w:firstLine="480"/>
        <w:rPr>
          <w:sz w:val="24"/>
          <w:szCs w:val="28"/>
        </w:rPr>
      </w:pPr>
      <w:r w:rsidRPr="00281688">
        <w:rPr>
          <w:rFonts w:hint="eastAsia"/>
          <w:sz w:val="24"/>
          <w:szCs w:val="28"/>
        </w:rPr>
        <w:t>状态码</w:t>
      </w:r>
      <w:r w:rsidRPr="00281688">
        <w:rPr>
          <w:rFonts w:hint="eastAsia"/>
          <w:sz w:val="24"/>
          <w:szCs w:val="28"/>
        </w:rPr>
        <w:t>(Status Code)</w:t>
      </w:r>
      <w:r w:rsidRPr="00281688">
        <w:rPr>
          <w:rFonts w:hint="eastAsia"/>
          <w:sz w:val="24"/>
          <w:szCs w:val="28"/>
        </w:rPr>
        <w:t>：描述了响应的状态。可以用来检查是否成功的完成了请求。请求失败的情况下，状态码可用来找出失败的原因。如果</w:t>
      </w:r>
      <w:r w:rsidRPr="00281688">
        <w:rPr>
          <w:rFonts w:hint="eastAsia"/>
          <w:sz w:val="24"/>
          <w:szCs w:val="28"/>
        </w:rPr>
        <w:t xml:space="preserve"> Servlet </w:t>
      </w:r>
      <w:r w:rsidRPr="00281688">
        <w:rPr>
          <w:rFonts w:hint="eastAsia"/>
          <w:sz w:val="24"/>
          <w:szCs w:val="28"/>
        </w:rPr>
        <w:t>没有返回状态码，默认会返回成功的状态码</w:t>
      </w:r>
      <w:r w:rsidRPr="00281688">
        <w:rPr>
          <w:rFonts w:hint="eastAsia"/>
          <w:sz w:val="24"/>
          <w:szCs w:val="28"/>
        </w:rPr>
        <w:t xml:space="preserve"> </w:t>
      </w:r>
      <w:proofErr w:type="spellStart"/>
      <w:r w:rsidRPr="00281688">
        <w:rPr>
          <w:rFonts w:hint="eastAsia"/>
          <w:sz w:val="24"/>
          <w:szCs w:val="28"/>
        </w:rPr>
        <w:t>HttpServletResponse.SC_OK</w:t>
      </w:r>
      <w:proofErr w:type="spellEnd"/>
    </w:p>
    <w:p w:rsidR="00A80297" w:rsidRPr="00281688" w:rsidRDefault="00A80297" w:rsidP="00A80297">
      <w:pPr>
        <w:pStyle w:val="a7"/>
        <w:ind w:left="1260" w:firstLine="480"/>
        <w:rPr>
          <w:sz w:val="24"/>
          <w:szCs w:val="28"/>
        </w:rPr>
      </w:pPr>
      <w:r w:rsidRPr="00281688">
        <w:rPr>
          <w:rFonts w:hint="eastAsia"/>
          <w:sz w:val="24"/>
          <w:szCs w:val="28"/>
        </w:rPr>
        <w:t xml:space="preserve">HTTP </w:t>
      </w:r>
      <w:r w:rsidRPr="00281688">
        <w:rPr>
          <w:rFonts w:hint="eastAsia"/>
          <w:sz w:val="24"/>
          <w:szCs w:val="28"/>
        </w:rPr>
        <w:t>头部</w:t>
      </w:r>
      <w:r w:rsidRPr="00281688">
        <w:rPr>
          <w:rFonts w:hint="eastAsia"/>
          <w:sz w:val="24"/>
          <w:szCs w:val="28"/>
        </w:rPr>
        <w:t>(HTTP Header)</w:t>
      </w:r>
      <w:r w:rsidRPr="00281688">
        <w:rPr>
          <w:rFonts w:hint="eastAsia"/>
          <w:sz w:val="24"/>
          <w:szCs w:val="28"/>
        </w:rPr>
        <w:t>：它们包含了更多关于响应的信息。比如：头部可以指定认为响应过期的过期日期，或者是指定用来给用户安全的传输实体内容的编码格式。如何在</w:t>
      </w:r>
      <w:r w:rsidRPr="00281688">
        <w:rPr>
          <w:rFonts w:hint="eastAsia"/>
          <w:sz w:val="24"/>
          <w:szCs w:val="28"/>
        </w:rPr>
        <w:t xml:space="preserve"> </w:t>
      </w:r>
      <w:proofErr w:type="spellStart"/>
      <w:r w:rsidRPr="00281688">
        <w:rPr>
          <w:rFonts w:hint="eastAsia"/>
          <w:sz w:val="24"/>
          <w:szCs w:val="28"/>
        </w:rPr>
        <w:t>Serlet</w:t>
      </w:r>
      <w:proofErr w:type="spellEnd"/>
      <w:r w:rsidRPr="00281688">
        <w:rPr>
          <w:rFonts w:hint="eastAsia"/>
          <w:sz w:val="24"/>
          <w:szCs w:val="28"/>
        </w:rPr>
        <w:t>中检索</w:t>
      </w:r>
      <w:r w:rsidRPr="00281688">
        <w:rPr>
          <w:rFonts w:hint="eastAsia"/>
          <w:sz w:val="24"/>
          <w:szCs w:val="28"/>
        </w:rPr>
        <w:t xml:space="preserve"> HTTP </w:t>
      </w:r>
      <w:r w:rsidRPr="00281688">
        <w:rPr>
          <w:rFonts w:hint="eastAsia"/>
          <w:sz w:val="24"/>
          <w:szCs w:val="28"/>
        </w:rPr>
        <w:t>的头部看这里。</w:t>
      </w:r>
    </w:p>
    <w:p w:rsidR="00A80297" w:rsidRPr="00281688" w:rsidRDefault="00A80297" w:rsidP="00A80297">
      <w:pPr>
        <w:pStyle w:val="a7"/>
        <w:ind w:left="1260" w:firstLine="480"/>
        <w:rPr>
          <w:sz w:val="24"/>
          <w:szCs w:val="28"/>
        </w:rPr>
      </w:pPr>
      <w:r w:rsidRPr="00281688">
        <w:rPr>
          <w:rFonts w:hint="eastAsia"/>
          <w:sz w:val="24"/>
          <w:szCs w:val="28"/>
        </w:rPr>
        <w:t>主体</w:t>
      </w:r>
      <w:r w:rsidRPr="00281688">
        <w:rPr>
          <w:rFonts w:hint="eastAsia"/>
          <w:sz w:val="24"/>
          <w:szCs w:val="28"/>
        </w:rPr>
        <w:t>(Body)</w:t>
      </w:r>
      <w:r w:rsidRPr="00281688">
        <w:rPr>
          <w:rFonts w:hint="eastAsia"/>
          <w:sz w:val="24"/>
          <w:szCs w:val="28"/>
        </w:rPr>
        <w:t>：它包含了响应的内容。它可以包含</w:t>
      </w:r>
      <w:r w:rsidRPr="00281688">
        <w:rPr>
          <w:rFonts w:hint="eastAsia"/>
          <w:sz w:val="24"/>
          <w:szCs w:val="28"/>
        </w:rPr>
        <w:t xml:space="preserve"> HTML </w:t>
      </w:r>
      <w:r w:rsidRPr="00281688">
        <w:rPr>
          <w:rFonts w:hint="eastAsia"/>
          <w:sz w:val="24"/>
          <w:szCs w:val="28"/>
        </w:rPr>
        <w:t>代码，图片，等等。主体是由传输在</w:t>
      </w:r>
      <w:r w:rsidRPr="00281688">
        <w:rPr>
          <w:rFonts w:hint="eastAsia"/>
          <w:sz w:val="24"/>
          <w:szCs w:val="28"/>
        </w:rPr>
        <w:t xml:space="preserve">HTTP </w:t>
      </w:r>
      <w:r w:rsidRPr="00281688">
        <w:rPr>
          <w:rFonts w:hint="eastAsia"/>
          <w:sz w:val="24"/>
          <w:szCs w:val="28"/>
        </w:rPr>
        <w:t>消息中紧跟在头部后面的数据字节组成的</w:t>
      </w:r>
    </w:p>
    <w:p w:rsidR="007544E4" w:rsidRPr="00281688" w:rsidRDefault="007544E4" w:rsidP="007544E4">
      <w:pPr>
        <w:pStyle w:val="a7"/>
        <w:numPr>
          <w:ilvl w:val="0"/>
          <w:numId w:val="3"/>
        </w:numPr>
        <w:ind w:firstLineChars="0"/>
        <w:outlineLvl w:val="1"/>
        <w:rPr>
          <w:b/>
          <w:sz w:val="24"/>
          <w:szCs w:val="28"/>
        </w:rPr>
      </w:pPr>
      <w:r w:rsidRPr="00281688">
        <w:rPr>
          <w:rFonts w:hint="eastAsia"/>
          <w:b/>
          <w:sz w:val="24"/>
          <w:szCs w:val="28"/>
        </w:rPr>
        <w:lastRenderedPageBreak/>
        <w:t>JSP</w:t>
      </w:r>
    </w:p>
    <w:p w:rsidR="00A80297" w:rsidRPr="00281688" w:rsidRDefault="00A80297" w:rsidP="008F3491">
      <w:pPr>
        <w:pStyle w:val="a7"/>
        <w:numPr>
          <w:ilvl w:val="0"/>
          <w:numId w:val="40"/>
        </w:numPr>
        <w:ind w:firstLineChars="0"/>
        <w:outlineLvl w:val="2"/>
        <w:rPr>
          <w:b/>
          <w:sz w:val="24"/>
          <w:szCs w:val="28"/>
        </w:rPr>
      </w:pPr>
      <w:proofErr w:type="spellStart"/>
      <w:r w:rsidRPr="00281688">
        <w:rPr>
          <w:rFonts w:hint="eastAsia"/>
          <w:b/>
          <w:sz w:val="24"/>
          <w:szCs w:val="28"/>
        </w:rPr>
        <w:t>jsp</w:t>
      </w:r>
      <w:proofErr w:type="spellEnd"/>
      <w:r w:rsidRPr="00281688">
        <w:rPr>
          <w:rFonts w:hint="eastAsia"/>
          <w:b/>
          <w:sz w:val="24"/>
          <w:szCs w:val="28"/>
        </w:rPr>
        <w:t xml:space="preserve"> </w:t>
      </w:r>
      <w:r w:rsidRPr="00281688">
        <w:rPr>
          <w:rFonts w:hint="eastAsia"/>
          <w:b/>
          <w:sz w:val="24"/>
          <w:szCs w:val="28"/>
        </w:rPr>
        <w:t>有哪些内置对象</w:t>
      </w:r>
      <w:r w:rsidRPr="00281688">
        <w:rPr>
          <w:rFonts w:hint="eastAsia"/>
          <w:b/>
          <w:sz w:val="24"/>
          <w:szCs w:val="28"/>
        </w:rPr>
        <w:t xml:space="preserve">? </w:t>
      </w:r>
      <w:r w:rsidRPr="00281688">
        <w:rPr>
          <w:rFonts w:hint="eastAsia"/>
          <w:b/>
          <w:sz w:val="24"/>
          <w:szCs w:val="28"/>
        </w:rPr>
        <w:t>作用分别是什么</w:t>
      </w:r>
      <w:r w:rsidRPr="00281688">
        <w:rPr>
          <w:rFonts w:hint="eastAsia"/>
          <w:b/>
          <w:sz w:val="24"/>
          <w:szCs w:val="28"/>
        </w:rPr>
        <w:t>?</w:t>
      </w:r>
    </w:p>
    <w:p w:rsidR="00A80297" w:rsidRPr="00281688" w:rsidRDefault="00A80297" w:rsidP="00A80297">
      <w:pPr>
        <w:pStyle w:val="a7"/>
        <w:ind w:left="1260" w:firstLine="480"/>
        <w:rPr>
          <w:sz w:val="24"/>
          <w:szCs w:val="28"/>
        </w:rPr>
      </w:pPr>
      <w:r w:rsidRPr="00281688">
        <w:rPr>
          <w:rFonts w:hint="eastAsia"/>
          <w:sz w:val="24"/>
          <w:szCs w:val="28"/>
        </w:rPr>
        <w:t>答</w:t>
      </w:r>
      <w:r w:rsidRPr="00281688">
        <w:rPr>
          <w:rFonts w:hint="eastAsia"/>
          <w:sz w:val="24"/>
          <w:szCs w:val="28"/>
        </w:rPr>
        <w:t xml:space="preserve">:JSP </w:t>
      </w:r>
      <w:r w:rsidRPr="00281688">
        <w:rPr>
          <w:rFonts w:hint="eastAsia"/>
          <w:sz w:val="24"/>
          <w:szCs w:val="28"/>
        </w:rPr>
        <w:t>共有以下</w:t>
      </w:r>
      <w:r w:rsidRPr="00281688">
        <w:rPr>
          <w:rFonts w:hint="eastAsia"/>
          <w:sz w:val="24"/>
          <w:szCs w:val="28"/>
        </w:rPr>
        <w:t xml:space="preserve"> 9 </w:t>
      </w:r>
      <w:r w:rsidRPr="00281688">
        <w:rPr>
          <w:rFonts w:hint="eastAsia"/>
          <w:sz w:val="24"/>
          <w:szCs w:val="28"/>
        </w:rPr>
        <w:t>个内置的对象：</w:t>
      </w:r>
    </w:p>
    <w:p w:rsidR="00A80297" w:rsidRPr="00281688" w:rsidRDefault="00A80297" w:rsidP="00A80297">
      <w:pPr>
        <w:pStyle w:val="a7"/>
        <w:ind w:left="1260" w:firstLine="480"/>
        <w:rPr>
          <w:sz w:val="24"/>
          <w:szCs w:val="28"/>
        </w:rPr>
      </w:pPr>
      <w:r w:rsidRPr="00281688">
        <w:rPr>
          <w:rFonts w:hint="eastAsia"/>
          <w:sz w:val="24"/>
          <w:szCs w:val="28"/>
        </w:rPr>
        <w:t xml:space="preserve">request: </w:t>
      </w:r>
      <w:r w:rsidRPr="00281688">
        <w:rPr>
          <w:rFonts w:hint="eastAsia"/>
          <w:sz w:val="24"/>
          <w:szCs w:val="28"/>
        </w:rPr>
        <w:t>用户端请求，此请求会包含来自</w:t>
      </w:r>
      <w:r w:rsidRPr="00281688">
        <w:rPr>
          <w:rFonts w:hint="eastAsia"/>
          <w:sz w:val="24"/>
          <w:szCs w:val="28"/>
        </w:rPr>
        <w:t xml:space="preserve"> GET/POST </w:t>
      </w:r>
      <w:r w:rsidRPr="00281688">
        <w:rPr>
          <w:rFonts w:hint="eastAsia"/>
          <w:sz w:val="24"/>
          <w:szCs w:val="28"/>
        </w:rPr>
        <w:t>请求的参数</w:t>
      </w:r>
    </w:p>
    <w:p w:rsidR="00A80297" w:rsidRPr="00281688" w:rsidRDefault="00A80297" w:rsidP="00A80297">
      <w:pPr>
        <w:pStyle w:val="a7"/>
        <w:ind w:left="1260" w:firstLine="480"/>
        <w:rPr>
          <w:sz w:val="24"/>
          <w:szCs w:val="28"/>
        </w:rPr>
      </w:pPr>
      <w:r w:rsidRPr="00281688">
        <w:rPr>
          <w:rFonts w:hint="eastAsia"/>
          <w:sz w:val="24"/>
          <w:szCs w:val="28"/>
        </w:rPr>
        <w:t xml:space="preserve">response: </w:t>
      </w:r>
      <w:r w:rsidRPr="00281688">
        <w:rPr>
          <w:rFonts w:hint="eastAsia"/>
          <w:sz w:val="24"/>
          <w:szCs w:val="28"/>
        </w:rPr>
        <w:t>网页传回用户端的回应</w:t>
      </w:r>
    </w:p>
    <w:p w:rsidR="00A80297" w:rsidRPr="00281688" w:rsidRDefault="00A80297" w:rsidP="00A80297">
      <w:pPr>
        <w:pStyle w:val="a7"/>
        <w:ind w:left="1260" w:firstLine="480"/>
        <w:rPr>
          <w:sz w:val="24"/>
          <w:szCs w:val="28"/>
        </w:rPr>
      </w:pPr>
      <w:proofErr w:type="spellStart"/>
      <w:r w:rsidRPr="00281688">
        <w:rPr>
          <w:rFonts w:hint="eastAsia"/>
          <w:sz w:val="24"/>
          <w:szCs w:val="28"/>
        </w:rPr>
        <w:t>pageContext</w:t>
      </w:r>
      <w:proofErr w:type="spellEnd"/>
      <w:r w:rsidRPr="00281688">
        <w:rPr>
          <w:rFonts w:hint="eastAsia"/>
          <w:sz w:val="24"/>
          <w:szCs w:val="28"/>
        </w:rPr>
        <w:t xml:space="preserve">: </w:t>
      </w:r>
      <w:r w:rsidRPr="00281688">
        <w:rPr>
          <w:rFonts w:hint="eastAsia"/>
          <w:sz w:val="24"/>
          <w:szCs w:val="28"/>
        </w:rPr>
        <w:t>网页的属性是在这里管理</w:t>
      </w:r>
    </w:p>
    <w:p w:rsidR="00A80297" w:rsidRPr="00281688" w:rsidRDefault="00A80297" w:rsidP="00A80297">
      <w:pPr>
        <w:pStyle w:val="a7"/>
        <w:ind w:left="1260" w:firstLine="480"/>
        <w:rPr>
          <w:sz w:val="24"/>
          <w:szCs w:val="28"/>
        </w:rPr>
      </w:pPr>
      <w:r w:rsidRPr="00281688">
        <w:rPr>
          <w:rFonts w:hint="eastAsia"/>
          <w:sz w:val="24"/>
          <w:szCs w:val="28"/>
        </w:rPr>
        <w:t xml:space="preserve">session: </w:t>
      </w:r>
      <w:r w:rsidRPr="00281688">
        <w:rPr>
          <w:rFonts w:hint="eastAsia"/>
          <w:sz w:val="24"/>
          <w:szCs w:val="28"/>
        </w:rPr>
        <w:t>与请求有关的会话期</w:t>
      </w:r>
    </w:p>
    <w:p w:rsidR="00A80297" w:rsidRPr="00281688" w:rsidRDefault="00A80297" w:rsidP="00A80297">
      <w:pPr>
        <w:pStyle w:val="a7"/>
        <w:ind w:left="1260" w:firstLine="480"/>
        <w:rPr>
          <w:sz w:val="24"/>
          <w:szCs w:val="28"/>
        </w:rPr>
      </w:pPr>
      <w:r w:rsidRPr="00281688">
        <w:rPr>
          <w:rFonts w:hint="eastAsia"/>
          <w:sz w:val="24"/>
          <w:szCs w:val="28"/>
        </w:rPr>
        <w:t xml:space="preserve">application: </w:t>
      </w:r>
      <w:r w:rsidRPr="00281688">
        <w:rPr>
          <w:rFonts w:hint="eastAsia"/>
          <w:sz w:val="24"/>
          <w:szCs w:val="28"/>
        </w:rPr>
        <w:t>与当前应用对应的</w:t>
      </w:r>
      <w:r w:rsidRPr="00281688">
        <w:rPr>
          <w:rFonts w:hint="eastAsia"/>
          <w:sz w:val="24"/>
          <w:szCs w:val="28"/>
        </w:rPr>
        <w:t xml:space="preserve"> </w:t>
      </w:r>
      <w:proofErr w:type="spellStart"/>
      <w:r w:rsidRPr="00281688">
        <w:rPr>
          <w:rFonts w:hint="eastAsia"/>
          <w:sz w:val="24"/>
          <w:szCs w:val="28"/>
        </w:rPr>
        <w:t>ServletContext</w:t>
      </w:r>
      <w:proofErr w:type="spellEnd"/>
      <w:r w:rsidRPr="00281688">
        <w:rPr>
          <w:rFonts w:hint="eastAsia"/>
          <w:sz w:val="24"/>
          <w:szCs w:val="28"/>
        </w:rPr>
        <w:t xml:space="preserve"> </w:t>
      </w:r>
      <w:r w:rsidRPr="00281688">
        <w:rPr>
          <w:rFonts w:hint="eastAsia"/>
          <w:sz w:val="24"/>
          <w:szCs w:val="28"/>
        </w:rPr>
        <w:t>对象</w:t>
      </w:r>
      <w:r w:rsidRPr="00281688">
        <w:rPr>
          <w:rFonts w:hint="eastAsia"/>
          <w:sz w:val="24"/>
          <w:szCs w:val="28"/>
        </w:rPr>
        <w:t xml:space="preserve">, </w:t>
      </w:r>
      <w:r w:rsidRPr="00281688">
        <w:rPr>
          <w:rFonts w:hint="eastAsia"/>
          <w:sz w:val="24"/>
          <w:szCs w:val="28"/>
        </w:rPr>
        <w:t>应用中只有一个</w:t>
      </w:r>
    </w:p>
    <w:p w:rsidR="00A80297" w:rsidRPr="00281688" w:rsidRDefault="00A80297" w:rsidP="00A80297">
      <w:pPr>
        <w:pStyle w:val="a7"/>
        <w:ind w:left="1260" w:firstLine="480"/>
        <w:rPr>
          <w:sz w:val="24"/>
          <w:szCs w:val="28"/>
        </w:rPr>
      </w:pPr>
      <w:r w:rsidRPr="00281688">
        <w:rPr>
          <w:rFonts w:hint="eastAsia"/>
          <w:sz w:val="24"/>
          <w:szCs w:val="28"/>
        </w:rPr>
        <w:t xml:space="preserve">out: </w:t>
      </w:r>
      <w:r w:rsidRPr="00281688">
        <w:rPr>
          <w:rFonts w:hint="eastAsia"/>
          <w:sz w:val="24"/>
          <w:szCs w:val="28"/>
        </w:rPr>
        <w:t>用来传送回应的输出</w:t>
      </w:r>
      <w:r w:rsidRPr="00281688">
        <w:rPr>
          <w:rFonts w:hint="eastAsia"/>
          <w:sz w:val="24"/>
          <w:szCs w:val="28"/>
        </w:rPr>
        <w:t xml:space="preserve"> {}&lt;%=%&gt;</w:t>
      </w:r>
    </w:p>
    <w:p w:rsidR="00A80297" w:rsidRPr="00281688" w:rsidRDefault="00A80297" w:rsidP="00A80297">
      <w:pPr>
        <w:pStyle w:val="a7"/>
        <w:ind w:left="1260" w:firstLine="480"/>
        <w:rPr>
          <w:sz w:val="24"/>
          <w:szCs w:val="28"/>
        </w:rPr>
      </w:pPr>
      <w:r w:rsidRPr="00281688">
        <w:rPr>
          <w:rFonts w:hint="eastAsia"/>
          <w:sz w:val="24"/>
          <w:szCs w:val="28"/>
        </w:rPr>
        <w:t xml:space="preserve">config: </w:t>
      </w:r>
      <w:r w:rsidRPr="00281688">
        <w:rPr>
          <w:rFonts w:hint="eastAsia"/>
          <w:sz w:val="24"/>
          <w:szCs w:val="28"/>
        </w:rPr>
        <w:t>与</w:t>
      </w:r>
      <w:r w:rsidRPr="00281688">
        <w:rPr>
          <w:rFonts w:hint="eastAsia"/>
          <w:sz w:val="24"/>
          <w:szCs w:val="28"/>
        </w:rPr>
        <w:t xml:space="preserve"> </w:t>
      </w:r>
      <w:proofErr w:type="spellStart"/>
      <w:r w:rsidRPr="00281688">
        <w:rPr>
          <w:rFonts w:hint="eastAsia"/>
          <w:sz w:val="24"/>
          <w:szCs w:val="28"/>
        </w:rPr>
        <w:t>jsp</w:t>
      </w:r>
      <w:proofErr w:type="spellEnd"/>
      <w:r w:rsidRPr="00281688">
        <w:rPr>
          <w:rFonts w:hint="eastAsia"/>
          <w:sz w:val="24"/>
          <w:szCs w:val="28"/>
        </w:rPr>
        <w:t xml:space="preserve"> </w:t>
      </w:r>
      <w:r w:rsidRPr="00281688">
        <w:rPr>
          <w:rFonts w:hint="eastAsia"/>
          <w:sz w:val="24"/>
          <w:szCs w:val="28"/>
        </w:rPr>
        <w:t>配置对象的对象</w:t>
      </w:r>
      <w:r w:rsidRPr="00281688">
        <w:rPr>
          <w:rFonts w:hint="eastAsia"/>
          <w:sz w:val="24"/>
          <w:szCs w:val="28"/>
        </w:rPr>
        <w:t xml:space="preserve">, </w:t>
      </w:r>
      <w:r w:rsidRPr="00281688">
        <w:rPr>
          <w:rFonts w:hint="eastAsia"/>
          <w:sz w:val="24"/>
          <w:szCs w:val="28"/>
        </w:rPr>
        <w:t>一般无用</w:t>
      </w:r>
    </w:p>
    <w:p w:rsidR="00A80297" w:rsidRPr="00281688" w:rsidRDefault="00A80297" w:rsidP="00A80297">
      <w:pPr>
        <w:pStyle w:val="a7"/>
        <w:ind w:left="1260" w:firstLine="480"/>
        <w:rPr>
          <w:sz w:val="24"/>
          <w:szCs w:val="28"/>
        </w:rPr>
      </w:pPr>
      <w:r w:rsidRPr="00281688">
        <w:rPr>
          <w:rFonts w:hint="eastAsia"/>
          <w:sz w:val="24"/>
          <w:szCs w:val="28"/>
        </w:rPr>
        <w:t xml:space="preserve">page: </w:t>
      </w:r>
      <w:proofErr w:type="spellStart"/>
      <w:r w:rsidRPr="00281688">
        <w:rPr>
          <w:rFonts w:hint="eastAsia"/>
          <w:sz w:val="24"/>
          <w:szCs w:val="28"/>
        </w:rPr>
        <w:t>jsp</w:t>
      </w:r>
      <w:proofErr w:type="spellEnd"/>
      <w:r w:rsidRPr="00281688">
        <w:rPr>
          <w:rFonts w:hint="eastAsia"/>
          <w:sz w:val="24"/>
          <w:szCs w:val="28"/>
        </w:rPr>
        <w:t xml:space="preserve"> </w:t>
      </w:r>
      <w:r w:rsidRPr="00281688">
        <w:rPr>
          <w:rFonts w:hint="eastAsia"/>
          <w:sz w:val="24"/>
          <w:szCs w:val="28"/>
        </w:rPr>
        <w:t>对应的</w:t>
      </w:r>
      <w:r w:rsidRPr="00281688">
        <w:rPr>
          <w:rFonts w:hint="eastAsia"/>
          <w:sz w:val="24"/>
          <w:szCs w:val="28"/>
        </w:rPr>
        <w:t xml:space="preserve"> Servlet </w:t>
      </w:r>
      <w:r w:rsidRPr="00281688">
        <w:rPr>
          <w:rFonts w:hint="eastAsia"/>
          <w:sz w:val="24"/>
          <w:szCs w:val="28"/>
        </w:rPr>
        <w:t>对象</w:t>
      </w:r>
    </w:p>
    <w:p w:rsidR="00A80297" w:rsidRPr="00281688" w:rsidRDefault="00A80297" w:rsidP="00A80297">
      <w:pPr>
        <w:pStyle w:val="a7"/>
        <w:ind w:left="1260" w:firstLineChars="0" w:firstLine="0"/>
        <w:rPr>
          <w:sz w:val="24"/>
          <w:szCs w:val="28"/>
        </w:rPr>
      </w:pPr>
      <w:r w:rsidRPr="00281688">
        <w:rPr>
          <w:rFonts w:hint="eastAsia"/>
          <w:sz w:val="24"/>
          <w:szCs w:val="28"/>
        </w:rPr>
        <w:t xml:space="preserve">    exception: </w:t>
      </w:r>
      <w:r w:rsidRPr="00281688">
        <w:rPr>
          <w:rFonts w:hint="eastAsia"/>
          <w:sz w:val="24"/>
          <w:szCs w:val="28"/>
        </w:rPr>
        <w:t>针对错误网页，未捕捉的异常对象</w:t>
      </w:r>
    </w:p>
    <w:p w:rsidR="00A80297" w:rsidRPr="00281688" w:rsidRDefault="00A80297" w:rsidP="008F3491">
      <w:pPr>
        <w:pStyle w:val="a7"/>
        <w:numPr>
          <w:ilvl w:val="0"/>
          <w:numId w:val="40"/>
        </w:numPr>
        <w:ind w:firstLineChars="0"/>
        <w:outlineLvl w:val="2"/>
        <w:rPr>
          <w:b/>
          <w:sz w:val="24"/>
          <w:szCs w:val="28"/>
        </w:rPr>
      </w:pPr>
      <w:r w:rsidRPr="00281688">
        <w:rPr>
          <w:rFonts w:hint="eastAsia"/>
          <w:b/>
          <w:sz w:val="24"/>
          <w:szCs w:val="28"/>
        </w:rPr>
        <w:t>在</w:t>
      </w:r>
      <w:r w:rsidRPr="00281688">
        <w:rPr>
          <w:rFonts w:hint="eastAsia"/>
          <w:b/>
          <w:sz w:val="24"/>
          <w:szCs w:val="28"/>
        </w:rPr>
        <w:t>JSP</w:t>
      </w:r>
      <w:r w:rsidRPr="00281688">
        <w:rPr>
          <w:rFonts w:hint="eastAsia"/>
          <w:b/>
          <w:sz w:val="24"/>
          <w:szCs w:val="28"/>
        </w:rPr>
        <w:t>中提供了四种属性保存范围</w:t>
      </w:r>
    </w:p>
    <w:p w:rsidR="00A80297" w:rsidRPr="00281688" w:rsidRDefault="00A80297" w:rsidP="00A80297">
      <w:pPr>
        <w:pStyle w:val="a7"/>
        <w:ind w:left="1260" w:firstLine="480"/>
        <w:rPr>
          <w:sz w:val="24"/>
          <w:szCs w:val="28"/>
        </w:rPr>
      </w:pPr>
      <w:r w:rsidRPr="00281688">
        <w:rPr>
          <w:rFonts w:hint="eastAsia"/>
          <w:sz w:val="24"/>
          <w:szCs w:val="28"/>
        </w:rPr>
        <w:t>在一个页面范围内</w:t>
      </w:r>
      <w:r w:rsidRPr="00281688">
        <w:rPr>
          <w:sz w:val="24"/>
          <w:szCs w:val="28"/>
        </w:rPr>
        <w:t>:</w:t>
      </w:r>
      <w:proofErr w:type="spellStart"/>
      <w:r w:rsidRPr="00281688">
        <w:rPr>
          <w:sz w:val="24"/>
          <w:szCs w:val="28"/>
        </w:rPr>
        <w:t>pagecontext</w:t>
      </w:r>
      <w:proofErr w:type="spellEnd"/>
    </w:p>
    <w:p w:rsidR="00A80297" w:rsidRPr="00281688" w:rsidRDefault="00A80297" w:rsidP="00A80297">
      <w:pPr>
        <w:pStyle w:val="a7"/>
        <w:ind w:left="1260" w:firstLine="480"/>
        <w:rPr>
          <w:sz w:val="24"/>
          <w:szCs w:val="28"/>
        </w:rPr>
      </w:pPr>
      <w:r w:rsidRPr="00281688">
        <w:rPr>
          <w:rFonts w:hint="eastAsia"/>
          <w:sz w:val="24"/>
          <w:szCs w:val="28"/>
        </w:rPr>
        <w:t>在一次服务器请求范围内</w:t>
      </w:r>
      <w:r w:rsidRPr="00281688">
        <w:rPr>
          <w:sz w:val="24"/>
          <w:szCs w:val="28"/>
        </w:rPr>
        <w:t>:request</w:t>
      </w:r>
    </w:p>
    <w:p w:rsidR="00A80297" w:rsidRPr="00281688" w:rsidRDefault="00A80297" w:rsidP="00A80297">
      <w:pPr>
        <w:pStyle w:val="a7"/>
        <w:ind w:left="1260" w:firstLine="480"/>
        <w:rPr>
          <w:sz w:val="24"/>
          <w:szCs w:val="28"/>
        </w:rPr>
      </w:pPr>
      <w:r w:rsidRPr="00281688">
        <w:rPr>
          <w:rFonts w:hint="eastAsia"/>
          <w:sz w:val="24"/>
          <w:szCs w:val="28"/>
        </w:rPr>
        <w:t>在一次会话范围内</w:t>
      </w:r>
      <w:r w:rsidRPr="00281688">
        <w:rPr>
          <w:sz w:val="24"/>
          <w:szCs w:val="28"/>
        </w:rPr>
        <w:t>:session</w:t>
      </w:r>
    </w:p>
    <w:p w:rsidR="00A80297" w:rsidRPr="00281688" w:rsidRDefault="00A80297" w:rsidP="00A80297">
      <w:pPr>
        <w:pStyle w:val="a7"/>
        <w:ind w:left="1260" w:firstLineChars="0" w:firstLine="0"/>
        <w:rPr>
          <w:sz w:val="24"/>
          <w:szCs w:val="28"/>
        </w:rPr>
      </w:pPr>
      <w:r w:rsidRPr="00281688">
        <w:rPr>
          <w:sz w:val="24"/>
          <w:szCs w:val="28"/>
        </w:rPr>
        <w:t></w:t>
      </w:r>
      <w:r w:rsidRPr="00281688">
        <w:rPr>
          <w:sz w:val="24"/>
          <w:szCs w:val="28"/>
        </w:rPr>
        <w:tab/>
      </w:r>
      <w:r w:rsidRPr="00281688">
        <w:rPr>
          <w:rFonts w:hint="eastAsia"/>
          <w:sz w:val="24"/>
          <w:szCs w:val="28"/>
        </w:rPr>
        <w:t>在一个应用服务器范围内</w:t>
      </w:r>
      <w:r w:rsidRPr="00281688">
        <w:rPr>
          <w:sz w:val="24"/>
          <w:szCs w:val="28"/>
        </w:rPr>
        <w:t>:application</w:t>
      </w:r>
    </w:p>
    <w:p w:rsidR="00A80297" w:rsidRPr="00281688" w:rsidRDefault="00660E1A" w:rsidP="008F3491">
      <w:pPr>
        <w:pStyle w:val="a7"/>
        <w:numPr>
          <w:ilvl w:val="0"/>
          <w:numId w:val="40"/>
        </w:numPr>
        <w:ind w:firstLineChars="0"/>
        <w:outlineLvl w:val="2"/>
        <w:rPr>
          <w:b/>
          <w:sz w:val="24"/>
          <w:szCs w:val="28"/>
        </w:rPr>
      </w:pPr>
      <w:r w:rsidRPr="00281688">
        <w:rPr>
          <w:rFonts w:hint="eastAsia"/>
          <w:b/>
          <w:sz w:val="24"/>
          <w:szCs w:val="28"/>
        </w:rPr>
        <w:t>JSP</w:t>
      </w:r>
      <w:r w:rsidRPr="00281688">
        <w:rPr>
          <w:rFonts w:hint="eastAsia"/>
          <w:b/>
          <w:sz w:val="24"/>
          <w:szCs w:val="28"/>
        </w:rPr>
        <w:t>请求是如何被处理的</w:t>
      </w:r>
    </w:p>
    <w:p w:rsidR="00A80297" w:rsidRPr="00281688" w:rsidRDefault="00A80297" w:rsidP="00A80297">
      <w:pPr>
        <w:pStyle w:val="a7"/>
        <w:ind w:left="1260" w:firstLineChars="0" w:firstLine="0"/>
        <w:rPr>
          <w:sz w:val="24"/>
          <w:szCs w:val="28"/>
        </w:rPr>
      </w:pPr>
      <w:r w:rsidRPr="00281688">
        <w:rPr>
          <w:rFonts w:hint="eastAsia"/>
          <w:sz w:val="24"/>
          <w:szCs w:val="28"/>
        </w:rPr>
        <w:t>浏览器首先要请求一个以</w:t>
      </w:r>
      <w:r w:rsidRPr="00281688">
        <w:rPr>
          <w:rFonts w:hint="eastAsia"/>
          <w:sz w:val="24"/>
          <w:szCs w:val="28"/>
        </w:rPr>
        <w:t>.</w:t>
      </w:r>
      <w:proofErr w:type="spellStart"/>
      <w:r w:rsidRPr="00281688">
        <w:rPr>
          <w:rFonts w:hint="eastAsia"/>
          <w:sz w:val="24"/>
          <w:szCs w:val="28"/>
        </w:rPr>
        <w:t>jsp</w:t>
      </w:r>
      <w:proofErr w:type="spellEnd"/>
      <w:r w:rsidRPr="00281688">
        <w:rPr>
          <w:rFonts w:hint="eastAsia"/>
          <w:sz w:val="24"/>
          <w:szCs w:val="28"/>
        </w:rPr>
        <w:t xml:space="preserve"> </w:t>
      </w:r>
      <w:r w:rsidRPr="00281688">
        <w:rPr>
          <w:rFonts w:hint="eastAsia"/>
          <w:sz w:val="24"/>
          <w:szCs w:val="28"/>
        </w:rPr>
        <w:t>扩展名结尾的页面，发起</w:t>
      </w:r>
      <w:r w:rsidRPr="00281688">
        <w:rPr>
          <w:rFonts w:hint="eastAsia"/>
          <w:sz w:val="24"/>
          <w:szCs w:val="28"/>
        </w:rPr>
        <w:t xml:space="preserve"> JSP </w:t>
      </w:r>
      <w:r w:rsidRPr="00281688">
        <w:rPr>
          <w:rFonts w:hint="eastAsia"/>
          <w:sz w:val="24"/>
          <w:szCs w:val="28"/>
        </w:rPr>
        <w:t>请求，然后，</w:t>
      </w:r>
      <w:r w:rsidRPr="00281688">
        <w:rPr>
          <w:rFonts w:hint="eastAsia"/>
          <w:sz w:val="24"/>
          <w:szCs w:val="28"/>
        </w:rPr>
        <w:t xml:space="preserve">Web </w:t>
      </w:r>
      <w:r w:rsidRPr="00281688">
        <w:rPr>
          <w:rFonts w:hint="eastAsia"/>
          <w:sz w:val="24"/>
          <w:szCs w:val="28"/>
        </w:rPr>
        <w:t>服务器读取这个请求，使用</w:t>
      </w:r>
      <w:r w:rsidRPr="00281688">
        <w:rPr>
          <w:rFonts w:hint="eastAsia"/>
          <w:sz w:val="24"/>
          <w:szCs w:val="28"/>
        </w:rPr>
        <w:t xml:space="preserve"> JSP </w:t>
      </w:r>
      <w:r w:rsidRPr="00281688">
        <w:rPr>
          <w:rFonts w:hint="eastAsia"/>
          <w:sz w:val="24"/>
          <w:szCs w:val="28"/>
        </w:rPr>
        <w:t>编译器把</w:t>
      </w:r>
      <w:r w:rsidRPr="00281688">
        <w:rPr>
          <w:rFonts w:hint="eastAsia"/>
          <w:sz w:val="24"/>
          <w:szCs w:val="28"/>
        </w:rPr>
        <w:t xml:space="preserve"> JSP </w:t>
      </w:r>
      <w:r w:rsidRPr="00281688">
        <w:rPr>
          <w:rFonts w:hint="eastAsia"/>
          <w:sz w:val="24"/>
          <w:szCs w:val="28"/>
        </w:rPr>
        <w:t>页面转化成一个</w:t>
      </w:r>
      <w:r w:rsidRPr="00281688">
        <w:rPr>
          <w:rFonts w:hint="eastAsia"/>
          <w:sz w:val="24"/>
          <w:szCs w:val="28"/>
        </w:rPr>
        <w:t xml:space="preserve"> Servlet </w:t>
      </w:r>
      <w:r w:rsidRPr="00281688">
        <w:rPr>
          <w:rFonts w:hint="eastAsia"/>
          <w:sz w:val="24"/>
          <w:szCs w:val="28"/>
        </w:rPr>
        <w:t>类。需要注意的是，只有当第一次请求页面或者是</w:t>
      </w:r>
      <w:r w:rsidRPr="00281688">
        <w:rPr>
          <w:rFonts w:hint="eastAsia"/>
          <w:sz w:val="24"/>
          <w:szCs w:val="28"/>
        </w:rPr>
        <w:t xml:space="preserve"> JSP </w:t>
      </w:r>
      <w:r w:rsidRPr="00281688">
        <w:rPr>
          <w:rFonts w:hint="eastAsia"/>
          <w:sz w:val="24"/>
          <w:szCs w:val="28"/>
        </w:rPr>
        <w:t>文件发生改变的时候</w:t>
      </w:r>
      <w:r w:rsidRPr="00281688">
        <w:rPr>
          <w:rFonts w:hint="eastAsia"/>
          <w:sz w:val="24"/>
          <w:szCs w:val="28"/>
        </w:rPr>
        <w:t xml:space="preserve"> JSP </w:t>
      </w:r>
      <w:r w:rsidRPr="00281688">
        <w:rPr>
          <w:rFonts w:hint="eastAsia"/>
          <w:sz w:val="24"/>
          <w:szCs w:val="28"/>
        </w:rPr>
        <w:t>文件才会被编译，然后服务器调用</w:t>
      </w:r>
      <w:r w:rsidRPr="00281688">
        <w:rPr>
          <w:rFonts w:hint="eastAsia"/>
          <w:sz w:val="24"/>
          <w:szCs w:val="28"/>
        </w:rPr>
        <w:t xml:space="preserve"> servlet </w:t>
      </w:r>
      <w:r w:rsidRPr="00281688">
        <w:rPr>
          <w:rFonts w:hint="eastAsia"/>
          <w:sz w:val="24"/>
          <w:szCs w:val="28"/>
        </w:rPr>
        <w:t>类，处理浏览器的请求。一旦请求执行结束，</w:t>
      </w:r>
      <w:r w:rsidRPr="00281688">
        <w:rPr>
          <w:rFonts w:hint="eastAsia"/>
          <w:sz w:val="24"/>
          <w:szCs w:val="28"/>
        </w:rPr>
        <w:t xml:space="preserve">servlet </w:t>
      </w:r>
      <w:r w:rsidRPr="00281688">
        <w:rPr>
          <w:rFonts w:hint="eastAsia"/>
          <w:sz w:val="24"/>
          <w:szCs w:val="28"/>
        </w:rPr>
        <w:t>会把响应发送给客户端。这里看下如何在</w:t>
      </w:r>
      <w:r w:rsidRPr="00281688">
        <w:rPr>
          <w:rFonts w:hint="eastAsia"/>
          <w:sz w:val="24"/>
          <w:szCs w:val="28"/>
        </w:rPr>
        <w:t xml:space="preserve"> JSP</w:t>
      </w:r>
      <w:r w:rsidRPr="00281688">
        <w:rPr>
          <w:rFonts w:hint="eastAsia"/>
          <w:sz w:val="24"/>
          <w:szCs w:val="28"/>
        </w:rPr>
        <w:t>中获取请求参数。</w:t>
      </w:r>
    </w:p>
    <w:p w:rsidR="00A80297" w:rsidRPr="00281688" w:rsidRDefault="00A80297" w:rsidP="008F3491">
      <w:pPr>
        <w:pStyle w:val="a7"/>
        <w:numPr>
          <w:ilvl w:val="0"/>
          <w:numId w:val="40"/>
        </w:numPr>
        <w:ind w:firstLineChars="0"/>
        <w:outlineLvl w:val="2"/>
        <w:rPr>
          <w:b/>
          <w:sz w:val="24"/>
          <w:szCs w:val="28"/>
        </w:rPr>
      </w:pPr>
      <w:proofErr w:type="spellStart"/>
      <w:r w:rsidRPr="00281688">
        <w:rPr>
          <w:rFonts w:hint="eastAsia"/>
          <w:b/>
          <w:sz w:val="24"/>
          <w:szCs w:val="28"/>
        </w:rPr>
        <w:t>jsp</w:t>
      </w:r>
      <w:proofErr w:type="spellEnd"/>
      <w:r w:rsidRPr="00281688">
        <w:rPr>
          <w:rFonts w:hint="eastAsia"/>
          <w:b/>
          <w:sz w:val="24"/>
          <w:szCs w:val="28"/>
        </w:rPr>
        <w:t>有哪些动作</w:t>
      </w:r>
      <w:r w:rsidRPr="00281688">
        <w:rPr>
          <w:rFonts w:hint="eastAsia"/>
          <w:b/>
          <w:sz w:val="24"/>
          <w:szCs w:val="28"/>
        </w:rPr>
        <w:t xml:space="preserve">? </w:t>
      </w:r>
      <w:r w:rsidRPr="00281688">
        <w:rPr>
          <w:rFonts w:hint="eastAsia"/>
          <w:b/>
          <w:sz w:val="24"/>
          <w:szCs w:val="28"/>
        </w:rPr>
        <w:t>作用分别是什么</w:t>
      </w:r>
      <w:r w:rsidRPr="00281688">
        <w:rPr>
          <w:rFonts w:hint="eastAsia"/>
          <w:b/>
          <w:sz w:val="24"/>
          <w:szCs w:val="28"/>
        </w:rPr>
        <w:t>?</w:t>
      </w:r>
    </w:p>
    <w:p w:rsidR="00A80297" w:rsidRPr="00281688" w:rsidRDefault="00A80297" w:rsidP="00A80297">
      <w:pPr>
        <w:pStyle w:val="a7"/>
        <w:ind w:left="1260" w:firstLine="480"/>
        <w:rPr>
          <w:sz w:val="24"/>
          <w:szCs w:val="28"/>
        </w:rPr>
      </w:pPr>
      <w:proofErr w:type="spellStart"/>
      <w:r w:rsidRPr="00281688">
        <w:rPr>
          <w:rFonts w:hint="eastAsia"/>
          <w:sz w:val="24"/>
          <w:szCs w:val="28"/>
        </w:rPr>
        <w:t>jsp:include</w:t>
      </w:r>
      <w:proofErr w:type="spellEnd"/>
      <w:r w:rsidRPr="00281688">
        <w:rPr>
          <w:rFonts w:hint="eastAsia"/>
          <w:sz w:val="24"/>
          <w:szCs w:val="28"/>
        </w:rPr>
        <w:t>：在页面被请求的时候引入一个文件。</w:t>
      </w:r>
    </w:p>
    <w:p w:rsidR="00A80297" w:rsidRPr="00281688" w:rsidRDefault="00A80297" w:rsidP="00A80297">
      <w:pPr>
        <w:pStyle w:val="a7"/>
        <w:ind w:left="1260" w:firstLine="480"/>
        <w:rPr>
          <w:sz w:val="24"/>
          <w:szCs w:val="28"/>
        </w:rPr>
      </w:pPr>
      <w:proofErr w:type="spellStart"/>
      <w:r w:rsidRPr="00281688">
        <w:rPr>
          <w:rFonts w:hint="eastAsia"/>
          <w:sz w:val="24"/>
          <w:szCs w:val="28"/>
        </w:rPr>
        <w:t>jsp:forward</w:t>
      </w:r>
      <w:proofErr w:type="spellEnd"/>
      <w:r w:rsidRPr="00281688">
        <w:rPr>
          <w:rFonts w:hint="eastAsia"/>
          <w:sz w:val="24"/>
          <w:szCs w:val="28"/>
        </w:rPr>
        <w:t>：把请求转到一个新的页面。</w:t>
      </w:r>
    </w:p>
    <w:p w:rsidR="00A80297" w:rsidRPr="00281688" w:rsidRDefault="00A80297" w:rsidP="00A80297">
      <w:pPr>
        <w:pStyle w:val="a7"/>
        <w:ind w:left="1260" w:firstLine="480"/>
        <w:rPr>
          <w:sz w:val="24"/>
          <w:szCs w:val="28"/>
        </w:rPr>
      </w:pPr>
      <w:proofErr w:type="spellStart"/>
      <w:r w:rsidRPr="00281688">
        <w:rPr>
          <w:rFonts w:hint="eastAsia"/>
          <w:sz w:val="24"/>
          <w:szCs w:val="28"/>
        </w:rPr>
        <w:t>jsp:useBean</w:t>
      </w:r>
      <w:proofErr w:type="spellEnd"/>
      <w:r w:rsidRPr="00281688">
        <w:rPr>
          <w:rFonts w:hint="eastAsia"/>
          <w:sz w:val="24"/>
          <w:szCs w:val="28"/>
        </w:rPr>
        <w:t>：寻找或者实例化一个</w:t>
      </w:r>
      <w:r w:rsidRPr="00281688">
        <w:rPr>
          <w:rFonts w:hint="eastAsia"/>
          <w:sz w:val="24"/>
          <w:szCs w:val="28"/>
        </w:rPr>
        <w:t xml:space="preserve"> JavaBean</w:t>
      </w:r>
      <w:r w:rsidRPr="00281688">
        <w:rPr>
          <w:rFonts w:hint="eastAsia"/>
          <w:sz w:val="24"/>
          <w:szCs w:val="28"/>
        </w:rPr>
        <w:t>。</w:t>
      </w:r>
    </w:p>
    <w:p w:rsidR="00A80297" w:rsidRPr="00281688" w:rsidRDefault="00A80297" w:rsidP="00A80297">
      <w:pPr>
        <w:pStyle w:val="a7"/>
        <w:ind w:left="1260" w:firstLine="480"/>
        <w:rPr>
          <w:sz w:val="24"/>
          <w:szCs w:val="28"/>
        </w:rPr>
      </w:pPr>
      <w:proofErr w:type="spellStart"/>
      <w:r w:rsidRPr="00281688">
        <w:rPr>
          <w:rFonts w:hint="eastAsia"/>
          <w:sz w:val="24"/>
          <w:szCs w:val="28"/>
        </w:rPr>
        <w:t>jsp:setProperty</w:t>
      </w:r>
      <w:proofErr w:type="spellEnd"/>
      <w:r w:rsidRPr="00281688">
        <w:rPr>
          <w:rFonts w:hint="eastAsia"/>
          <w:sz w:val="24"/>
          <w:szCs w:val="28"/>
        </w:rPr>
        <w:t>：设置</w:t>
      </w:r>
      <w:r w:rsidRPr="00281688">
        <w:rPr>
          <w:rFonts w:hint="eastAsia"/>
          <w:sz w:val="24"/>
          <w:szCs w:val="28"/>
        </w:rPr>
        <w:t xml:space="preserve"> JavaBean </w:t>
      </w:r>
      <w:r w:rsidRPr="00281688">
        <w:rPr>
          <w:rFonts w:hint="eastAsia"/>
          <w:sz w:val="24"/>
          <w:szCs w:val="28"/>
        </w:rPr>
        <w:t>的属性。</w:t>
      </w:r>
    </w:p>
    <w:p w:rsidR="00A80297" w:rsidRPr="00281688" w:rsidRDefault="00A80297" w:rsidP="00660E1A">
      <w:pPr>
        <w:pStyle w:val="a7"/>
        <w:ind w:left="1260" w:firstLine="480"/>
        <w:rPr>
          <w:sz w:val="24"/>
          <w:szCs w:val="28"/>
        </w:rPr>
      </w:pPr>
      <w:proofErr w:type="spellStart"/>
      <w:r w:rsidRPr="00281688">
        <w:rPr>
          <w:rFonts w:hint="eastAsia"/>
          <w:sz w:val="24"/>
          <w:szCs w:val="28"/>
        </w:rPr>
        <w:t>jsp:getProperty</w:t>
      </w:r>
      <w:proofErr w:type="spellEnd"/>
      <w:r w:rsidRPr="00281688">
        <w:rPr>
          <w:rFonts w:hint="eastAsia"/>
          <w:sz w:val="24"/>
          <w:szCs w:val="28"/>
        </w:rPr>
        <w:t>：输出某个</w:t>
      </w:r>
      <w:r w:rsidRPr="00281688">
        <w:rPr>
          <w:rFonts w:hint="eastAsia"/>
          <w:sz w:val="24"/>
          <w:szCs w:val="28"/>
        </w:rPr>
        <w:t xml:space="preserve"> JavaBean </w:t>
      </w:r>
      <w:r w:rsidRPr="00281688">
        <w:rPr>
          <w:rFonts w:hint="eastAsia"/>
          <w:sz w:val="24"/>
          <w:szCs w:val="28"/>
        </w:rPr>
        <w:t>的属性。</w:t>
      </w:r>
    </w:p>
    <w:p w:rsidR="00A80297" w:rsidRPr="00281688" w:rsidRDefault="00660E1A" w:rsidP="008F3491">
      <w:pPr>
        <w:pStyle w:val="a7"/>
        <w:numPr>
          <w:ilvl w:val="0"/>
          <w:numId w:val="40"/>
        </w:numPr>
        <w:ind w:firstLineChars="0"/>
        <w:outlineLvl w:val="2"/>
        <w:rPr>
          <w:b/>
          <w:sz w:val="24"/>
          <w:szCs w:val="28"/>
        </w:rPr>
      </w:pPr>
      <w:r w:rsidRPr="00281688">
        <w:rPr>
          <w:rFonts w:hint="eastAsia"/>
          <w:b/>
          <w:sz w:val="24"/>
          <w:szCs w:val="28"/>
        </w:rPr>
        <w:t>JSP</w:t>
      </w:r>
      <w:r w:rsidR="00A80297" w:rsidRPr="00281688">
        <w:rPr>
          <w:rFonts w:hint="eastAsia"/>
          <w:b/>
          <w:sz w:val="24"/>
          <w:szCs w:val="28"/>
        </w:rPr>
        <w:t>中动态</w:t>
      </w:r>
      <w:r w:rsidRPr="00281688">
        <w:rPr>
          <w:rFonts w:hint="eastAsia"/>
          <w:b/>
          <w:sz w:val="24"/>
          <w:szCs w:val="28"/>
        </w:rPr>
        <w:t xml:space="preserve"> INCLUDE</w:t>
      </w:r>
      <w:r w:rsidR="00A80297" w:rsidRPr="00281688">
        <w:rPr>
          <w:rFonts w:hint="eastAsia"/>
          <w:b/>
          <w:sz w:val="24"/>
          <w:szCs w:val="28"/>
        </w:rPr>
        <w:t>与静态</w:t>
      </w:r>
      <w:r w:rsidRPr="00281688">
        <w:rPr>
          <w:rFonts w:hint="eastAsia"/>
          <w:b/>
          <w:sz w:val="24"/>
          <w:szCs w:val="28"/>
        </w:rPr>
        <w:t xml:space="preserve"> INCLUDE</w:t>
      </w:r>
      <w:r w:rsidR="00A80297" w:rsidRPr="00281688">
        <w:rPr>
          <w:rFonts w:hint="eastAsia"/>
          <w:b/>
          <w:sz w:val="24"/>
          <w:szCs w:val="28"/>
        </w:rPr>
        <w:t>的区别？</w:t>
      </w:r>
    </w:p>
    <w:p w:rsidR="00A80297" w:rsidRPr="00281688" w:rsidRDefault="00A80297" w:rsidP="00A80297">
      <w:pPr>
        <w:pStyle w:val="a7"/>
        <w:ind w:left="1260" w:firstLine="480"/>
        <w:rPr>
          <w:sz w:val="24"/>
          <w:szCs w:val="28"/>
        </w:rPr>
      </w:pPr>
      <w:r w:rsidRPr="00281688">
        <w:rPr>
          <w:rFonts w:hint="eastAsia"/>
          <w:sz w:val="24"/>
          <w:szCs w:val="28"/>
        </w:rPr>
        <w:t xml:space="preserve">1. </w:t>
      </w:r>
      <w:r w:rsidRPr="00281688">
        <w:rPr>
          <w:rFonts w:hint="eastAsia"/>
          <w:sz w:val="24"/>
          <w:szCs w:val="28"/>
        </w:rPr>
        <w:t>动态包含</w:t>
      </w:r>
      <w:r w:rsidRPr="00281688">
        <w:rPr>
          <w:rFonts w:hint="eastAsia"/>
          <w:sz w:val="24"/>
          <w:szCs w:val="28"/>
        </w:rPr>
        <w:t xml:space="preserve">: </w:t>
      </w:r>
      <w:r w:rsidRPr="00281688">
        <w:rPr>
          <w:rFonts w:hint="eastAsia"/>
          <w:sz w:val="24"/>
          <w:szCs w:val="28"/>
        </w:rPr>
        <w:t>用</w:t>
      </w:r>
      <w:r w:rsidRPr="00281688">
        <w:rPr>
          <w:rFonts w:hint="eastAsia"/>
          <w:sz w:val="24"/>
          <w:szCs w:val="28"/>
        </w:rPr>
        <w:t>&lt;</w:t>
      </w:r>
      <w:proofErr w:type="spellStart"/>
      <w:r w:rsidRPr="00281688">
        <w:rPr>
          <w:rFonts w:hint="eastAsia"/>
          <w:sz w:val="24"/>
          <w:szCs w:val="28"/>
        </w:rPr>
        <w:t>jsp:include</w:t>
      </w:r>
      <w:proofErr w:type="spellEnd"/>
      <w:r w:rsidRPr="00281688">
        <w:rPr>
          <w:rFonts w:hint="eastAsia"/>
          <w:sz w:val="24"/>
          <w:szCs w:val="28"/>
        </w:rPr>
        <w:t xml:space="preserve">&gt;, </w:t>
      </w:r>
      <w:r w:rsidRPr="00281688">
        <w:rPr>
          <w:rFonts w:hint="eastAsia"/>
          <w:sz w:val="24"/>
          <w:szCs w:val="28"/>
        </w:rPr>
        <w:t>包含的动作是在</w:t>
      </w:r>
      <w:r w:rsidRPr="00281688">
        <w:rPr>
          <w:rFonts w:hint="eastAsia"/>
          <w:sz w:val="24"/>
          <w:szCs w:val="28"/>
        </w:rPr>
        <w:t xml:space="preserve"> </w:t>
      </w:r>
      <w:proofErr w:type="spellStart"/>
      <w:r w:rsidRPr="00281688">
        <w:rPr>
          <w:rFonts w:hint="eastAsia"/>
          <w:sz w:val="24"/>
          <w:szCs w:val="28"/>
        </w:rPr>
        <w:t>jsp</w:t>
      </w:r>
      <w:proofErr w:type="spellEnd"/>
      <w:r w:rsidRPr="00281688">
        <w:rPr>
          <w:rFonts w:hint="eastAsia"/>
          <w:sz w:val="24"/>
          <w:szCs w:val="28"/>
        </w:rPr>
        <w:t xml:space="preserve"> </w:t>
      </w:r>
      <w:r w:rsidRPr="00281688">
        <w:rPr>
          <w:rFonts w:hint="eastAsia"/>
          <w:sz w:val="24"/>
          <w:szCs w:val="28"/>
        </w:rPr>
        <w:t>对应的</w:t>
      </w:r>
      <w:r w:rsidRPr="00281688">
        <w:rPr>
          <w:rFonts w:hint="eastAsia"/>
          <w:sz w:val="24"/>
          <w:szCs w:val="28"/>
        </w:rPr>
        <w:t xml:space="preserve"> </w:t>
      </w:r>
      <w:proofErr w:type="spellStart"/>
      <w:r w:rsidRPr="00281688">
        <w:rPr>
          <w:rFonts w:hint="eastAsia"/>
          <w:sz w:val="24"/>
          <w:szCs w:val="28"/>
        </w:rPr>
        <w:t>Serlet</w:t>
      </w:r>
      <w:proofErr w:type="spellEnd"/>
      <w:r w:rsidRPr="00281688">
        <w:rPr>
          <w:rFonts w:hint="eastAsia"/>
          <w:sz w:val="24"/>
          <w:szCs w:val="28"/>
        </w:rPr>
        <w:t xml:space="preserve"> </w:t>
      </w:r>
      <w:r w:rsidRPr="00281688">
        <w:rPr>
          <w:rFonts w:hint="eastAsia"/>
          <w:sz w:val="24"/>
          <w:szCs w:val="28"/>
        </w:rPr>
        <w:t>处理请求时去执行的</w:t>
      </w:r>
      <w:r w:rsidRPr="00281688">
        <w:rPr>
          <w:rFonts w:hint="eastAsia"/>
          <w:sz w:val="24"/>
          <w:szCs w:val="28"/>
        </w:rPr>
        <w:t>,</w:t>
      </w:r>
      <w:r w:rsidRPr="00281688">
        <w:rPr>
          <w:rFonts w:hint="eastAsia"/>
          <w:sz w:val="24"/>
          <w:szCs w:val="28"/>
        </w:rPr>
        <w:t>每次请求都会执行</w:t>
      </w:r>
      <w:r w:rsidRPr="00281688">
        <w:rPr>
          <w:rFonts w:hint="eastAsia"/>
          <w:sz w:val="24"/>
          <w:szCs w:val="28"/>
        </w:rPr>
        <w:t>.</w:t>
      </w:r>
    </w:p>
    <w:p w:rsidR="00A80297" w:rsidRPr="00281688" w:rsidRDefault="00A80297" w:rsidP="00A80297">
      <w:pPr>
        <w:pStyle w:val="a7"/>
        <w:ind w:left="1260" w:firstLine="480"/>
        <w:rPr>
          <w:sz w:val="24"/>
          <w:szCs w:val="28"/>
        </w:rPr>
      </w:pPr>
      <w:r w:rsidRPr="00281688">
        <w:rPr>
          <w:rFonts w:hint="eastAsia"/>
          <w:sz w:val="24"/>
          <w:szCs w:val="28"/>
        </w:rPr>
        <w:t xml:space="preserve">2. </w:t>
      </w:r>
      <w:r w:rsidRPr="00281688">
        <w:rPr>
          <w:rFonts w:hint="eastAsia"/>
          <w:sz w:val="24"/>
          <w:szCs w:val="28"/>
        </w:rPr>
        <w:t>静态包含</w:t>
      </w:r>
      <w:r w:rsidRPr="00281688">
        <w:rPr>
          <w:rFonts w:hint="eastAsia"/>
          <w:sz w:val="24"/>
          <w:szCs w:val="28"/>
        </w:rPr>
        <w:t xml:space="preserve">: </w:t>
      </w:r>
      <w:r w:rsidRPr="00281688">
        <w:rPr>
          <w:rFonts w:hint="eastAsia"/>
          <w:sz w:val="24"/>
          <w:szCs w:val="28"/>
        </w:rPr>
        <w:t>用</w:t>
      </w:r>
      <w:r w:rsidRPr="00281688">
        <w:rPr>
          <w:rFonts w:hint="eastAsia"/>
          <w:sz w:val="24"/>
          <w:szCs w:val="28"/>
        </w:rPr>
        <w:t xml:space="preserve"> include </w:t>
      </w:r>
      <w:r w:rsidRPr="00281688">
        <w:rPr>
          <w:rFonts w:hint="eastAsia"/>
          <w:sz w:val="24"/>
          <w:szCs w:val="28"/>
        </w:rPr>
        <w:t>指令</w:t>
      </w:r>
      <w:r w:rsidRPr="00281688">
        <w:rPr>
          <w:rFonts w:hint="eastAsia"/>
          <w:sz w:val="24"/>
          <w:szCs w:val="28"/>
        </w:rPr>
        <w:t xml:space="preserve">, </w:t>
      </w:r>
      <w:r w:rsidRPr="00281688">
        <w:rPr>
          <w:rFonts w:hint="eastAsia"/>
          <w:sz w:val="24"/>
          <w:szCs w:val="28"/>
        </w:rPr>
        <w:t>包含的动作是在</w:t>
      </w:r>
      <w:r w:rsidRPr="00281688">
        <w:rPr>
          <w:rFonts w:hint="eastAsia"/>
          <w:sz w:val="24"/>
          <w:szCs w:val="28"/>
        </w:rPr>
        <w:t xml:space="preserve"> </w:t>
      </w:r>
      <w:proofErr w:type="spellStart"/>
      <w:r w:rsidRPr="00281688">
        <w:rPr>
          <w:rFonts w:hint="eastAsia"/>
          <w:sz w:val="24"/>
          <w:szCs w:val="28"/>
        </w:rPr>
        <w:t>jsp</w:t>
      </w:r>
      <w:proofErr w:type="spellEnd"/>
      <w:r w:rsidRPr="00281688">
        <w:rPr>
          <w:rFonts w:hint="eastAsia"/>
          <w:sz w:val="24"/>
          <w:szCs w:val="28"/>
        </w:rPr>
        <w:t xml:space="preserve"> </w:t>
      </w:r>
      <w:r w:rsidRPr="00281688">
        <w:rPr>
          <w:rFonts w:hint="eastAsia"/>
          <w:sz w:val="24"/>
          <w:szCs w:val="28"/>
        </w:rPr>
        <w:t>被编译成</w:t>
      </w:r>
      <w:r w:rsidRPr="00281688">
        <w:rPr>
          <w:rFonts w:hint="eastAsia"/>
          <w:sz w:val="24"/>
          <w:szCs w:val="28"/>
        </w:rPr>
        <w:t xml:space="preserve"> java </w:t>
      </w:r>
      <w:r w:rsidRPr="00281688">
        <w:rPr>
          <w:rFonts w:hint="eastAsia"/>
          <w:sz w:val="24"/>
          <w:szCs w:val="28"/>
        </w:rPr>
        <w:t>文件时执行的</w:t>
      </w:r>
      <w:r w:rsidRPr="00281688">
        <w:rPr>
          <w:rFonts w:hint="eastAsia"/>
          <w:sz w:val="24"/>
          <w:szCs w:val="28"/>
        </w:rPr>
        <w:t>,</w:t>
      </w:r>
      <w:r w:rsidRPr="00281688">
        <w:rPr>
          <w:rFonts w:hint="eastAsia"/>
          <w:sz w:val="24"/>
          <w:szCs w:val="28"/>
        </w:rPr>
        <w:t>只有第一次请求时执行</w:t>
      </w:r>
      <w:r w:rsidRPr="00281688">
        <w:rPr>
          <w:rFonts w:hint="eastAsia"/>
          <w:sz w:val="24"/>
          <w:szCs w:val="28"/>
        </w:rPr>
        <w:t>.</w:t>
      </w:r>
    </w:p>
    <w:p w:rsidR="00A80297" w:rsidRPr="00281688" w:rsidRDefault="00A80297" w:rsidP="008F3491">
      <w:pPr>
        <w:pStyle w:val="a7"/>
        <w:numPr>
          <w:ilvl w:val="0"/>
          <w:numId w:val="40"/>
        </w:numPr>
        <w:ind w:firstLineChars="0"/>
        <w:outlineLvl w:val="2"/>
        <w:rPr>
          <w:b/>
          <w:sz w:val="24"/>
          <w:szCs w:val="28"/>
        </w:rPr>
      </w:pPr>
      <w:r w:rsidRPr="00281688">
        <w:rPr>
          <w:rFonts w:hint="eastAsia"/>
          <w:b/>
          <w:sz w:val="24"/>
          <w:szCs w:val="28"/>
        </w:rPr>
        <w:t>Cookie</w:t>
      </w:r>
    </w:p>
    <w:p w:rsidR="00A80297" w:rsidRPr="00281688" w:rsidRDefault="00A80297" w:rsidP="00A80297">
      <w:pPr>
        <w:pStyle w:val="a7"/>
        <w:ind w:left="1260" w:firstLineChars="0" w:firstLine="0"/>
        <w:rPr>
          <w:sz w:val="24"/>
          <w:szCs w:val="28"/>
        </w:rPr>
      </w:pPr>
      <w:r w:rsidRPr="00281688">
        <w:rPr>
          <w:sz w:val="24"/>
          <w:szCs w:val="28"/>
        </w:rPr>
        <w:t>Cookie</w:t>
      </w:r>
      <w:r w:rsidRPr="00281688">
        <w:rPr>
          <w:rFonts w:hint="eastAsia"/>
          <w:sz w:val="24"/>
          <w:szCs w:val="28"/>
        </w:rPr>
        <w:t>是服务器端保存在客户端的一组资源。</w:t>
      </w:r>
    </w:p>
    <w:p w:rsidR="00A80297" w:rsidRPr="00281688" w:rsidRDefault="00A80297" w:rsidP="00A80297">
      <w:pPr>
        <w:pStyle w:val="a7"/>
        <w:ind w:left="1260" w:firstLineChars="0" w:firstLine="0"/>
        <w:rPr>
          <w:sz w:val="24"/>
          <w:szCs w:val="28"/>
        </w:rPr>
      </w:pPr>
      <w:r w:rsidRPr="00281688">
        <w:rPr>
          <w:rFonts w:hint="eastAsia"/>
          <w:sz w:val="24"/>
          <w:szCs w:val="28"/>
        </w:rPr>
        <w:t>应用</w:t>
      </w:r>
      <w:r w:rsidRPr="00281688">
        <w:rPr>
          <w:sz w:val="24"/>
          <w:szCs w:val="28"/>
        </w:rPr>
        <w:t>:</w:t>
      </w:r>
      <w:r w:rsidRPr="00281688">
        <w:rPr>
          <w:rFonts w:hint="eastAsia"/>
          <w:sz w:val="24"/>
          <w:szCs w:val="28"/>
        </w:rPr>
        <w:t>在登陆时会问是否要记住密码，或是在一定时间不用再登陆，这样的功能就是通过</w:t>
      </w:r>
      <w:r w:rsidRPr="00281688">
        <w:rPr>
          <w:sz w:val="24"/>
          <w:szCs w:val="28"/>
        </w:rPr>
        <w:t>Cookie</w:t>
      </w:r>
      <w:r w:rsidRPr="00281688">
        <w:rPr>
          <w:rFonts w:hint="eastAsia"/>
          <w:sz w:val="24"/>
          <w:szCs w:val="28"/>
        </w:rPr>
        <w:t>实现的。</w:t>
      </w:r>
    </w:p>
    <w:p w:rsidR="00A80297" w:rsidRPr="00281688" w:rsidRDefault="00A80297" w:rsidP="00A80297">
      <w:pPr>
        <w:pStyle w:val="a7"/>
        <w:ind w:left="1260" w:firstLine="480"/>
        <w:rPr>
          <w:sz w:val="24"/>
          <w:szCs w:val="28"/>
        </w:rPr>
      </w:pPr>
      <w:r w:rsidRPr="00281688">
        <w:rPr>
          <w:sz w:val="24"/>
          <w:szCs w:val="28"/>
        </w:rPr>
        <w:t></w:t>
      </w:r>
      <w:r w:rsidRPr="00281688">
        <w:rPr>
          <w:sz w:val="24"/>
          <w:szCs w:val="28"/>
        </w:rPr>
        <w:tab/>
        <w:t xml:space="preserve">public void </w:t>
      </w:r>
      <w:proofErr w:type="spellStart"/>
      <w:r w:rsidRPr="00281688">
        <w:rPr>
          <w:sz w:val="24"/>
          <w:szCs w:val="28"/>
        </w:rPr>
        <w:t>addCookie</w:t>
      </w:r>
      <w:proofErr w:type="spellEnd"/>
      <w:r w:rsidRPr="00281688">
        <w:rPr>
          <w:sz w:val="24"/>
          <w:szCs w:val="28"/>
        </w:rPr>
        <w:t>(Cookie cookie)</w:t>
      </w:r>
    </w:p>
    <w:p w:rsidR="00A80297" w:rsidRPr="00281688" w:rsidRDefault="00A80297" w:rsidP="00A80297">
      <w:pPr>
        <w:pStyle w:val="a7"/>
        <w:ind w:left="1260" w:firstLine="480"/>
        <w:rPr>
          <w:sz w:val="24"/>
          <w:szCs w:val="28"/>
        </w:rPr>
      </w:pPr>
      <w:r w:rsidRPr="00281688">
        <w:rPr>
          <w:sz w:val="24"/>
          <w:szCs w:val="28"/>
        </w:rPr>
        <w:t></w:t>
      </w:r>
      <w:r w:rsidRPr="00281688">
        <w:rPr>
          <w:sz w:val="24"/>
          <w:szCs w:val="28"/>
        </w:rPr>
        <w:tab/>
        <w:t>Cookie</w:t>
      </w:r>
      <w:r w:rsidRPr="00281688">
        <w:rPr>
          <w:rFonts w:hint="eastAsia"/>
          <w:sz w:val="24"/>
          <w:szCs w:val="28"/>
        </w:rPr>
        <w:t>是通过服务器设置到客户端上去的，用</w:t>
      </w:r>
      <w:r w:rsidRPr="00281688">
        <w:rPr>
          <w:sz w:val="24"/>
          <w:szCs w:val="28"/>
        </w:rPr>
        <w:t>response</w:t>
      </w:r>
      <w:r w:rsidRPr="00281688">
        <w:rPr>
          <w:rFonts w:hint="eastAsia"/>
          <w:sz w:val="24"/>
          <w:szCs w:val="28"/>
        </w:rPr>
        <w:t>对象。</w:t>
      </w:r>
    </w:p>
    <w:p w:rsidR="00A80297" w:rsidRPr="00281688" w:rsidRDefault="00A80297" w:rsidP="00A80297">
      <w:pPr>
        <w:pStyle w:val="a7"/>
        <w:ind w:left="1260" w:firstLine="480"/>
        <w:rPr>
          <w:sz w:val="24"/>
          <w:szCs w:val="28"/>
        </w:rPr>
      </w:pPr>
      <w:r w:rsidRPr="00281688">
        <w:rPr>
          <w:sz w:val="24"/>
          <w:szCs w:val="28"/>
        </w:rPr>
        <w:t></w:t>
      </w:r>
      <w:r w:rsidRPr="00281688">
        <w:rPr>
          <w:sz w:val="24"/>
          <w:szCs w:val="28"/>
        </w:rPr>
        <w:tab/>
      </w:r>
      <w:r w:rsidRPr="00281688">
        <w:rPr>
          <w:rFonts w:hint="eastAsia"/>
          <w:sz w:val="24"/>
          <w:szCs w:val="28"/>
        </w:rPr>
        <w:t>如果要在服务器端取得</w:t>
      </w:r>
      <w:r w:rsidRPr="00281688">
        <w:rPr>
          <w:sz w:val="24"/>
          <w:szCs w:val="28"/>
        </w:rPr>
        <w:t>Cookie</w:t>
      </w:r>
      <w:r w:rsidRPr="00281688">
        <w:rPr>
          <w:rFonts w:hint="eastAsia"/>
          <w:sz w:val="24"/>
          <w:szCs w:val="28"/>
        </w:rPr>
        <w:t>，用</w:t>
      </w:r>
      <w:r w:rsidRPr="00281688">
        <w:rPr>
          <w:sz w:val="24"/>
          <w:szCs w:val="28"/>
        </w:rPr>
        <w:t>request</w:t>
      </w:r>
      <w:r w:rsidRPr="00281688">
        <w:rPr>
          <w:rFonts w:hint="eastAsia"/>
          <w:sz w:val="24"/>
          <w:szCs w:val="28"/>
        </w:rPr>
        <w:t>对象。</w:t>
      </w:r>
    </w:p>
    <w:p w:rsidR="00A80297" w:rsidRPr="00281688" w:rsidRDefault="00A80297" w:rsidP="00A80297">
      <w:pPr>
        <w:pStyle w:val="a7"/>
        <w:ind w:left="1260" w:firstLine="480"/>
        <w:rPr>
          <w:sz w:val="24"/>
          <w:szCs w:val="28"/>
          <w:lang w:val="en-GB"/>
        </w:rPr>
      </w:pPr>
      <w:r w:rsidRPr="00281688">
        <w:rPr>
          <w:sz w:val="24"/>
          <w:szCs w:val="28"/>
        </w:rPr>
        <w:lastRenderedPageBreak/>
        <w:t></w:t>
      </w:r>
      <w:r w:rsidRPr="00281688">
        <w:rPr>
          <w:sz w:val="24"/>
          <w:szCs w:val="28"/>
        </w:rPr>
        <w:tab/>
      </w:r>
      <w:r w:rsidRPr="00281688">
        <w:rPr>
          <w:rFonts w:hint="eastAsia"/>
          <w:sz w:val="24"/>
          <w:szCs w:val="28"/>
        </w:rPr>
        <w:t>如果要</w:t>
      </w:r>
      <w:r w:rsidRPr="00281688">
        <w:rPr>
          <w:sz w:val="24"/>
          <w:szCs w:val="28"/>
        </w:rPr>
        <w:t>Cookie</w:t>
      </w:r>
      <w:r w:rsidRPr="00281688">
        <w:rPr>
          <w:rFonts w:hint="eastAsia"/>
          <w:sz w:val="24"/>
          <w:szCs w:val="28"/>
        </w:rPr>
        <w:t>长留在本地计算机上，可以设置</w:t>
      </w:r>
      <w:r w:rsidRPr="00281688">
        <w:rPr>
          <w:sz w:val="24"/>
          <w:szCs w:val="28"/>
        </w:rPr>
        <w:t>Cookie</w:t>
      </w:r>
      <w:r w:rsidRPr="00281688">
        <w:rPr>
          <w:rFonts w:hint="eastAsia"/>
          <w:sz w:val="24"/>
          <w:szCs w:val="28"/>
        </w:rPr>
        <w:t>的保存时间。</w:t>
      </w:r>
      <w:r w:rsidRPr="00281688">
        <w:rPr>
          <w:sz w:val="24"/>
          <w:szCs w:val="28"/>
        </w:rPr>
        <w:t>(</w:t>
      </w:r>
      <w:r w:rsidRPr="00281688">
        <w:rPr>
          <w:rFonts w:hint="eastAsia"/>
          <w:sz w:val="24"/>
          <w:szCs w:val="28"/>
        </w:rPr>
        <w:t>此时就可以在新的页面中取出</w:t>
      </w:r>
      <w:r w:rsidRPr="00281688">
        <w:rPr>
          <w:sz w:val="24"/>
          <w:szCs w:val="28"/>
        </w:rPr>
        <w:t>Cookie</w:t>
      </w:r>
      <w:r w:rsidRPr="00281688">
        <w:rPr>
          <w:rFonts w:hint="eastAsia"/>
          <w:sz w:val="24"/>
          <w:szCs w:val="28"/>
        </w:rPr>
        <w:t>的值</w:t>
      </w:r>
      <w:r w:rsidRPr="00281688">
        <w:rPr>
          <w:sz w:val="24"/>
          <w:szCs w:val="28"/>
        </w:rPr>
        <w:t>)</w:t>
      </w:r>
    </w:p>
    <w:p w:rsidR="00A80297" w:rsidRPr="00281688" w:rsidRDefault="00A80297" w:rsidP="00A80297">
      <w:pPr>
        <w:pStyle w:val="a7"/>
        <w:ind w:left="1260" w:firstLine="480"/>
        <w:rPr>
          <w:sz w:val="24"/>
          <w:szCs w:val="28"/>
        </w:rPr>
      </w:pPr>
      <w:r w:rsidRPr="00281688">
        <w:rPr>
          <w:sz w:val="24"/>
          <w:szCs w:val="28"/>
        </w:rPr>
        <w:t>Cookie</w:t>
      </w:r>
      <w:r w:rsidRPr="00281688">
        <w:rPr>
          <w:rFonts w:hint="eastAsia"/>
          <w:sz w:val="24"/>
          <w:szCs w:val="28"/>
        </w:rPr>
        <w:t>是保存在客户端上的信息，安全性较差，不要把过多的隐秘信息保留在</w:t>
      </w:r>
      <w:r w:rsidRPr="00281688">
        <w:rPr>
          <w:sz w:val="24"/>
          <w:szCs w:val="28"/>
        </w:rPr>
        <w:t>Cookie</w:t>
      </w:r>
      <w:r w:rsidRPr="00281688">
        <w:rPr>
          <w:rFonts w:hint="eastAsia"/>
          <w:sz w:val="24"/>
          <w:szCs w:val="28"/>
        </w:rPr>
        <w:t>中，这样不安全。</w:t>
      </w:r>
    </w:p>
    <w:p w:rsidR="00A80297" w:rsidRPr="00281688" w:rsidRDefault="00A80297" w:rsidP="00A80297">
      <w:pPr>
        <w:pStyle w:val="a7"/>
        <w:ind w:left="1260" w:firstLine="480"/>
        <w:rPr>
          <w:sz w:val="24"/>
          <w:szCs w:val="28"/>
        </w:rPr>
      </w:pPr>
      <w:r w:rsidRPr="00281688">
        <w:rPr>
          <w:sz w:val="24"/>
          <w:szCs w:val="28"/>
        </w:rPr>
        <w:t></w:t>
      </w:r>
      <w:r w:rsidRPr="00281688">
        <w:rPr>
          <w:sz w:val="24"/>
          <w:szCs w:val="28"/>
        </w:rPr>
        <w:tab/>
        <w:t>Cookie</w:t>
      </w:r>
      <w:r w:rsidRPr="00281688">
        <w:rPr>
          <w:rFonts w:hint="eastAsia"/>
          <w:sz w:val="24"/>
          <w:szCs w:val="28"/>
        </w:rPr>
        <w:t>可以用</w:t>
      </w:r>
      <w:proofErr w:type="spellStart"/>
      <w:r w:rsidRPr="00281688">
        <w:rPr>
          <w:sz w:val="24"/>
          <w:szCs w:val="28"/>
        </w:rPr>
        <w:t>setMaxAge</w:t>
      </w:r>
      <w:proofErr w:type="spellEnd"/>
      <w:r w:rsidRPr="00281688">
        <w:rPr>
          <w:rFonts w:hint="eastAsia"/>
          <w:sz w:val="24"/>
          <w:szCs w:val="28"/>
        </w:rPr>
        <w:t>设置最大保留时间</w:t>
      </w:r>
    </w:p>
    <w:p w:rsidR="00A80297" w:rsidRPr="00281688" w:rsidRDefault="00A80297" w:rsidP="00A80297">
      <w:pPr>
        <w:pStyle w:val="a7"/>
        <w:ind w:left="1260" w:firstLineChars="0" w:firstLine="0"/>
        <w:rPr>
          <w:sz w:val="24"/>
          <w:szCs w:val="28"/>
        </w:rPr>
      </w:pPr>
      <w:r w:rsidRPr="00281688">
        <w:rPr>
          <w:sz w:val="24"/>
          <w:szCs w:val="28"/>
        </w:rPr>
        <w:t></w:t>
      </w:r>
      <w:r w:rsidRPr="00281688">
        <w:rPr>
          <w:sz w:val="24"/>
          <w:szCs w:val="28"/>
        </w:rPr>
        <w:tab/>
      </w:r>
      <w:r w:rsidRPr="00281688">
        <w:rPr>
          <w:rFonts w:hint="eastAsia"/>
          <w:sz w:val="24"/>
          <w:szCs w:val="28"/>
        </w:rPr>
        <w:t>服务器端在客户端第一次访问之后，会设置一个默认的</w:t>
      </w:r>
      <w:r w:rsidRPr="00281688">
        <w:rPr>
          <w:sz w:val="24"/>
          <w:szCs w:val="28"/>
        </w:rPr>
        <w:t>Cookie</w:t>
      </w:r>
      <w:r w:rsidRPr="00281688">
        <w:rPr>
          <w:rFonts w:hint="eastAsia"/>
          <w:sz w:val="24"/>
          <w:szCs w:val="28"/>
        </w:rPr>
        <w:t>在客户端上</w:t>
      </w:r>
      <w:r w:rsidRPr="00281688">
        <w:rPr>
          <w:sz w:val="24"/>
          <w:szCs w:val="28"/>
        </w:rPr>
        <w:t>:</w:t>
      </w:r>
      <w:proofErr w:type="spellStart"/>
      <w:r w:rsidRPr="00281688">
        <w:rPr>
          <w:sz w:val="24"/>
          <w:szCs w:val="28"/>
        </w:rPr>
        <w:t>JsessionID</w:t>
      </w:r>
      <w:proofErr w:type="spellEnd"/>
    </w:p>
    <w:p w:rsidR="00A80297" w:rsidRPr="00281688" w:rsidRDefault="00A80297" w:rsidP="008F3491">
      <w:pPr>
        <w:pStyle w:val="a7"/>
        <w:numPr>
          <w:ilvl w:val="0"/>
          <w:numId w:val="40"/>
        </w:numPr>
        <w:ind w:firstLineChars="0"/>
        <w:outlineLvl w:val="2"/>
        <w:rPr>
          <w:b/>
          <w:sz w:val="24"/>
          <w:szCs w:val="28"/>
        </w:rPr>
      </w:pPr>
      <w:r w:rsidRPr="00281688">
        <w:rPr>
          <w:b/>
          <w:sz w:val="24"/>
          <w:szCs w:val="28"/>
          <w:lang w:val="en-GB"/>
        </w:rPr>
        <w:t>Session</w:t>
      </w:r>
    </w:p>
    <w:p w:rsidR="00A80297" w:rsidRPr="00281688" w:rsidRDefault="00A80297" w:rsidP="00A80297">
      <w:pPr>
        <w:pStyle w:val="a7"/>
        <w:ind w:left="1260" w:firstLine="480"/>
        <w:rPr>
          <w:sz w:val="24"/>
          <w:szCs w:val="28"/>
          <w:lang w:val="en-GB"/>
        </w:rPr>
      </w:pPr>
      <w:r w:rsidRPr="00281688">
        <w:rPr>
          <w:sz w:val="24"/>
          <w:szCs w:val="28"/>
          <w:lang w:val="en-GB"/>
        </w:rPr>
        <w:t xml:space="preserve"> s</w:t>
      </w:r>
      <w:r w:rsidRPr="00281688">
        <w:rPr>
          <w:rFonts w:hint="eastAsia"/>
          <w:sz w:val="24"/>
          <w:szCs w:val="28"/>
          <w:lang w:val="en-GB"/>
        </w:rPr>
        <w:t>ession</w:t>
      </w:r>
      <w:r w:rsidRPr="00281688">
        <w:rPr>
          <w:rFonts w:hint="eastAsia"/>
          <w:sz w:val="24"/>
          <w:szCs w:val="28"/>
          <w:lang w:val="en-GB"/>
        </w:rPr>
        <w:t>对象</w:t>
      </w:r>
      <w:r w:rsidRPr="00281688">
        <w:rPr>
          <w:rFonts w:hint="eastAsia"/>
          <w:sz w:val="24"/>
          <w:szCs w:val="28"/>
          <w:lang w:val="en-GB"/>
        </w:rPr>
        <w:t>:</w:t>
      </w:r>
      <w:r w:rsidRPr="00281688">
        <w:rPr>
          <w:rFonts w:hint="eastAsia"/>
          <w:sz w:val="24"/>
          <w:szCs w:val="28"/>
          <w:lang w:val="en-GB"/>
        </w:rPr>
        <w:t>主要用于保存用户的各种信息，直到它的生命周期</w:t>
      </w:r>
      <w:r w:rsidRPr="00281688">
        <w:rPr>
          <w:rFonts w:hint="eastAsia"/>
          <w:sz w:val="24"/>
          <w:szCs w:val="28"/>
          <w:lang w:val="en-GB"/>
        </w:rPr>
        <w:t>(</w:t>
      </w:r>
      <w:r w:rsidRPr="00281688">
        <w:rPr>
          <w:rFonts w:hint="eastAsia"/>
          <w:sz w:val="24"/>
          <w:szCs w:val="28"/>
          <w:lang w:val="en-GB"/>
        </w:rPr>
        <w:t>一般为</w:t>
      </w:r>
      <w:r w:rsidRPr="00281688">
        <w:rPr>
          <w:rFonts w:hint="eastAsia"/>
          <w:sz w:val="24"/>
          <w:szCs w:val="28"/>
          <w:lang w:val="en-GB"/>
        </w:rPr>
        <w:t>900s)</w:t>
      </w:r>
      <w:r w:rsidRPr="00281688">
        <w:rPr>
          <w:rFonts w:hint="eastAsia"/>
          <w:sz w:val="24"/>
          <w:szCs w:val="28"/>
          <w:lang w:val="en-GB"/>
        </w:rPr>
        <w:t>超时或人为释放掉为止。用户只要一连接到服务器，就立刻分配一个</w:t>
      </w:r>
      <w:r w:rsidRPr="00281688">
        <w:rPr>
          <w:rFonts w:hint="eastAsia"/>
          <w:sz w:val="24"/>
          <w:szCs w:val="28"/>
          <w:lang w:val="en-GB"/>
        </w:rPr>
        <w:t>session</w:t>
      </w:r>
      <w:r w:rsidRPr="00281688">
        <w:rPr>
          <w:rFonts w:hint="eastAsia"/>
          <w:sz w:val="24"/>
          <w:szCs w:val="28"/>
          <w:lang w:val="en-GB"/>
        </w:rPr>
        <w:t>给用户。</w:t>
      </w:r>
      <w:r w:rsidRPr="00281688">
        <w:rPr>
          <w:sz w:val="24"/>
          <w:szCs w:val="28"/>
          <w:lang w:val="en-GB"/>
        </w:rPr>
        <w:tab/>
      </w:r>
    </w:p>
    <w:p w:rsidR="00A80297" w:rsidRPr="00281688" w:rsidRDefault="00A80297" w:rsidP="00A80297">
      <w:pPr>
        <w:pStyle w:val="a7"/>
        <w:ind w:left="1260" w:firstLine="480"/>
        <w:rPr>
          <w:sz w:val="24"/>
          <w:szCs w:val="28"/>
          <w:lang w:val="en-GB"/>
        </w:rPr>
      </w:pPr>
      <w:r w:rsidRPr="00281688">
        <w:rPr>
          <w:rFonts w:hint="eastAsia"/>
          <w:sz w:val="24"/>
          <w:szCs w:val="28"/>
          <w:lang w:val="en-GB"/>
        </w:rPr>
        <w:t>可以通过</w:t>
      </w:r>
      <w:r w:rsidRPr="00281688">
        <w:rPr>
          <w:rFonts w:hint="eastAsia"/>
          <w:sz w:val="24"/>
          <w:szCs w:val="28"/>
          <w:lang w:val="en-GB"/>
        </w:rPr>
        <w:t>session</w:t>
      </w:r>
      <w:r w:rsidRPr="00281688">
        <w:rPr>
          <w:rFonts w:hint="eastAsia"/>
          <w:sz w:val="24"/>
          <w:szCs w:val="28"/>
          <w:lang w:val="en-GB"/>
        </w:rPr>
        <w:t>对象来判断此用户是否是合法用户</w:t>
      </w:r>
    </w:p>
    <w:p w:rsidR="00A80297" w:rsidRPr="00281688" w:rsidRDefault="00A80297" w:rsidP="00A80297">
      <w:pPr>
        <w:pStyle w:val="a7"/>
        <w:ind w:left="1260" w:firstLine="480"/>
        <w:rPr>
          <w:sz w:val="24"/>
          <w:szCs w:val="28"/>
          <w:lang w:val="en-GB"/>
        </w:rPr>
      </w:pPr>
      <w:r w:rsidRPr="00281688">
        <w:rPr>
          <w:rFonts w:hint="eastAsia"/>
          <w:sz w:val="24"/>
          <w:szCs w:val="28"/>
          <w:lang w:val="en-GB"/>
        </w:rPr>
        <w:t>Session</w:t>
      </w:r>
      <w:r w:rsidRPr="00281688">
        <w:rPr>
          <w:rFonts w:hint="eastAsia"/>
          <w:sz w:val="24"/>
          <w:szCs w:val="28"/>
          <w:lang w:val="en-GB"/>
        </w:rPr>
        <w:t>的主要方法：</w:t>
      </w:r>
    </w:p>
    <w:p w:rsidR="00A80297" w:rsidRPr="00281688" w:rsidRDefault="00A80297" w:rsidP="00A80297">
      <w:pPr>
        <w:pStyle w:val="a7"/>
        <w:ind w:left="1260" w:firstLine="480"/>
        <w:rPr>
          <w:sz w:val="24"/>
          <w:szCs w:val="28"/>
          <w:lang w:val="en-GB"/>
        </w:rPr>
      </w:pPr>
      <w:r w:rsidRPr="00281688">
        <w:rPr>
          <w:sz w:val="24"/>
          <w:szCs w:val="28"/>
          <w:lang w:val="en-GB"/>
        </w:rPr>
        <w:t></w:t>
      </w:r>
      <w:r w:rsidRPr="00281688">
        <w:rPr>
          <w:sz w:val="24"/>
          <w:szCs w:val="28"/>
          <w:lang w:val="en-GB"/>
        </w:rPr>
        <w:tab/>
      </w:r>
      <w:r w:rsidRPr="00281688">
        <w:rPr>
          <w:rFonts w:hint="eastAsia"/>
          <w:sz w:val="24"/>
          <w:szCs w:val="28"/>
          <w:lang w:val="en-GB"/>
        </w:rPr>
        <w:t>服务器上通过</w:t>
      </w:r>
      <w:proofErr w:type="spellStart"/>
      <w:r w:rsidRPr="00281688">
        <w:rPr>
          <w:sz w:val="24"/>
          <w:szCs w:val="28"/>
          <w:lang w:val="en-GB"/>
        </w:rPr>
        <w:t>sessionID</w:t>
      </w:r>
      <w:proofErr w:type="spellEnd"/>
      <w:r w:rsidRPr="00281688">
        <w:rPr>
          <w:rFonts w:hint="eastAsia"/>
          <w:sz w:val="24"/>
          <w:szCs w:val="28"/>
          <w:lang w:val="en-GB"/>
        </w:rPr>
        <w:t>来区分不同的用户</w:t>
      </w:r>
      <w:r w:rsidRPr="00281688">
        <w:rPr>
          <w:sz w:val="24"/>
          <w:szCs w:val="28"/>
          <w:lang w:val="en-GB"/>
        </w:rPr>
        <w:t xml:space="preserve">, </w:t>
      </w:r>
      <w:r w:rsidRPr="00281688">
        <w:rPr>
          <w:rFonts w:hint="eastAsia"/>
          <w:sz w:val="24"/>
          <w:szCs w:val="28"/>
          <w:lang w:val="en-GB"/>
        </w:rPr>
        <w:t>任何连接到服务器上的用户，服务器都会为之分配唯一的一个不会重复的</w:t>
      </w:r>
      <w:proofErr w:type="spellStart"/>
      <w:r w:rsidRPr="00281688">
        <w:rPr>
          <w:sz w:val="24"/>
          <w:szCs w:val="28"/>
          <w:lang w:val="en-GB"/>
        </w:rPr>
        <w:t>sessionID</w:t>
      </w:r>
      <w:proofErr w:type="spellEnd"/>
      <w:r w:rsidRPr="00281688">
        <w:rPr>
          <w:rFonts w:hint="eastAsia"/>
          <w:sz w:val="24"/>
          <w:szCs w:val="28"/>
          <w:lang w:val="en-GB"/>
        </w:rPr>
        <w:t>。</w:t>
      </w:r>
      <w:proofErr w:type="spellStart"/>
      <w:r w:rsidRPr="00281688">
        <w:rPr>
          <w:sz w:val="24"/>
          <w:szCs w:val="28"/>
          <w:lang w:val="en-GB"/>
        </w:rPr>
        <w:t>session.getId</w:t>
      </w:r>
      <w:proofErr w:type="spellEnd"/>
      <w:r w:rsidRPr="00281688">
        <w:rPr>
          <w:sz w:val="24"/>
          <w:szCs w:val="28"/>
          <w:lang w:val="en-GB"/>
        </w:rPr>
        <w:t xml:space="preserve">() </w:t>
      </w:r>
      <w:r w:rsidRPr="00281688">
        <w:rPr>
          <w:rFonts w:hint="eastAsia"/>
          <w:sz w:val="24"/>
          <w:szCs w:val="28"/>
          <w:lang w:val="en-GB"/>
        </w:rPr>
        <w:t>，长度为</w:t>
      </w:r>
      <w:r w:rsidRPr="00281688">
        <w:rPr>
          <w:sz w:val="24"/>
          <w:szCs w:val="28"/>
          <w:lang w:val="en-GB"/>
        </w:rPr>
        <w:t>:32</w:t>
      </w:r>
    </w:p>
    <w:p w:rsidR="00A80297" w:rsidRPr="00281688" w:rsidRDefault="00A80297" w:rsidP="00A80297">
      <w:pPr>
        <w:pStyle w:val="a7"/>
        <w:ind w:left="1260" w:firstLine="480"/>
        <w:rPr>
          <w:sz w:val="24"/>
          <w:szCs w:val="28"/>
          <w:lang w:val="en-GB"/>
        </w:rPr>
      </w:pPr>
      <w:r w:rsidRPr="00281688">
        <w:rPr>
          <w:sz w:val="24"/>
          <w:szCs w:val="28"/>
          <w:lang w:val="en-GB"/>
        </w:rPr>
        <w:t></w:t>
      </w:r>
      <w:r w:rsidRPr="00281688">
        <w:rPr>
          <w:sz w:val="24"/>
          <w:szCs w:val="28"/>
          <w:lang w:val="en-GB"/>
        </w:rPr>
        <w:tab/>
      </w:r>
      <w:r w:rsidRPr="00281688">
        <w:rPr>
          <w:rFonts w:hint="eastAsia"/>
          <w:sz w:val="24"/>
          <w:szCs w:val="28"/>
          <w:lang w:val="en-GB"/>
        </w:rPr>
        <w:t>判断是否是新的</w:t>
      </w:r>
      <w:r w:rsidRPr="00281688">
        <w:rPr>
          <w:sz w:val="24"/>
          <w:szCs w:val="28"/>
          <w:lang w:val="en-GB"/>
        </w:rPr>
        <w:t>session</w:t>
      </w:r>
      <w:r w:rsidRPr="00281688">
        <w:rPr>
          <w:rFonts w:hint="eastAsia"/>
          <w:sz w:val="24"/>
          <w:szCs w:val="28"/>
          <w:lang w:val="en-GB"/>
        </w:rPr>
        <w:t>。</w:t>
      </w:r>
      <w:proofErr w:type="spellStart"/>
      <w:r w:rsidRPr="00281688">
        <w:rPr>
          <w:sz w:val="24"/>
          <w:szCs w:val="28"/>
          <w:lang w:val="en-GB"/>
        </w:rPr>
        <w:t>Session.isNew</w:t>
      </w:r>
      <w:proofErr w:type="spellEnd"/>
      <w:r w:rsidRPr="00281688">
        <w:rPr>
          <w:sz w:val="24"/>
          <w:szCs w:val="28"/>
          <w:lang w:val="en-GB"/>
        </w:rPr>
        <w:t>()</w:t>
      </w:r>
    </w:p>
    <w:p w:rsidR="00A80297" w:rsidRPr="00281688" w:rsidRDefault="00A80297" w:rsidP="00A80297">
      <w:pPr>
        <w:pStyle w:val="a7"/>
        <w:ind w:left="1260" w:firstLine="480"/>
        <w:rPr>
          <w:sz w:val="24"/>
          <w:szCs w:val="28"/>
          <w:lang w:val="en-GB"/>
        </w:rPr>
      </w:pPr>
      <w:r w:rsidRPr="00281688">
        <w:rPr>
          <w:sz w:val="24"/>
          <w:szCs w:val="28"/>
          <w:lang w:val="en-GB"/>
        </w:rPr>
        <w:t></w:t>
      </w:r>
      <w:r w:rsidRPr="00281688">
        <w:rPr>
          <w:sz w:val="24"/>
          <w:szCs w:val="28"/>
          <w:lang w:val="en-GB"/>
        </w:rPr>
        <w:tab/>
      </w:r>
      <w:r w:rsidRPr="00281688">
        <w:rPr>
          <w:rFonts w:hint="eastAsia"/>
          <w:sz w:val="24"/>
          <w:szCs w:val="28"/>
          <w:lang w:val="en-GB"/>
        </w:rPr>
        <w:t>设置属性</w:t>
      </w:r>
      <w:r w:rsidRPr="00281688">
        <w:rPr>
          <w:sz w:val="24"/>
          <w:szCs w:val="28"/>
          <w:lang w:val="en-GB"/>
        </w:rPr>
        <w:t>:</w:t>
      </w:r>
    </w:p>
    <w:p w:rsidR="00A80297" w:rsidRPr="00281688" w:rsidRDefault="00A80297" w:rsidP="00A80297">
      <w:pPr>
        <w:pStyle w:val="a7"/>
        <w:ind w:left="1260" w:firstLine="480"/>
        <w:rPr>
          <w:sz w:val="24"/>
          <w:szCs w:val="28"/>
          <w:lang w:val="en-GB"/>
        </w:rPr>
      </w:pPr>
      <w:r w:rsidRPr="00281688">
        <w:rPr>
          <w:sz w:val="24"/>
          <w:szCs w:val="28"/>
          <w:lang w:val="en-GB"/>
        </w:rPr>
        <w:tab/>
        <w:t xml:space="preserve">public void </w:t>
      </w:r>
      <w:proofErr w:type="spellStart"/>
      <w:r w:rsidRPr="00281688">
        <w:rPr>
          <w:sz w:val="24"/>
          <w:szCs w:val="28"/>
          <w:lang w:val="en-GB"/>
        </w:rPr>
        <w:t>setAttribute</w:t>
      </w:r>
      <w:proofErr w:type="spellEnd"/>
      <w:r w:rsidRPr="00281688">
        <w:rPr>
          <w:sz w:val="24"/>
          <w:szCs w:val="28"/>
          <w:lang w:val="en-GB"/>
        </w:rPr>
        <w:t xml:space="preserve">(String </w:t>
      </w:r>
      <w:proofErr w:type="spellStart"/>
      <w:r w:rsidRPr="00281688">
        <w:rPr>
          <w:sz w:val="24"/>
          <w:szCs w:val="28"/>
          <w:lang w:val="en-GB"/>
        </w:rPr>
        <w:t>name,Object</w:t>
      </w:r>
      <w:proofErr w:type="spellEnd"/>
      <w:r w:rsidRPr="00281688">
        <w:rPr>
          <w:sz w:val="24"/>
          <w:szCs w:val="28"/>
          <w:lang w:val="en-GB"/>
        </w:rPr>
        <w:t xml:space="preserve"> value)</w:t>
      </w:r>
    </w:p>
    <w:p w:rsidR="00A80297" w:rsidRPr="00281688" w:rsidRDefault="00A80297" w:rsidP="00A80297">
      <w:pPr>
        <w:pStyle w:val="a7"/>
        <w:ind w:left="1260" w:firstLine="480"/>
        <w:rPr>
          <w:sz w:val="24"/>
          <w:szCs w:val="28"/>
          <w:lang w:val="en-GB"/>
        </w:rPr>
      </w:pPr>
      <w:r w:rsidRPr="00281688">
        <w:rPr>
          <w:sz w:val="24"/>
          <w:szCs w:val="28"/>
          <w:lang w:val="en-GB"/>
        </w:rPr>
        <w:t></w:t>
      </w:r>
      <w:r w:rsidRPr="00281688">
        <w:rPr>
          <w:sz w:val="24"/>
          <w:szCs w:val="28"/>
          <w:lang w:val="en-GB"/>
        </w:rPr>
        <w:tab/>
      </w:r>
      <w:r w:rsidRPr="00281688">
        <w:rPr>
          <w:rFonts w:hint="eastAsia"/>
          <w:sz w:val="24"/>
          <w:szCs w:val="28"/>
          <w:lang w:val="en-GB"/>
        </w:rPr>
        <w:t>取得属性</w:t>
      </w:r>
      <w:r w:rsidRPr="00281688">
        <w:rPr>
          <w:sz w:val="24"/>
          <w:szCs w:val="28"/>
          <w:lang w:val="en-GB"/>
        </w:rPr>
        <w:t>:</w:t>
      </w:r>
    </w:p>
    <w:p w:rsidR="00A80297" w:rsidRPr="00281688" w:rsidRDefault="00A80297" w:rsidP="00A80297">
      <w:pPr>
        <w:pStyle w:val="a7"/>
        <w:ind w:left="1260" w:firstLine="480"/>
        <w:rPr>
          <w:sz w:val="24"/>
          <w:szCs w:val="28"/>
          <w:lang w:val="en-GB"/>
        </w:rPr>
      </w:pPr>
      <w:r w:rsidRPr="00281688">
        <w:rPr>
          <w:sz w:val="24"/>
          <w:szCs w:val="28"/>
          <w:lang w:val="en-GB"/>
        </w:rPr>
        <w:tab/>
        <w:t xml:space="preserve">public Object </w:t>
      </w:r>
      <w:proofErr w:type="spellStart"/>
      <w:r w:rsidRPr="00281688">
        <w:rPr>
          <w:sz w:val="24"/>
          <w:szCs w:val="28"/>
          <w:lang w:val="en-GB"/>
        </w:rPr>
        <w:t>getAttribute</w:t>
      </w:r>
      <w:proofErr w:type="spellEnd"/>
      <w:r w:rsidRPr="00281688">
        <w:rPr>
          <w:sz w:val="24"/>
          <w:szCs w:val="28"/>
          <w:lang w:val="en-GB"/>
        </w:rPr>
        <w:t>(String name)</w:t>
      </w:r>
    </w:p>
    <w:p w:rsidR="00A80297" w:rsidRPr="00281688" w:rsidRDefault="00A80297" w:rsidP="00A80297">
      <w:pPr>
        <w:pStyle w:val="a7"/>
        <w:ind w:left="1260" w:firstLine="480"/>
        <w:rPr>
          <w:sz w:val="24"/>
          <w:szCs w:val="28"/>
          <w:lang w:val="en-GB"/>
        </w:rPr>
      </w:pPr>
      <w:r w:rsidRPr="00281688">
        <w:rPr>
          <w:sz w:val="24"/>
          <w:szCs w:val="28"/>
          <w:lang w:val="en-GB"/>
        </w:rPr>
        <w:t></w:t>
      </w:r>
      <w:r w:rsidRPr="00281688">
        <w:rPr>
          <w:sz w:val="24"/>
          <w:szCs w:val="28"/>
          <w:lang w:val="en-GB"/>
        </w:rPr>
        <w:tab/>
      </w:r>
      <w:r w:rsidRPr="00281688">
        <w:rPr>
          <w:rFonts w:hint="eastAsia"/>
          <w:sz w:val="24"/>
          <w:szCs w:val="28"/>
          <w:lang w:val="en-GB"/>
        </w:rPr>
        <w:t>删除属性</w:t>
      </w:r>
    </w:p>
    <w:p w:rsidR="00A80297" w:rsidRPr="00281688" w:rsidRDefault="00A80297" w:rsidP="00A80297">
      <w:pPr>
        <w:pStyle w:val="a7"/>
        <w:ind w:left="1260" w:firstLine="480"/>
        <w:rPr>
          <w:sz w:val="24"/>
          <w:szCs w:val="28"/>
          <w:lang w:val="en-GB"/>
        </w:rPr>
      </w:pPr>
      <w:r w:rsidRPr="00281688">
        <w:rPr>
          <w:sz w:val="24"/>
          <w:szCs w:val="28"/>
          <w:lang w:val="en-GB"/>
        </w:rPr>
        <w:tab/>
        <w:t xml:space="preserve">public void </w:t>
      </w:r>
      <w:proofErr w:type="spellStart"/>
      <w:r w:rsidRPr="00281688">
        <w:rPr>
          <w:sz w:val="24"/>
          <w:szCs w:val="28"/>
          <w:lang w:val="en-GB"/>
        </w:rPr>
        <w:t>removeAttribute</w:t>
      </w:r>
      <w:proofErr w:type="spellEnd"/>
      <w:r w:rsidRPr="00281688">
        <w:rPr>
          <w:sz w:val="24"/>
          <w:szCs w:val="28"/>
          <w:lang w:val="en-GB"/>
        </w:rPr>
        <w:t>(String name)</w:t>
      </w:r>
    </w:p>
    <w:p w:rsidR="00A80297" w:rsidRPr="00281688" w:rsidRDefault="00A80297" w:rsidP="00A80297">
      <w:pPr>
        <w:pStyle w:val="a7"/>
        <w:ind w:left="1260" w:firstLine="480"/>
        <w:rPr>
          <w:sz w:val="24"/>
          <w:szCs w:val="28"/>
          <w:lang w:val="en-GB"/>
        </w:rPr>
      </w:pPr>
      <w:r w:rsidRPr="00281688">
        <w:rPr>
          <w:rFonts w:hint="eastAsia"/>
          <w:sz w:val="24"/>
          <w:szCs w:val="28"/>
          <w:lang w:val="en-GB"/>
        </w:rPr>
        <w:t>让用户的</w:t>
      </w:r>
      <w:r w:rsidRPr="00281688">
        <w:rPr>
          <w:rFonts w:hint="eastAsia"/>
          <w:sz w:val="24"/>
          <w:szCs w:val="28"/>
          <w:lang w:val="en-GB"/>
        </w:rPr>
        <w:t>session</w:t>
      </w:r>
      <w:r w:rsidRPr="00281688">
        <w:rPr>
          <w:rFonts w:hint="eastAsia"/>
          <w:sz w:val="24"/>
          <w:szCs w:val="28"/>
          <w:lang w:val="en-GB"/>
        </w:rPr>
        <w:t>失效</w:t>
      </w:r>
    </w:p>
    <w:p w:rsidR="00A80297" w:rsidRPr="00281688" w:rsidRDefault="00A80297" w:rsidP="00A80297">
      <w:pPr>
        <w:pStyle w:val="a7"/>
        <w:ind w:left="1260" w:firstLine="480"/>
        <w:rPr>
          <w:sz w:val="24"/>
          <w:szCs w:val="28"/>
          <w:lang w:val="en-GB"/>
        </w:rPr>
      </w:pPr>
      <w:proofErr w:type="spellStart"/>
      <w:r w:rsidRPr="00281688">
        <w:rPr>
          <w:sz w:val="24"/>
          <w:szCs w:val="28"/>
          <w:lang w:val="en-GB"/>
        </w:rPr>
        <w:t>Session.invalidate</w:t>
      </w:r>
      <w:proofErr w:type="spellEnd"/>
      <w:r w:rsidRPr="00281688">
        <w:rPr>
          <w:sz w:val="24"/>
          <w:szCs w:val="28"/>
          <w:lang w:val="en-GB"/>
        </w:rPr>
        <w:t>()</w:t>
      </w:r>
    </w:p>
    <w:p w:rsidR="00A80297" w:rsidRPr="00281688" w:rsidRDefault="00A80297" w:rsidP="00A80297">
      <w:pPr>
        <w:pStyle w:val="a7"/>
        <w:ind w:left="1260" w:firstLine="480"/>
        <w:rPr>
          <w:sz w:val="24"/>
          <w:szCs w:val="28"/>
          <w:lang w:val="en-GB"/>
        </w:rPr>
      </w:pPr>
      <w:r w:rsidRPr="00281688">
        <w:rPr>
          <w:sz w:val="24"/>
          <w:szCs w:val="28"/>
          <w:lang w:val="en-GB"/>
        </w:rPr>
        <w:t></w:t>
      </w:r>
      <w:r w:rsidRPr="00281688">
        <w:rPr>
          <w:sz w:val="24"/>
          <w:szCs w:val="28"/>
          <w:lang w:val="en-GB"/>
        </w:rPr>
        <w:tab/>
      </w:r>
      <w:r w:rsidRPr="00281688">
        <w:rPr>
          <w:rFonts w:hint="eastAsia"/>
          <w:sz w:val="24"/>
          <w:szCs w:val="28"/>
          <w:lang w:val="en-GB"/>
        </w:rPr>
        <w:t>取得用户最后一次操作的时间</w:t>
      </w:r>
    </w:p>
    <w:p w:rsidR="00A80297" w:rsidRPr="00281688" w:rsidRDefault="00A80297" w:rsidP="00A80297">
      <w:pPr>
        <w:pStyle w:val="a7"/>
        <w:ind w:left="1260" w:firstLine="480"/>
        <w:rPr>
          <w:sz w:val="24"/>
          <w:szCs w:val="28"/>
          <w:lang w:val="en-GB"/>
        </w:rPr>
      </w:pPr>
      <w:r w:rsidRPr="00281688">
        <w:rPr>
          <w:sz w:val="24"/>
          <w:szCs w:val="28"/>
          <w:lang w:val="en-GB"/>
        </w:rPr>
        <w:tab/>
        <w:t xml:space="preserve">public long </w:t>
      </w:r>
      <w:proofErr w:type="spellStart"/>
      <w:r w:rsidRPr="00281688">
        <w:rPr>
          <w:sz w:val="24"/>
          <w:szCs w:val="28"/>
          <w:lang w:val="en-GB"/>
        </w:rPr>
        <w:t>getLastAccessedTime</w:t>
      </w:r>
      <w:proofErr w:type="spellEnd"/>
      <w:r w:rsidRPr="00281688">
        <w:rPr>
          <w:sz w:val="24"/>
          <w:szCs w:val="28"/>
          <w:lang w:val="en-GB"/>
        </w:rPr>
        <w:t>()</w:t>
      </w:r>
    </w:p>
    <w:p w:rsidR="00A80297" w:rsidRPr="00281688" w:rsidRDefault="00A80297" w:rsidP="00A80297">
      <w:pPr>
        <w:pStyle w:val="a7"/>
        <w:ind w:left="1260" w:firstLine="480"/>
        <w:rPr>
          <w:sz w:val="24"/>
          <w:szCs w:val="28"/>
          <w:lang w:val="en-GB"/>
        </w:rPr>
      </w:pPr>
      <w:r w:rsidRPr="00281688">
        <w:rPr>
          <w:rFonts w:hint="eastAsia"/>
          <w:sz w:val="24"/>
          <w:szCs w:val="28"/>
          <w:lang w:val="en-GB"/>
        </w:rPr>
        <w:t>获得创建时间</w:t>
      </w:r>
    </w:p>
    <w:p w:rsidR="00A80297" w:rsidRPr="00281688" w:rsidRDefault="00A80297" w:rsidP="00A80297">
      <w:pPr>
        <w:pStyle w:val="a7"/>
        <w:ind w:left="1260" w:firstLineChars="0" w:firstLine="0"/>
        <w:rPr>
          <w:sz w:val="24"/>
          <w:szCs w:val="28"/>
        </w:rPr>
      </w:pPr>
      <w:r w:rsidRPr="00281688">
        <w:rPr>
          <w:sz w:val="24"/>
          <w:szCs w:val="28"/>
          <w:lang w:val="en-GB"/>
        </w:rPr>
        <w:tab/>
        <w:t xml:space="preserve"> public long </w:t>
      </w:r>
      <w:proofErr w:type="spellStart"/>
      <w:r w:rsidRPr="00281688">
        <w:rPr>
          <w:sz w:val="24"/>
          <w:szCs w:val="28"/>
          <w:lang w:val="en-GB"/>
        </w:rPr>
        <w:t>getCreationTime</w:t>
      </w:r>
      <w:proofErr w:type="spellEnd"/>
      <w:r w:rsidRPr="00281688">
        <w:rPr>
          <w:sz w:val="24"/>
          <w:szCs w:val="28"/>
          <w:lang w:val="en-GB"/>
        </w:rPr>
        <w:t>();</w:t>
      </w:r>
    </w:p>
    <w:p w:rsidR="00A80297" w:rsidRPr="00281688" w:rsidRDefault="00A80297" w:rsidP="008F3491">
      <w:pPr>
        <w:pStyle w:val="a7"/>
        <w:numPr>
          <w:ilvl w:val="0"/>
          <w:numId w:val="40"/>
        </w:numPr>
        <w:ind w:firstLineChars="0"/>
        <w:outlineLvl w:val="2"/>
        <w:rPr>
          <w:b/>
          <w:sz w:val="24"/>
          <w:szCs w:val="28"/>
        </w:rPr>
      </w:pPr>
      <w:r w:rsidRPr="00281688">
        <w:rPr>
          <w:rFonts w:hint="eastAsia"/>
          <w:b/>
          <w:sz w:val="24"/>
          <w:szCs w:val="28"/>
        </w:rPr>
        <w:t>说说你对</w:t>
      </w:r>
      <w:r w:rsidR="00660E1A" w:rsidRPr="00281688">
        <w:rPr>
          <w:rFonts w:hint="eastAsia"/>
          <w:b/>
          <w:sz w:val="24"/>
          <w:szCs w:val="28"/>
        </w:rPr>
        <w:t xml:space="preserve"> Cookie</w:t>
      </w:r>
      <w:r w:rsidRPr="00281688">
        <w:rPr>
          <w:rFonts w:hint="eastAsia"/>
          <w:b/>
          <w:sz w:val="24"/>
          <w:szCs w:val="28"/>
        </w:rPr>
        <w:t>与</w:t>
      </w:r>
      <w:r w:rsidR="00660E1A" w:rsidRPr="00281688">
        <w:rPr>
          <w:rFonts w:hint="eastAsia"/>
          <w:b/>
          <w:sz w:val="24"/>
          <w:szCs w:val="28"/>
        </w:rPr>
        <w:t xml:space="preserve"> Session</w:t>
      </w:r>
      <w:r w:rsidRPr="00281688">
        <w:rPr>
          <w:rFonts w:hint="eastAsia"/>
          <w:b/>
          <w:sz w:val="24"/>
          <w:szCs w:val="28"/>
        </w:rPr>
        <w:t>技术的理解</w:t>
      </w:r>
      <w:r w:rsidRPr="00281688">
        <w:rPr>
          <w:rFonts w:hint="eastAsia"/>
          <w:b/>
          <w:sz w:val="24"/>
          <w:szCs w:val="28"/>
        </w:rPr>
        <w:t>?</w:t>
      </w:r>
    </w:p>
    <w:p w:rsidR="00A80297" w:rsidRPr="00281688" w:rsidRDefault="00A80297" w:rsidP="00A80297">
      <w:pPr>
        <w:pStyle w:val="a7"/>
        <w:ind w:left="1260" w:firstLineChars="0" w:firstLine="0"/>
        <w:rPr>
          <w:sz w:val="24"/>
          <w:szCs w:val="28"/>
          <w:lang w:val="en-GB"/>
        </w:rPr>
      </w:pPr>
      <w:r w:rsidRPr="00281688">
        <w:rPr>
          <w:rFonts w:hint="eastAsia"/>
          <w:sz w:val="24"/>
          <w:szCs w:val="28"/>
        </w:rPr>
        <w:t xml:space="preserve">cookie </w:t>
      </w:r>
      <w:r w:rsidRPr="00281688">
        <w:rPr>
          <w:rFonts w:hint="eastAsia"/>
          <w:sz w:val="24"/>
          <w:szCs w:val="28"/>
        </w:rPr>
        <w:t>是一种浏览器端的缓存技术</w:t>
      </w:r>
      <w:r w:rsidRPr="00281688">
        <w:rPr>
          <w:rFonts w:hint="eastAsia"/>
          <w:sz w:val="24"/>
          <w:szCs w:val="28"/>
        </w:rPr>
        <w:t xml:space="preserve">, </w:t>
      </w:r>
      <w:r w:rsidRPr="00281688">
        <w:rPr>
          <w:rFonts w:hint="eastAsia"/>
          <w:sz w:val="24"/>
          <w:szCs w:val="28"/>
        </w:rPr>
        <w:t>而</w:t>
      </w:r>
      <w:r w:rsidRPr="00281688">
        <w:rPr>
          <w:rFonts w:hint="eastAsia"/>
          <w:sz w:val="24"/>
          <w:szCs w:val="28"/>
        </w:rPr>
        <w:t xml:space="preserve"> Session </w:t>
      </w:r>
      <w:r w:rsidRPr="00281688">
        <w:rPr>
          <w:rFonts w:hint="eastAsia"/>
          <w:sz w:val="24"/>
          <w:szCs w:val="28"/>
        </w:rPr>
        <w:t>是一种服务器端的缓存技术</w:t>
      </w:r>
      <w:r w:rsidRPr="00281688">
        <w:rPr>
          <w:rFonts w:hint="eastAsia"/>
          <w:sz w:val="24"/>
          <w:szCs w:val="28"/>
        </w:rPr>
        <w:t>(</w:t>
      </w:r>
      <w:r w:rsidRPr="00281688">
        <w:rPr>
          <w:rFonts w:hint="eastAsia"/>
          <w:sz w:val="24"/>
          <w:szCs w:val="28"/>
        </w:rPr>
        <w:t>依赖</w:t>
      </w:r>
      <w:r w:rsidRPr="00281688">
        <w:rPr>
          <w:rFonts w:hint="eastAsia"/>
          <w:sz w:val="24"/>
          <w:szCs w:val="28"/>
        </w:rPr>
        <w:t xml:space="preserve"> cookie)</w:t>
      </w:r>
    </w:p>
    <w:p w:rsidR="00A80297" w:rsidRPr="00281688" w:rsidRDefault="00A80297" w:rsidP="00A80297">
      <w:pPr>
        <w:pStyle w:val="a7"/>
        <w:ind w:left="1260" w:firstLineChars="0" w:firstLine="0"/>
        <w:rPr>
          <w:sz w:val="24"/>
          <w:szCs w:val="28"/>
        </w:rPr>
      </w:pPr>
      <w:r w:rsidRPr="00281688">
        <w:rPr>
          <w:sz w:val="24"/>
          <w:szCs w:val="28"/>
        </w:rPr>
        <w:t>session</w:t>
      </w:r>
      <w:r w:rsidRPr="00281688">
        <w:rPr>
          <w:rFonts w:hint="eastAsia"/>
          <w:sz w:val="24"/>
          <w:szCs w:val="28"/>
        </w:rPr>
        <w:t>和</w:t>
      </w:r>
      <w:r w:rsidRPr="00281688">
        <w:rPr>
          <w:sz w:val="24"/>
          <w:szCs w:val="28"/>
        </w:rPr>
        <w:t>cookie</w:t>
      </w:r>
      <w:r w:rsidRPr="00281688">
        <w:rPr>
          <w:rFonts w:hint="eastAsia"/>
          <w:sz w:val="24"/>
          <w:szCs w:val="28"/>
        </w:rPr>
        <w:t>用于跨网页共享数据</w:t>
      </w:r>
    </w:p>
    <w:p w:rsidR="00A80297" w:rsidRPr="00281688" w:rsidRDefault="00A80297" w:rsidP="00A80297">
      <w:pPr>
        <w:pStyle w:val="a7"/>
        <w:ind w:left="1260" w:firstLineChars="0" w:firstLine="0"/>
        <w:rPr>
          <w:sz w:val="24"/>
          <w:szCs w:val="28"/>
        </w:rPr>
      </w:pPr>
      <w:r w:rsidRPr="00281688">
        <w:rPr>
          <w:sz w:val="24"/>
          <w:szCs w:val="28"/>
        </w:rPr>
        <w:t>session:</w:t>
      </w:r>
      <w:r w:rsidRPr="00281688">
        <w:rPr>
          <w:rFonts w:hint="eastAsia"/>
          <w:sz w:val="24"/>
          <w:szCs w:val="28"/>
        </w:rPr>
        <w:t>记录独有的个人信息，在不同的页面中传递。</w:t>
      </w:r>
    </w:p>
    <w:p w:rsidR="00A80297" w:rsidRPr="00281688" w:rsidRDefault="00A80297" w:rsidP="00A80297">
      <w:pPr>
        <w:pStyle w:val="a7"/>
        <w:ind w:left="1260" w:firstLineChars="0" w:firstLine="0"/>
        <w:rPr>
          <w:sz w:val="24"/>
          <w:szCs w:val="28"/>
        </w:rPr>
      </w:pPr>
      <w:r w:rsidRPr="00281688">
        <w:rPr>
          <w:rFonts w:hint="eastAsia"/>
          <w:sz w:val="24"/>
          <w:szCs w:val="28"/>
        </w:rPr>
        <w:t>主要方法</w:t>
      </w:r>
      <w:r w:rsidRPr="00281688">
        <w:rPr>
          <w:sz w:val="24"/>
          <w:szCs w:val="28"/>
        </w:rPr>
        <w:t>:</w:t>
      </w:r>
      <w:proofErr w:type="spellStart"/>
      <w:r w:rsidRPr="00281688">
        <w:rPr>
          <w:sz w:val="24"/>
          <w:szCs w:val="28"/>
        </w:rPr>
        <w:t>setAttribute</w:t>
      </w:r>
      <w:proofErr w:type="spellEnd"/>
      <w:r w:rsidRPr="00281688">
        <w:rPr>
          <w:sz w:val="24"/>
          <w:szCs w:val="28"/>
        </w:rPr>
        <w:t>(),</w:t>
      </w:r>
      <w:proofErr w:type="spellStart"/>
      <w:r w:rsidRPr="00281688">
        <w:rPr>
          <w:sz w:val="24"/>
          <w:szCs w:val="28"/>
        </w:rPr>
        <w:t>getAttribute</w:t>
      </w:r>
      <w:proofErr w:type="spellEnd"/>
      <w:r w:rsidRPr="00281688">
        <w:rPr>
          <w:sz w:val="24"/>
          <w:szCs w:val="28"/>
        </w:rPr>
        <w:t>()</w:t>
      </w:r>
    </w:p>
    <w:p w:rsidR="00A80297" w:rsidRPr="00281688" w:rsidRDefault="00A80297" w:rsidP="00A80297">
      <w:pPr>
        <w:pStyle w:val="a7"/>
        <w:ind w:left="1260" w:firstLineChars="0" w:firstLine="0"/>
        <w:rPr>
          <w:sz w:val="24"/>
          <w:szCs w:val="28"/>
        </w:rPr>
      </w:pPr>
      <w:r w:rsidRPr="00281688">
        <w:rPr>
          <w:sz w:val="24"/>
          <w:szCs w:val="28"/>
        </w:rPr>
        <w:t>cookie:</w:t>
      </w:r>
      <w:r w:rsidRPr="00281688">
        <w:rPr>
          <w:rFonts w:hint="eastAsia"/>
          <w:sz w:val="24"/>
          <w:szCs w:val="28"/>
        </w:rPr>
        <w:t>保存于客户端，供浏览器与</w:t>
      </w:r>
      <w:r w:rsidRPr="00281688">
        <w:rPr>
          <w:sz w:val="24"/>
          <w:szCs w:val="28"/>
        </w:rPr>
        <w:t>Web</w:t>
      </w:r>
      <w:r w:rsidRPr="00281688">
        <w:rPr>
          <w:rFonts w:hint="eastAsia"/>
          <w:sz w:val="24"/>
          <w:szCs w:val="28"/>
        </w:rPr>
        <w:t>服务器互通数据用的纯文字文件。当</w:t>
      </w:r>
      <w:r w:rsidRPr="00281688">
        <w:rPr>
          <w:sz w:val="24"/>
          <w:szCs w:val="28"/>
        </w:rPr>
        <w:t>IE</w:t>
      </w:r>
      <w:r w:rsidRPr="00281688">
        <w:rPr>
          <w:rFonts w:hint="eastAsia"/>
          <w:sz w:val="24"/>
          <w:szCs w:val="28"/>
        </w:rPr>
        <w:t>执行时，会在计算机中产生一个</w:t>
      </w:r>
      <w:r w:rsidRPr="00281688">
        <w:rPr>
          <w:sz w:val="24"/>
          <w:szCs w:val="28"/>
        </w:rPr>
        <w:t>cookie</w:t>
      </w:r>
      <w:r w:rsidRPr="00281688">
        <w:rPr>
          <w:rFonts w:hint="eastAsia"/>
          <w:sz w:val="24"/>
          <w:szCs w:val="28"/>
        </w:rPr>
        <w:t>。</w:t>
      </w:r>
    </w:p>
    <w:p w:rsidR="00A80297" w:rsidRPr="00281688" w:rsidRDefault="00A80297" w:rsidP="00A80297">
      <w:pPr>
        <w:pStyle w:val="a7"/>
        <w:ind w:left="1260" w:firstLineChars="0" w:firstLine="0"/>
        <w:rPr>
          <w:sz w:val="24"/>
          <w:szCs w:val="28"/>
        </w:rPr>
      </w:pPr>
      <w:r w:rsidRPr="00281688">
        <w:rPr>
          <w:sz w:val="24"/>
          <w:szCs w:val="28"/>
        </w:rPr>
        <w:t>session</w:t>
      </w:r>
      <w:r w:rsidRPr="00281688">
        <w:rPr>
          <w:rFonts w:hint="eastAsia"/>
          <w:sz w:val="24"/>
          <w:szCs w:val="28"/>
        </w:rPr>
        <w:t>将信息保存在服务器上，而</w:t>
      </w:r>
      <w:r w:rsidRPr="00281688">
        <w:rPr>
          <w:sz w:val="24"/>
          <w:szCs w:val="28"/>
        </w:rPr>
        <w:t>cookie</w:t>
      </w:r>
      <w:r w:rsidRPr="00281688">
        <w:rPr>
          <w:rFonts w:hint="eastAsia"/>
          <w:sz w:val="24"/>
          <w:szCs w:val="28"/>
        </w:rPr>
        <w:t>保存在客户端上。</w:t>
      </w:r>
    </w:p>
    <w:p w:rsidR="00A80297" w:rsidRPr="00281688" w:rsidRDefault="00A80297" w:rsidP="00A80297">
      <w:pPr>
        <w:pStyle w:val="a7"/>
        <w:ind w:left="1260" w:firstLineChars="0" w:firstLine="0"/>
        <w:rPr>
          <w:sz w:val="24"/>
          <w:szCs w:val="28"/>
        </w:rPr>
      </w:pPr>
      <w:r w:rsidRPr="00281688">
        <w:rPr>
          <w:sz w:val="24"/>
          <w:szCs w:val="28"/>
        </w:rPr>
        <w:t>session</w:t>
      </w:r>
      <w:r w:rsidRPr="00281688">
        <w:rPr>
          <w:rFonts w:hint="eastAsia"/>
          <w:sz w:val="24"/>
          <w:szCs w:val="28"/>
        </w:rPr>
        <w:t>比</w:t>
      </w:r>
      <w:r w:rsidRPr="00281688">
        <w:rPr>
          <w:sz w:val="24"/>
          <w:szCs w:val="28"/>
        </w:rPr>
        <w:t>cookie</w:t>
      </w:r>
      <w:r w:rsidRPr="00281688">
        <w:rPr>
          <w:rFonts w:hint="eastAsia"/>
          <w:sz w:val="24"/>
          <w:szCs w:val="28"/>
        </w:rPr>
        <w:t>更安全，</w:t>
      </w:r>
      <w:r w:rsidRPr="00281688">
        <w:rPr>
          <w:sz w:val="24"/>
          <w:szCs w:val="28"/>
        </w:rPr>
        <w:t>session</w:t>
      </w:r>
      <w:r w:rsidRPr="00281688">
        <w:rPr>
          <w:rFonts w:hint="eastAsia"/>
          <w:sz w:val="24"/>
          <w:szCs w:val="28"/>
        </w:rPr>
        <w:t>比</w:t>
      </w:r>
      <w:r w:rsidRPr="00281688">
        <w:rPr>
          <w:sz w:val="24"/>
          <w:szCs w:val="28"/>
        </w:rPr>
        <w:t>cookie</w:t>
      </w:r>
      <w:r w:rsidRPr="00281688">
        <w:rPr>
          <w:rFonts w:hint="eastAsia"/>
          <w:sz w:val="24"/>
          <w:szCs w:val="28"/>
        </w:rPr>
        <w:t>更占用资源。</w:t>
      </w:r>
    </w:p>
    <w:p w:rsidR="00A80297" w:rsidRPr="00281688" w:rsidRDefault="00A80297" w:rsidP="00A80297">
      <w:pPr>
        <w:pStyle w:val="a7"/>
        <w:ind w:left="1260" w:firstLineChars="0" w:firstLine="0"/>
        <w:rPr>
          <w:sz w:val="24"/>
          <w:szCs w:val="28"/>
        </w:rPr>
      </w:pPr>
      <w:r w:rsidRPr="00281688">
        <w:rPr>
          <w:rFonts w:hint="eastAsia"/>
          <w:sz w:val="24"/>
          <w:szCs w:val="28"/>
        </w:rPr>
        <w:t>开发原则</w:t>
      </w:r>
      <w:r w:rsidRPr="00281688">
        <w:rPr>
          <w:sz w:val="24"/>
          <w:szCs w:val="28"/>
        </w:rPr>
        <w:t>:session</w:t>
      </w:r>
      <w:r w:rsidRPr="00281688">
        <w:rPr>
          <w:rFonts w:hint="eastAsia"/>
          <w:sz w:val="24"/>
          <w:szCs w:val="28"/>
        </w:rPr>
        <w:t>少用。尽量少向</w:t>
      </w:r>
      <w:r w:rsidRPr="00281688">
        <w:rPr>
          <w:sz w:val="24"/>
          <w:szCs w:val="28"/>
        </w:rPr>
        <w:t>session</w:t>
      </w:r>
      <w:r w:rsidRPr="00281688">
        <w:rPr>
          <w:rFonts w:hint="eastAsia"/>
          <w:sz w:val="24"/>
          <w:szCs w:val="28"/>
        </w:rPr>
        <w:t>中保存信息。</w:t>
      </w:r>
      <w:r w:rsidRPr="00281688">
        <w:rPr>
          <w:sz w:val="24"/>
          <w:szCs w:val="28"/>
        </w:rPr>
        <w:t>Session</w:t>
      </w:r>
      <w:r w:rsidRPr="00281688">
        <w:rPr>
          <w:rFonts w:hint="eastAsia"/>
          <w:sz w:val="24"/>
          <w:szCs w:val="28"/>
        </w:rPr>
        <w:t>使用了</w:t>
      </w:r>
      <w:r w:rsidRPr="00281688">
        <w:rPr>
          <w:sz w:val="24"/>
          <w:szCs w:val="28"/>
        </w:rPr>
        <w:t>cookie</w:t>
      </w:r>
      <w:r w:rsidRPr="00281688">
        <w:rPr>
          <w:rFonts w:hint="eastAsia"/>
          <w:sz w:val="24"/>
          <w:szCs w:val="28"/>
        </w:rPr>
        <w:t>的机制，如果</w:t>
      </w:r>
      <w:r w:rsidRPr="00281688">
        <w:rPr>
          <w:sz w:val="24"/>
          <w:szCs w:val="28"/>
        </w:rPr>
        <w:t>cookie</w:t>
      </w:r>
      <w:r w:rsidRPr="00281688">
        <w:rPr>
          <w:rFonts w:hint="eastAsia"/>
          <w:sz w:val="24"/>
          <w:szCs w:val="28"/>
        </w:rPr>
        <w:t>禁用，则</w:t>
      </w:r>
      <w:r w:rsidRPr="00281688">
        <w:rPr>
          <w:sz w:val="24"/>
          <w:szCs w:val="28"/>
        </w:rPr>
        <w:t>session</w:t>
      </w:r>
      <w:r w:rsidRPr="00281688">
        <w:rPr>
          <w:rFonts w:hint="eastAsia"/>
          <w:sz w:val="24"/>
          <w:szCs w:val="28"/>
        </w:rPr>
        <w:t>也无法使用。此时可以使用</w:t>
      </w:r>
      <w:r w:rsidRPr="00281688">
        <w:rPr>
          <w:rFonts w:hint="eastAsia"/>
          <w:sz w:val="24"/>
          <w:szCs w:val="28"/>
        </w:rPr>
        <w:t>URL</w:t>
      </w:r>
      <w:r w:rsidRPr="00281688">
        <w:rPr>
          <w:rFonts w:hint="eastAsia"/>
          <w:sz w:val="24"/>
          <w:szCs w:val="28"/>
        </w:rPr>
        <w:t>地址重定向解决。</w:t>
      </w:r>
    </w:p>
    <w:p w:rsidR="00A80297" w:rsidRPr="00281688" w:rsidRDefault="00A80297" w:rsidP="00A80297">
      <w:pPr>
        <w:pStyle w:val="a7"/>
        <w:ind w:left="1260" w:firstLine="480"/>
        <w:rPr>
          <w:sz w:val="24"/>
          <w:szCs w:val="28"/>
        </w:rPr>
      </w:pPr>
      <w:r w:rsidRPr="00281688">
        <w:rPr>
          <w:rFonts w:hint="eastAsia"/>
          <w:sz w:val="24"/>
          <w:szCs w:val="28"/>
        </w:rPr>
        <w:t>当客户端第一次访问</w:t>
      </w:r>
      <w:r w:rsidRPr="00281688">
        <w:rPr>
          <w:rFonts w:hint="eastAsia"/>
          <w:sz w:val="24"/>
          <w:szCs w:val="28"/>
        </w:rPr>
        <w:t>web</w:t>
      </w:r>
      <w:r w:rsidRPr="00281688">
        <w:rPr>
          <w:rFonts w:hint="eastAsia"/>
          <w:sz w:val="24"/>
          <w:szCs w:val="28"/>
        </w:rPr>
        <w:t>应用或者第一次使用</w:t>
      </w:r>
      <w:proofErr w:type="spellStart"/>
      <w:r w:rsidRPr="00281688">
        <w:rPr>
          <w:rFonts w:hint="eastAsia"/>
          <w:sz w:val="24"/>
          <w:szCs w:val="28"/>
        </w:rPr>
        <w:t>request.getSession</w:t>
      </w:r>
      <w:proofErr w:type="spellEnd"/>
      <w:r w:rsidRPr="00281688">
        <w:rPr>
          <w:rFonts w:hint="eastAsia"/>
          <w:sz w:val="24"/>
          <w:szCs w:val="28"/>
        </w:rPr>
        <w:t>()</w:t>
      </w:r>
      <w:r w:rsidRPr="00281688">
        <w:rPr>
          <w:rFonts w:hint="eastAsia"/>
          <w:sz w:val="24"/>
          <w:szCs w:val="28"/>
        </w:rPr>
        <w:t>获取</w:t>
      </w:r>
      <w:proofErr w:type="spellStart"/>
      <w:r w:rsidRPr="00281688">
        <w:rPr>
          <w:rFonts w:hint="eastAsia"/>
          <w:sz w:val="24"/>
          <w:szCs w:val="28"/>
        </w:rPr>
        <w:t>HttpSession</w:t>
      </w:r>
      <w:proofErr w:type="spellEnd"/>
      <w:r w:rsidRPr="00281688">
        <w:rPr>
          <w:rFonts w:hint="eastAsia"/>
          <w:sz w:val="24"/>
          <w:szCs w:val="28"/>
        </w:rPr>
        <w:t>时，</w:t>
      </w:r>
      <w:r w:rsidRPr="00281688">
        <w:rPr>
          <w:rFonts w:hint="eastAsia"/>
          <w:sz w:val="24"/>
          <w:szCs w:val="28"/>
        </w:rPr>
        <w:t>Servlet</w:t>
      </w:r>
      <w:r w:rsidRPr="00281688">
        <w:rPr>
          <w:rFonts w:hint="eastAsia"/>
          <w:sz w:val="24"/>
          <w:szCs w:val="28"/>
        </w:rPr>
        <w:t>容器会创建</w:t>
      </w:r>
      <w:r w:rsidRPr="00281688">
        <w:rPr>
          <w:rFonts w:hint="eastAsia"/>
          <w:sz w:val="24"/>
          <w:szCs w:val="28"/>
        </w:rPr>
        <w:t>Session</w:t>
      </w:r>
      <w:r w:rsidRPr="00281688">
        <w:rPr>
          <w:rFonts w:hint="eastAsia"/>
          <w:sz w:val="24"/>
          <w:szCs w:val="28"/>
        </w:rPr>
        <w:t>，</w:t>
      </w:r>
      <w:r w:rsidRPr="00281688">
        <w:rPr>
          <w:rFonts w:hint="eastAsia"/>
          <w:sz w:val="24"/>
          <w:szCs w:val="28"/>
        </w:rPr>
        <w:lastRenderedPageBreak/>
        <w:t>生成一个</w:t>
      </w:r>
      <w:r w:rsidRPr="00281688">
        <w:rPr>
          <w:rFonts w:hint="eastAsia"/>
          <w:sz w:val="24"/>
          <w:szCs w:val="28"/>
        </w:rPr>
        <w:t>long</w:t>
      </w:r>
      <w:r w:rsidRPr="00281688">
        <w:rPr>
          <w:rFonts w:hint="eastAsia"/>
          <w:sz w:val="24"/>
          <w:szCs w:val="28"/>
        </w:rPr>
        <w:t>类型的唯一</w:t>
      </w:r>
      <w:r w:rsidRPr="00281688">
        <w:rPr>
          <w:rFonts w:hint="eastAsia"/>
          <w:sz w:val="24"/>
          <w:szCs w:val="28"/>
        </w:rPr>
        <w:t>ID</w:t>
      </w:r>
      <w:r w:rsidRPr="00281688">
        <w:rPr>
          <w:rFonts w:hint="eastAsia"/>
          <w:sz w:val="24"/>
          <w:szCs w:val="28"/>
        </w:rPr>
        <w:t>（你可以使用</w:t>
      </w:r>
      <w:proofErr w:type="spellStart"/>
      <w:r w:rsidRPr="00281688">
        <w:rPr>
          <w:rFonts w:hint="eastAsia"/>
          <w:sz w:val="24"/>
          <w:szCs w:val="28"/>
        </w:rPr>
        <w:t>session.getId</w:t>
      </w:r>
      <w:proofErr w:type="spellEnd"/>
      <w:r w:rsidRPr="00281688">
        <w:rPr>
          <w:rFonts w:hint="eastAsia"/>
          <w:sz w:val="24"/>
          <w:szCs w:val="28"/>
        </w:rPr>
        <w:t>()</w:t>
      </w:r>
      <w:r w:rsidRPr="00281688">
        <w:rPr>
          <w:rFonts w:hint="eastAsia"/>
          <w:sz w:val="24"/>
          <w:szCs w:val="28"/>
        </w:rPr>
        <w:t>获取它）并把它保存在服务器的内存里。</w:t>
      </w:r>
      <w:r w:rsidRPr="00281688">
        <w:rPr>
          <w:rFonts w:hint="eastAsia"/>
          <w:sz w:val="24"/>
          <w:szCs w:val="28"/>
        </w:rPr>
        <w:t>Servlet</w:t>
      </w:r>
      <w:r w:rsidRPr="00281688">
        <w:rPr>
          <w:rFonts w:hint="eastAsia"/>
          <w:sz w:val="24"/>
          <w:szCs w:val="28"/>
        </w:rPr>
        <w:t>容器同样会在</w:t>
      </w:r>
      <w:r w:rsidRPr="00281688">
        <w:rPr>
          <w:rFonts w:hint="eastAsia"/>
          <w:sz w:val="24"/>
          <w:szCs w:val="28"/>
        </w:rPr>
        <w:t>HTTP</w:t>
      </w:r>
      <w:r w:rsidRPr="00281688">
        <w:rPr>
          <w:rFonts w:hint="eastAsia"/>
          <w:sz w:val="24"/>
          <w:szCs w:val="28"/>
        </w:rPr>
        <w:t>响应里设置一个</w:t>
      </w:r>
      <w:r w:rsidRPr="00281688">
        <w:rPr>
          <w:rFonts w:hint="eastAsia"/>
          <w:sz w:val="24"/>
          <w:szCs w:val="28"/>
        </w:rPr>
        <w:t>Cookie</w:t>
      </w:r>
      <w:r w:rsidRPr="00281688">
        <w:rPr>
          <w:rFonts w:hint="eastAsia"/>
          <w:sz w:val="24"/>
          <w:szCs w:val="28"/>
        </w:rPr>
        <w:t>，</w:t>
      </w:r>
      <w:r w:rsidRPr="00281688">
        <w:rPr>
          <w:rFonts w:hint="eastAsia"/>
          <w:sz w:val="24"/>
          <w:szCs w:val="28"/>
        </w:rPr>
        <w:t>cookie</w:t>
      </w:r>
      <w:r w:rsidRPr="00281688">
        <w:rPr>
          <w:rFonts w:hint="eastAsia"/>
          <w:sz w:val="24"/>
          <w:szCs w:val="28"/>
        </w:rPr>
        <w:t>的名是</w:t>
      </w:r>
      <w:r w:rsidRPr="00281688">
        <w:rPr>
          <w:rFonts w:hint="eastAsia"/>
          <w:sz w:val="24"/>
          <w:szCs w:val="28"/>
        </w:rPr>
        <w:t>JSESSIONID</w:t>
      </w:r>
      <w:r w:rsidRPr="00281688">
        <w:rPr>
          <w:rFonts w:hint="eastAsia"/>
          <w:sz w:val="24"/>
          <w:szCs w:val="28"/>
        </w:rPr>
        <w:t>并且</w:t>
      </w:r>
      <w:r w:rsidRPr="00281688">
        <w:rPr>
          <w:rFonts w:hint="eastAsia"/>
          <w:sz w:val="24"/>
          <w:szCs w:val="28"/>
        </w:rPr>
        <w:t>cookie</w:t>
      </w:r>
      <w:r w:rsidRPr="00281688">
        <w:rPr>
          <w:rFonts w:hint="eastAsia"/>
          <w:sz w:val="24"/>
          <w:szCs w:val="28"/>
        </w:rPr>
        <w:t>的值是</w:t>
      </w:r>
      <w:r w:rsidRPr="00281688">
        <w:rPr>
          <w:rFonts w:hint="eastAsia"/>
          <w:sz w:val="24"/>
          <w:szCs w:val="28"/>
        </w:rPr>
        <w:t>session</w:t>
      </w:r>
      <w:r w:rsidRPr="00281688">
        <w:rPr>
          <w:rFonts w:hint="eastAsia"/>
          <w:sz w:val="24"/>
          <w:szCs w:val="28"/>
        </w:rPr>
        <w:t>的唯一</w:t>
      </w:r>
      <w:r w:rsidRPr="00281688">
        <w:rPr>
          <w:rFonts w:hint="eastAsia"/>
          <w:sz w:val="24"/>
          <w:szCs w:val="28"/>
        </w:rPr>
        <w:t>ID</w:t>
      </w:r>
      <w:r w:rsidRPr="00281688">
        <w:rPr>
          <w:rFonts w:hint="eastAsia"/>
          <w:sz w:val="24"/>
          <w:szCs w:val="28"/>
        </w:rPr>
        <w:t>。</w:t>
      </w:r>
    </w:p>
    <w:p w:rsidR="00A80297" w:rsidRPr="00281688" w:rsidRDefault="00A80297" w:rsidP="00A80297">
      <w:pPr>
        <w:pStyle w:val="a7"/>
        <w:ind w:left="1260" w:firstLine="480"/>
        <w:rPr>
          <w:sz w:val="24"/>
          <w:szCs w:val="28"/>
        </w:rPr>
      </w:pPr>
      <w:r w:rsidRPr="00281688">
        <w:rPr>
          <w:rFonts w:hint="eastAsia"/>
          <w:sz w:val="24"/>
          <w:szCs w:val="28"/>
        </w:rPr>
        <w:t>根据</w:t>
      </w:r>
      <w:r w:rsidRPr="00281688">
        <w:rPr>
          <w:rFonts w:hint="eastAsia"/>
          <w:sz w:val="24"/>
          <w:szCs w:val="28"/>
        </w:rPr>
        <w:t>HTTP cookie</w:t>
      </w:r>
      <w:r w:rsidRPr="00281688">
        <w:rPr>
          <w:rFonts w:hint="eastAsia"/>
          <w:sz w:val="24"/>
          <w:szCs w:val="28"/>
        </w:rPr>
        <w:t>规范（正规的</w:t>
      </w:r>
      <w:r w:rsidRPr="00281688">
        <w:rPr>
          <w:rFonts w:hint="eastAsia"/>
          <w:sz w:val="24"/>
          <w:szCs w:val="28"/>
        </w:rPr>
        <w:t>web</w:t>
      </w:r>
      <w:r w:rsidRPr="00281688">
        <w:rPr>
          <w:rFonts w:hint="eastAsia"/>
          <w:sz w:val="24"/>
          <w:szCs w:val="28"/>
        </w:rPr>
        <w:t>浏览器和</w:t>
      </w:r>
      <w:r w:rsidRPr="00281688">
        <w:rPr>
          <w:rFonts w:hint="eastAsia"/>
          <w:sz w:val="24"/>
          <w:szCs w:val="28"/>
        </w:rPr>
        <w:t>web</w:t>
      </w:r>
      <w:r w:rsidRPr="00281688">
        <w:rPr>
          <w:rFonts w:hint="eastAsia"/>
          <w:sz w:val="24"/>
          <w:szCs w:val="28"/>
        </w:rPr>
        <w:t>服务器必须遵守的约定），在</w:t>
      </w:r>
      <w:r w:rsidRPr="00281688">
        <w:rPr>
          <w:rFonts w:hint="eastAsia"/>
          <w:sz w:val="24"/>
          <w:szCs w:val="28"/>
        </w:rPr>
        <w:t>cookie</w:t>
      </w:r>
      <w:r w:rsidRPr="00281688">
        <w:rPr>
          <w:rFonts w:hint="eastAsia"/>
          <w:sz w:val="24"/>
          <w:szCs w:val="28"/>
        </w:rPr>
        <w:t>的有效期间，客户端（</w:t>
      </w:r>
      <w:r w:rsidRPr="00281688">
        <w:rPr>
          <w:rFonts w:hint="eastAsia"/>
          <w:sz w:val="24"/>
          <w:szCs w:val="28"/>
        </w:rPr>
        <w:t>web</w:t>
      </w:r>
      <w:r w:rsidRPr="00281688">
        <w:rPr>
          <w:rFonts w:hint="eastAsia"/>
          <w:sz w:val="24"/>
          <w:szCs w:val="28"/>
        </w:rPr>
        <w:t>浏览器）之后的请求都要把这个</w:t>
      </w:r>
      <w:r w:rsidRPr="00281688">
        <w:rPr>
          <w:rFonts w:hint="eastAsia"/>
          <w:sz w:val="24"/>
          <w:szCs w:val="28"/>
        </w:rPr>
        <w:t>cookie</w:t>
      </w:r>
      <w:r w:rsidRPr="00281688">
        <w:rPr>
          <w:rFonts w:hint="eastAsia"/>
          <w:sz w:val="24"/>
          <w:szCs w:val="28"/>
        </w:rPr>
        <w:t>返回给服务器。</w:t>
      </w:r>
      <w:r w:rsidRPr="00281688">
        <w:rPr>
          <w:rFonts w:hint="eastAsia"/>
          <w:sz w:val="24"/>
          <w:szCs w:val="28"/>
        </w:rPr>
        <w:t>Servlet</w:t>
      </w:r>
      <w:r w:rsidRPr="00281688">
        <w:rPr>
          <w:rFonts w:hint="eastAsia"/>
          <w:sz w:val="24"/>
          <w:szCs w:val="28"/>
        </w:rPr>
        <w:t>容器会利用带有名为</w:t>
      </w:r>
      <w:r w:rsidRPr="00281688">
        <w:rPr>
          <w:rFonts w:hint="eastAsia"/>
          <w:sz w:val="24"/>
          <w:szCs w:val="28"/>
        </w:rPr>
        <w:t>JSESSIONID</w:t>
      </w:r>
      <w:r w:rsidRPr="00281688">
        <w:rPr>
          <w:rFonts w:hint="eastAsia"/>
          <w:sz w:val="24"/>
          <w:szCs w:val="28"/>
        </w:rPr>
        <w:t>的</w:t>
      </w:r>
      <w:r w:rsidRPr="00281688">
        <w:rPr>
          <w:rFonts w:hint="eastAsia"/>
          <w:sz w:val="24"/>
          <w:szCs w:val="28"/>
        </w:rPr>
        <w:t>cookie</w:t>
      </w:r>
      <w:r w:rsidRPr="00281688">
        <w:rPr>
          <w:rFonts w:hint="eastAsia"/>
          <w:sz w:val="24"/>
          <w:szCs w:val="28"/>
        </w:rPr>
        <w:t>检测每一个到来的</w:t>
      </w:r>
      <w:r w:rsidRPr="00281688">
        <w:rPr>
          <w:rFonts w:hint="eastAsia"/>
          <w:sz w:val="24"/>
          <w:szCs w:val="28"/>
        </w:rPr>
        <w:t>HTTP</w:t>
      </w:r>
      <w:r w:rsidRPr="00281688">
        <w:rPr>
          <w:rFonts w:hint="eastAsia"/>
          <w:sz w:val="24"/>
          <w:szCs w:val="28"/>
        </w:rPr>
        <w:t>请求头，并使用</w:t>
      </w:r>
      <w:r w:rsidRPr="00281688">
        <w:rPr>
          <w:rFonts w:hint="eastAsia"/>
          <w:sz w:val="24"/>
          <w:szCs w:val="28"/>
        </w:rPr>
        <w:t>cookie</w:t>
      </w:r>
      <w:r w:rsidRPr="00281688">
        <w:rPr>
          <w:rFonts w:hint="eastAsia"/>
          <w:sz w:val="24"/>
          <w:szCs w:val="28"/>
        </w:rPr>
        <w:t>的值从服务器内容里获取相关的</w:t>
      </w:r>
      <w:proofErr w:type="spellStart"/>
      <w:r w:rsidRPr="00281688">
        <w:rPr>
          <w:rFonts w:hint="eastAsia"/>
          <w:sz w:val="24"/>
          <w:szCs w:val="28"/>
        </w:rPr>
        <w:t>HttpSession</w:t>
      </w:r>
      <w:proofErr w:type="spellEnd"/>
      <w:r w:rsidRPr="00281688">
        <w:rPr>
          <w:rFonts w:hint="eastAsia"/>
          <w:sz w:val="24"/>
          <w:szCs w:val="28"/>
        </w:rPr>
        <w:t>。</w:t>
      </w:r>
    </w:p>
    <w:p w:rsidR="00A80297" w:rsidRPr="00281688" w:rsidRDefault="00A80297" w:rsidP="00A80297">
      <w:pPr>
        <w:pStyle w:val="a7"/>
        <w:ind w:left="1260" w:firstLineChars="0" w:firstLine="0"/>
        <w:rPr>
          <w:sz w:val="24"/>
          <w:szCs w:val="28"/>
        </w:rPr>
      </w:pPr>
      <w:proofErr w:type="spellStart"/>
      <w:r w:rsidRPr="00281688">
        <w:rPr>
          <w:rFonts w:hint="eastAsia"/>
          <w:sz w:val="24"/>
          <w:szCs w:val="28"/>
        </w:rPr>
        <w:t>HttpSession</w:t>
      </w:r>
      <w:proofErr w:type="spellEnd"/>
      <w:r w:rsidRPr="00281688">
        <w:rPr>
          <w:rFonts w:hint="eastAsia"/>
          <w:sz w:val="24"/>
          <w:szCs w:val="28"/>
        </w:rPr>
        <w:t>会一直存活着，除非超过一段时间没使用。你可以在</w:t>
      </w:r>
      <w:r w:rsidRPr="00281688">
        <w:rPr>
          <w:rFonts w:hint="eastAsia"/>
          <w:sz w:val="24"/>
          <w:szCs w:val="28"/>
        </w:rPr>
        <w:t>web.xml</w:t>
      </w:r>
      <w:r w:rsidRPr="00281688">
        <w:rPr>
          <w:rFonts w:hint="eastAsia"/>
          <w:sz w:val="24"/>
          <w:szCs w:val="28"/>
        </w:rPr>
        <w:t>里设定这个时间段，默认时间段是</w:t>
      </w:r>
      <w:r w:rsidRPr="00281688">
        <w:rPr>
          <w:rFonts w:hint="eastAsia"/>
          <w:sz w:val="24"/>
          <w:szCs w:val="28"/>
        </w:rPr>
        <w:t>30</w:t>
      </w:r>
      <w:r w:rsidRPr="00281688">
        <w:rPr>
          <w:rFonts w:hint="eastAsia"/>
          <w:sz w:val="24"/>
          <w:szCs w:val="28"/>
        </w:rPr>
        <w:t>分钟。因此，如果客户端已经超过</w:t>
      </w:r>
      <w:r w:rsidRPr="00281688">
        <w:rPr>
          <w:rFonts w:hint="eastAsia"/>
          <w:sz w:val="24"/>
          <w:szCs w:val="28"/>
        </w:rPr>
        <w:t>30</w:t>
      </w:r>
      <w:r w:rsidRPr="00281688">
        <w:rPr>
          <w:rFonts w:hint="eastAsia"/>
          <w:sz w:val="24"/>
          <w:szCs w:val="28"/>
        </w:rPr>
        <w:t>分钟没有访问</w:t>
      </w:r>
      <w:r w:rsidRPr="00281688">
        <w:rPr>
          <w:rFonts w:hint="eastAsia"/>
          <w:sz w:val="24"/>
          <w:szCs w:val="28"/>
        </w:rPr>
        <w:t>web</w:t>
      </w:r>
      <w:r w:rsidRPr="00281688">
        <w:rPr>
          <w:rFonts w:hint="eastAsia"/>
          <w:sz w:val="24"/>
          <w:szCs w:val="28"/>
        </w:rPr>
        <w:t>应用的话，</w:t>
      </w:r>
      <w:r w:rsidRPr="00281688">
        <w:rPr>
          <w:rFonts w:hint="eastAsia"/>
          <w:sz w:val="24"/>
          <w:szCs w:val="28"/>
        </w:rPr>
        <w:t>Servlet</w:t>
      </w:r>
      <w:r w:rsidRPr="00281688">
        <w:rPr>
          <w:rFonts w:hint="eastAsia"/>
          <w:sz w:val="24"/>
          <w:szCs w:val="28"/>
        </w:rPr>
        <w:t>容器就会销毁</w:t>
      </w:r>
      <w:r w:rsidRPr="00281688">
        <w:rPr>
          <w:rFonts w:hint="eastAsia"/>
          <w:sz w:val="24"/>
          <w:szCs w:val="28"/>
        </w:rPr>
        <w:t>Session</w:t>
      </w:r>
      <w:r w:rsidRPr="00281688">
        <w:rPr>
          <w:rFonts w:hint="eastAsia"/>
          <w:sz w:val="24"/>
          <w:szCs w:val="28"/>
        </w:rPr>
        <w:t>。之后的每一个请求，即使带有特定的</w:t>
      </w:r>
      <w:r w:rsidRPr="00281688">
        <w:rPr>
          <w:rFonts w:hint="eastAsia"/>
          <w:sz w:val="24"/>
          <w:szCs w:val="28"/>
        </w:rPr>
        <w:t>cookie</w:t>
      </w:r>
      <w:r w:rsidRPr="00281688">
        <w:rPr>
          <w:rFonts w:hint="eastAsia"/>
          <w:sz w:val="24"/>
          <w:szCs w:val="28"/>
        </w:rPr>
        <w:t>，都再也不会访问到同一个</w:t>
      </w:r>
      <w:r w:rsidRPr="00281688">
        <w:rPr>
          <w:rFonts w:hint="eastAsia"/>
          <w:sz w:val="24"/>
          <w:szCs w:val="28"/>
        </w:rPr>
        <w:t>Session</w:t>
      </w:r>
      <w:r w:rsidRPr="00281688">
        <w:rPr>
          <w:rFonts w:hint="eastAsia"/>
          <w:sz w:val="24"/>
          <w:szCs w:val="28"/>
        </w:rPr>
        <w:t>了。</w:t>
      </w:r>
      <w:proofErr w:type="spellStart"/>
      <w:r w:rsidRPr="00281688">
        <w:rPr>
          <w:rFonts w:hint="eastAsia"/>
          <w:sz w:val="24"/>
          <w:szCs w:val="28"/>
        </w:rPr>
        <w:t>servletcontainer</w:t>
      </w:r>
      <w:proofErr w:type="spellEnd"/>
      <w:r w:rsidRPr="00281688">
        <w:rPr>
          <w:rFonts w:hint="eastAsia"/>
          <w:sz w:val="24"/>
          <w:szCs w:val="28"/>
        </w:rPr>
        <w:t>会创建一个新的</w:t>
      </w:r>
      <w:r w:rsidRPr="00281688">
        <w:rPr>
          <w:rFonts w:hint="eastAsia"/>
          <w:sz w:val="24"/>
          <w:szCs w:val="28"/>
        </w:rPr>
        <w:t>Session</w:t>
      </w:r>
      <w:r w:rsidRPr="00281688">
        <w:rPr>
          <w:rFonts w:hint="eastAsia"/>
          <w:sz w:val="24"/>
          <w:szCs w:val="28"/>
        </w:rPr>
        <w:t>。</w:t>
      </w:r>
    </w:p>
    <w:p w:rsidR="00A80297" w:rsidRPr="00281688" w:rsidRDefault="00A80297" w:rsidP="00A80297">
      <w:pPr>
        <w:pStyle w:val="a7"/>
        <w:ind w:left="1260" w:firstLineChars="0" w:firstLine="0"/>
        <w:rPr>
          <w:sz w:val="24"/>
          <w:szCs w:val="28"/>
        </w:rPr>
      </w:pPr>
      <w:r w:rsidRPr="00281688">
        <w:rPr>
          <w:rFonts w:hint="eastAsia"/>
          <w:sz w:val="24"/>
          <w:szCs w:val="28"/>
        </w:rPr>
        <w:t>另外，在客户端的</w:t>
      </w:r>
      <w:r w:rsidRPr="00281688">
        <w:rPr>
          <w:rFonts w:hint="eastAsia"/>
          <w:sz w:val="24"/>
          <w:szCs w:val="28"/>
        </w:rPr>
        <w:t>session cookie</w:t>
      </w:r>
      <w:r w:rsidRPr="00281688">
        <w:rPr>
          <w:rFonts w:hint="eastAsia"/>
          <w:sz w:val="24"/>
          <w:szCs w:val="28"/>
        </w:rPr>
        <w:t>拥有一个默认的存活时间，这个时间与浏览器的运行时间相同。因此，当用户关闭浏览器后（所有的标签或者窗口），客户端的</w:t>
      </w:r>
      <w:r w:rsidRPr="00281688">
        <w:rPr>
          <w:rFonts w:hint="eastAsia"/>
          <w:sz w:val="24"/>
          <w:szCs w:val="28"/>
        </w:rPr>
        <w:t>Session</w:t>
      </w:r>
      <w:r w:rsidRPr="00281688">
        <w:rPr>
          <w:rFonts w:hint="eastAsia"/>
          <w:sz w:val="24"/>
          <w:szCs w:val="28"/>
        </w:rPr>
        <w:t>就会被销毁。重新打开浏览器后，与之前的</w:t>
      </w:r>
      <w:r w:rsidRPr="00281688">
        <w:rPr>
          <w:rFonts w:hint="eastAsia"/>
          <w:sz w:val="24"/>
          <w:szCs w:val="28"/>
        </w:rPr>
        <w:t>Session</w:t>
      </w:r>
      <w:r w:rsidRPr="00281688">
        <w:rPr>
          <w:rFonts w:hint="eastAsia"/>
          <w:sz w:val="24"/>
          <w:szCs w:val="28"/>
        </w:rPr>
        <w:t>关联的</w:t>
      </w:r>
      <w:r w:rsidRPr="00281688">
        <w:rPr>
          <w:rFonts w:hint="eastAsia"/>
          <w:sz w:val="24"/>
          <w:szCs w:val="28"/>
        </w:rPr>
        <w:t>cookie</w:t>
      </w:r>
      <w:r w:rsidRPr="00281688">
        <w:rPr>
          <w:rFonts w:hint="eastAsia"/>
          <w:sz w:val="24"/>
          <w:szCs w:val="28"/>
        </w:rPr>
        <w:t>就再也不会被发送出去了。再次使用</w:t>
      </w:r>
      <w:proofErr w:type="spellStart"/>
      <w:r w:rsidRPr="00281688">
        <w:rPr>
          <w:rFonts w:hint="eastAsia"/>
          <w:sz w:val="24"/>
          <w:szCs w:val="28"/>
        </w:rPr>
        <w:t>request.getSession</w:t>
      </w:r>
      <w:proofErr w:type="spellEnd"/>
      <w:r w:rsidRPr="00281688">
        <w:rPr>
          <w:rFonts w:hint="eastAsia"/>
          <w:sz w:val="24"/>
          <w:szCs w:val="28"/>
        </w:rPr>
        <w:t>()</w:t>
      </w:r>
      <w:r w:rsidRPr="00281688">
        <w:rPr>
          <w:rFonts w:hint="eastAsia"/>
          <w:sz w:val="24"/>
          <w:szCs w:val="28"/>
        </w:rPr>
        <w:t>会返回一个全新的</w:t>
      </w:r>
      <w:proofErr w:type="spellStart"/>
      <w:r w:rsidRPr="00281688">
        <w:rPr>
          <w:rFonts w:hint="eastAsia"/>
          <w:sz w:val="24"/>
          <w:szCs w:val="28"/>
        </w:rPr>
        <w:t>HttpSession</w:t>
      </w:r>
      <w:proofErr w:type="spellEnd"/>
      <w:r w:rsidRPr="00281688">
        <w:rPr>
          <w:rFonts w:hint="eastAsia"/>
          <w:sz w:val="24"/>
          <w:szCs w:val="28"/>
        </w:rPr>
        <w:t>并且使用一个全新的</w:t>
      </w:r>
      <w:r w:rsidRPr="00281688">
        <w:rPr>
          <w:rFonts w:hint="eastAsia"/>
          <w:sz w:val="24"/>
          <w:szCs w:val="28"/>
        </w:rPr>
        <w:t>session ID</w:t>
      </w:r>
      <w:r w:rsidRPr="00281688">
        <w:rPr>
          <w:rFonts w:hint="eastAsia"/>
          <w:sz w:val="24"/>
          <w:szCs w:val="28"/>
        </w:rPr>
        <w:t>来设置</w:t>
      </w:r>
      <w:r w:rsidRPr="00281688">
        <w:rPr>
          <w:rFonts w:hint="eastAsia"/>
          <w:sz w:val="24"/>
          <w:szCs w:val="28"/>
        </w:rPr>
        <w:t>cookie</w:t>
      </w:r>
      <w:r w:rsidRPr="00281688">
        <w:rPr>
          <w:rFonts w:hint="eastAsia"/>
          <w:sz w:val="24"/>
          <w:szCs w:val="28"/>
        </w:rPr>
        <w:t>。</w:t>
      </w:r>
    </w:p>
    <w:p w:rsidR="00255C51" w:rsidRPr="00281688" w:rsidRDefault="00255C51" w:rsidP="00255C51">
      <w:pPr>
        <w:pStyle w:val="a7"/>
        <w:ind w:left="1260" w:firstLineChars="0" w:firstLine="0"/>
        <w:rPr>
          <w:sz w:val="24"/>
          <w:szCs w:val="28"/>
        </w:rPr>
      </w:pPr>
      <w:r w:rsidRPr="00281688">
        <w:rPr>
          <w:rFonts w:hint="eastAsia"/>
          <w:sz w:val="24"/>
          <w:szCs w:val="28"/>
        </w:rPr>
        <w:t>购物车最好使用</w:t>
      </w:r>
      <w:r w:rsidRPr="00281688">
        <w:rPr>
          <w:rFonts w:hint="eastAsia"/>
          <w:sz w:val="24"/>
          <w:szCs w:val="28"/>
        </w:rPr>
        <w:t>cookie</w:t>
      </w:r>
      <w:r w:rsidRPr="00281688">
        <w:rPr>
          <w:rFonts w:hint="eastAsia"/>
          <w:sz w:val="24"/>
          <w:szCs w:val="28"/>
        </w:rPr>
        <w:t>，但是</w:t>
      </w:r>
      <w:r w:rsidRPr="00281688">
        <w:rPr>
          <w:rFonts w:hint="eastAsia"/>
          <w:sz w:val="24"/>
          <w:szCs w:val="28"/>
        </w:rPr>
        <w:t>cookie</w:t>
      </w:r>
      <w:r w:rsidRPr="00281688">
        <w:rPr>
          <w:rFonts w:hint="eastAsia"/>
          <w:sz w:val="24"/>
          <w:szCs w:val="28"/>
        </w:rPr>
        <w:t>是可以在客户端禁用的，这时候我们要使用</w:t>
      </w:r>
      <w:r w:rsidRPr="00281688">
        <w:rPr>
          <w:rFonts w:hint="eastAsia"/>
          <w:sz w:val="24"/>
          <w:szCs w:val="28"/>
        </w:rPr>
        <w:t>cookie+</w:t>
      </w:r>
      <w:r w:rsidRPr="00281688">
        <w:rPr>
          <w:rFonts w:hint="eastAsia"/>
          <w:sz w:val="24"/>
          <w:szCs w:val="28"/>
        </w:rPr>
        <w:t>数据库的方式实现，当从</w:t>
      </w:r>
      <w:r w:rsidRPr="00281688">
        <w:rPr>
          <w:rFonts w:hint="eastAsia"/>
          <w:sz w:val="24"/>
          <w:szCs w:val="28"/>
        </w:rPr>
        <w:t>cookie</w:t>
      </w:r>
      <w:r w:rsidRPr="00281688">
        <w:rPr>
          <w:rFonts w:hint="eastAsia"/>
          <w:sz w:val="24"/>
          <w:szCs w:val="28"/>
        </w:rPr>
        <w:t>中不能取出数据时，就从数据库获取。</w:t>
      </w:r>
    </w:p>
    <w:p w:rsidR="00A80297" w:rsidRPr="00281688" w:rsidRDefault="00A80297" w:rsidP="008F3491">
      <w:pPr>
        <w:pStyle w:val="a7"/>
        <w:numPr>
          <w:ilvl w:val="0"/>
          <w:numId w:val="40"/>
        </w:numPr>
        <w:ind w:firstLineChars="0"/>
        <w:outlineLvl w:val="2"/>
        <w:rPr>
          <w:b/>
          <w:sz w:val="24"/>
          <w:szCs w:val="28"/>
        </w:rPr>
      </w:pPr>
      <w:r w:rsidRPr="00281688">
        <w:rPr>
          <w:rFonts w:hint="eastAsia"/>
          <w:b/>
          <w:sz w:val="24"/>
          <w:szCs w:val="28"/>
        </w:rPr>
        <w:t>自动登陆功能的编码实现</w:t>
      </w:r>
      <w:r w:rsidRPr="00281688">
        <w:rPr>
          <w:rFonts w:hint="eastAsia"/>
          <w:b/>
          <w:sz w:val="24"/>
          <w:szCs w:val="28"/>
        </w:rPr>
        <w:t>?</w:t>
      </w:r>
    </w:p>
    <w:p w:rsidR="00A80297" w:rsidRPr="00281688" w:rsidRDefault="00A80297" w:rsidP="00A80297">
      <w:pPr>
        <w:pStyle w:val="a7"/>
        <w:ind w:left="1260" w:firstLineChars="0" w:firstLine="0"/>
        <w:rPr>
          <w:sz w:val="24"/>
          <w:szCs w:val="28"/>
        </w:rPr>
      </w:pPr>
      <w:r w:rsidRPr="00281688">
        <w:rPr>
          <w:rFonts w:hint="eastAsia"/>
          <w:sz w:val="24"/>
          <w:szCs w:val="28"/>
        </w:rPr>
        <w:t xml:space="preserve">1. </w:t>
      </w:r>
      <w:r w:rsidRPr="00281688">
        <w:rPr>
          <w:rFonts w:hint="eastAsia"/>
          <w:sz w:val="24"/>
          <w:szCs w:val="28"/>
        </w:rPr>
        <w:t>登陆功能是用</w:t>
      </w:r>
      <w:r w:rsidRPr="00281688">
        <w:rPr>
          <w:rFonts w:hint="eastAsia"/>
          <w:sz w:val="24"/>
          <w:szCs w:val="28"/>
        </w:rPr>
        <w:t xml:space="preserve"> Session </w:t>
      </w:r>
      <w:r w:rsidRPr="00281688">
        <w:rPr>
          <w:rFonts w:hint="eastAsia"/>
          <w:sz w:val="24"/>
          <w:szCs w:val="28"/>
        </w:rPr>
        <w:t>实现的</w:t>
      </w:r>
      <w:r w:rsidRPr="00281688">
        <w:rPr>
          <w:rFonts w:hint="eastAsia"/>
          <w:sz w:val="24"/>
          <w:szCs w:val="28"/>
        </w:rPr>
        <w:t>,</w:t>
      </w:r>
      <w:r w:rsidRPr="00281688">
        <w:rPr>
          <w:rFonts w:hint="eastAsia"/>
          <w:sz w:val="24"/>
          <w:szCs w:val="28"/>
        </w:rPr>
        <w:t>就是向</w:t>
      </w:r>
      <w:r w:rsidRPr="00281688">
        <w:rPr>
          <w:rFonts w:hint="eastAsia"/>
          <w:sz w:val="24"/>
          <w:szCs w:val="28"/>
        </w:rPr>
        <w:t xml:space="preserve"> Session </w:t>
      </w:r>
      <w:r w:rsidRPr="00281688">
        <w:rPr>
          <w:rFonts w:hint="eastAsia"/>
          <w:sz w:val="24"/>
          <w:szCs w:val="28"/>
        </w:rPr>
        <w:t>对象中保存当前用户的对象</w:t>
      </w:r>
      <w:r w:rsidRPr="00281688">
        <w:rPr>
          <w:rFonts w:hint="eastAsia"/>
          <w:sz w:val="24"/>
          <w:szCs w:val="28"/>
        </w:rPr>
        <w:t xml:space="preserve">2. </w:t>
      </w:r>
      <w:r w:rsidR="00660E1A" w:rsidRPr="00281688">
        <w:rPr>
          <w:rFonts w:hint="eastAsia"/>
          <w:sz w:val="24"/>
          <w:szCs w:val="28"/>
        </w:rPr>
        <w:t>自动的功能由</w:t>
      </w:r>
      <w:r w:rsidRPr="00281688">
        <w:rPr>
          <w:rFonts w:hint="eastAsia"/>
          <w:sz w:val="24"/>
          <w:szCs w:val="28"/>
        </w:rPr>
        <w:t xml:space="preserve">Cookie </w:t>
      </w:r>
      <w:r w:rsidRPr="00281688">
        <w:rPr>
          <w:rFonts w:hint="eastAsia"/>
          <w:sz w:val="24"/>
          <w:szCs w:val="28"/>
        </w:rPr>
        <w:t>实现</w:t>
      </w:r>
      <w:r w:rsidRPr="00281688">
        <w:rPr>
          <w:rFonts w:hint="eastAsia"/>
          <w:sz w:val="24"/>
          <w:szCs w:val="28"/>
        </w:rPr>
        <w:t xml:space="preserve">, </w:t>
      </w:r>
      <w:r w:rsidR="00660E1A" w:rsidRPr="00281688">
        <w:rPr>
          <w:rFonts w:hint="eastAsia"/>
          <w:sz w:val="24"/>
          <w:szCs w:val="28"/>
        </w:rPr>
        <w:t>在</w:t>
      </w:r>
      <w:r w:rsidRPr="00281688">
        <w:rPr>
          <w:rFonts w:hint="eastAsia"/>
          <w:sz w:val="24"/>
          <w:szCs w:val="28"/>
        </w:rPr>
        <w:t>登陆时将用户的信息保存为持久化</w:t>
      </w:r>
      <w:r w:rsidRPr="00281688">
        <w:rPr>
          <w:rFonts w:hint="eastAsia"/>
          <w:sz w:val="24"/>
          <w:szCs w:val="28"/>
        </w:rPr>
        <w:t xml:space="preserve"> Cookie</w:t>
      </w:r>
    </w:p>
    <w:p w:rsidR="00A80297" w:rsidRPr="00281688" w:rsidRDefault="00A80297" w:rsidP="00A80297">
      <w:pPr>
        <w:pStyle w:val="a7"/>
        <w:ind w:left="1260" w:firstLineChars="0" w:firstLine="0"/>
        <w:rPr>
          <w:sz w:val="24"/>
          <w:szCs w:val="28"/>
        </w:rPr>
      </w:pPr>
      <w:r w:rsidRPr="00281688">
        <w:rPr>
          <w:rFonts w:hint="eastAsia"/>
          <w:sz w:val="24"/>
          <w:szCs w:val="28"/>
        </w:rPr>
        <w:t xml:space="preserve">3. </w:t>
      </w:r>
      <w:r w:rsidRPr="00281688">
        <w:rPr>
          <w:rFonts w:hint="eastAsia"/>
          <w:sz w:val="24"/>
          <w:szCs w:val="28"/>
        </w:rPr>
        <w:t>下次访问时</w:t>
      </w:r>
      <w:r w:rsidRPr="00281688">
        <w:rPr>
          <w:rFonts w:hint="eastAsia"/>
          <w:sz w:val="24"/>
          <w:szCs w:val="28"/>
        </w:rPr>
        <w:t xml:space="preserve">, </w:t>
      </w:r>
      <w:r w:rsidRPr="00281688">
        <w:rPr>
          <w:rFonts w:hint="eastAsia"/>
          <w:sz w:val="24"/>
          <w:szCs w:val="28"/>
        </w:rPr>
        <w:t>读取请求中如果有用户信息的</w:t>
      </w:r>
      <w:r w:rsidRPr="00281688">
        <w:rPr>
          <w:rFonts w:hint="eastAsia"/>
          <w:sz w:val="24"/>
          <w:szCs w:val="28"/>
        </w:rPr>
        <w:t xml:space="preserve"> Cookie </w:t>
      </w:r>
      <w:r w:rsidRPr="00281688">
        <w:rPr>
          <w:rFonts w:hint="eastAsia"/>
          <w:sz w:val="24"/>
          <w:szCs w:val="28"/>
        </w:rPr>
        <w:t>就可以自动登陆</w:t>
      </w:r>
    </w:p>
    <w:p w:rsidR="00A80297" w:rsidRPr="00281688" w:rsidRDefault="00A80297" w:rsidP="008F3491">
      <w:pPr>
        <w:pStyle w:val="a7"/>
        <w:numPr>
          <w:ilvl w:val="0"/>
          <w:numId w:val="40"/>
        </w:numPr>
        <w:ind w:firstLineChars="0"/>
        <w:outlineLvl w:val="2"/>
        <w:rPr>
          <w:b/>
          <w:sz w:val="24"/>
          <w:szCs w:val="28"/>
        </w:rPr>
      </w:pPr>
      <w:r w:rsidRPr="00281688">
        <w:rPr>
          <w:rFonts w:hint="eastAsia"/>
          <w:b/>
          <w:sz w:val="24"/>
          <w:szCs w:val="28"/>
        </w:rPr>
        <w:t>如何防止表单重复提交</w:t>
      </w:r>
      <w:r w:rsidRPr="00281688">
        <w:rPr>
          <w:rFonts w:hint="eastAsia"/>
          <w:b/>
          <w:sz w:val="24"/>
          <w:szCs w:val="28"/>
        </w:rPr>
        <w:t>?</w:t>
      </w:r>
    </w:p>
    <w:p w:rsidR="00A80297" w:rsidRPr="00281688" w:rsidRDefault="00A80297" w:rsidP="00A80297">
      <w:pPr>
        <w:pStyle w:val="a7"/>
        <w:ind w:left="1260" w:firstLine="480"/>
        <w:rPr>
          <w:sz w:val="24"/>
          <w:szCs w:val="28"/>
        </w:rPr>
      </w:pPr>
      <w:r w:rsidRPr="00281688">
        <w:rPr>
          <w:rFonts w:hint="eastAsia"/>
          <w:sz w:val="24"/>
          <w:szCs w:val="28"/>
        </w:rPr>
        <w:t>答</w:t>
      </w:r>
      <w:r w:rsidRPr="00281688">
        <w:rPr>
          <w:rFonts w:hint="eastAsia"/>
          <w:sz w:val="24"/>
          <w:szCs w:val="28"/>
        </w:rPr>
        <w:t xml:space="preserve">: </w:t>
      </w:r>
      <w:r w:rsidRPr="00281688">
        <w:rPr>
          <w:rFonts w:hint="eastAsia"/>
          <w:sz w:val="24"/>
          <w:szCs w:val="28"/>
        </w:rPr>
        <w:t>使用</w:t>
      </w:r>
      <w:r w:rsidRPr="00281688">
        <w:rPr>
          <w:rFonts w:hint="eastAsia"/>
          <w:sz w:val="24"/>
          <w:szCs w:val="28"/>
        </w:rPr>
        <w:t xml:space="preserve"> Session </w:t>
      </w:r>
      <w:r w:rsidRPr="00281688">
        <w:rPr>
          <w:rFonts w:hint="eastAsia"/>
          <w:sz w:val="24"/>
          <w:szCs w:val="28"/>
        </w:rPr>
        <w:t>技术</w:t>
      </w:r>
      <w:r w:rsidRPr="00281688">
        <w:rPr>
          <w:rFonts w:hint="eastAsia"/>
          <w:sz w:val="24"/>
          <w:szCs w:val="28"/>
        </w:rPr>
        <w:t>:</w:t>
      </w:r>
    </w:p>
    <w:p w:rsidR="00A80297" w:rsidRPr="00281688" w:rsidRDefault="00A80297" w:rsidP="00A80297">
      <w:pPr>
        <w:pStyle w:val="a7"/>
        <w:ind w:left="1260" w:firstLine="480"/>
        <w:rPr>
          <w:sz w:val="24"/>
          <w:szCs w:val="28"/>
        </w:rPr>
      </w:pPr>
      <w:r w:rsidRPr="00281688">
        <w:rPr>
          <w:rFonts w:hint="eastAsia"/>
          <w:sz w:val="24"/>
          <w:szCs w:val="28"/>
        </w:rPr>
        <w:t xml:space="preserve">1. </w:t>
      </w:r>
      <w:r w:rsidRPr="00281688">
        <w:rPr>
          <w:rFonts w:hint="eastAsia"/>
          <w:sz w:val="24"/>
          <w:szCs w:val="28"/>
        </w:rPr>
        <w:t>在</w:t>
      </w:r>
      <w:r w:rsidRPr="00281688">
        <w:rPr>
          <w:rFonts w:hint="eastAsia"/>
          <w:sz w:val="24"/>
          <w:szCs w:val="28"/>
        </w:rPr>
        <w:t xml:space="preserve"> </w:t>
      </w:r>
      <w:proofErr w:type="spellStart"/>
      <w:r w:rsidRPr="00281688">
        <w:rPr>
          <w:rFonts w:hint="eastAsia"/>
          <w:sz w:val="24"/>
          <w:szCs w:val="28"/>
        </w:rPr>
        <w:t>regist.jsp</w:t>
      </w:r>
      <w:proofErr w:type="spellEnd"/>
      <w:r w:rsidRPr="00281688">
        <w:rPr>
          <w:rFonts w:hint="eastAsia"/>
          <w:sz w:val="24"/>
          <w:szCs w:val="28"/>
        </w:rPr>
        <w:t xml:space="preserve"> </w:t>
      </w:r>
      <w:r w:rsidRPr="00281688">
        <w:rPr>
          <w:rFonts w:hint="eastAsia"/>
          <w:sz w:val="24"/>
          <w:szCs w:val="28"/>
        </w:rPr>
        <w:t>页面中生成一个唯一随机值</w:t>
      </w:r>
      <w:r w:rsidRPr="00281688">
        <w:rPr>
          <w:rFonts w:hint="eastAsia"/>
          <w:sz w:val="24"/>
          <w:szCs w:val="28"/>
        </w:rPr>
        <w:t xml:space="preserve">, </w:t>
      </w:r>
      <w:r w:rsidRPr="00281688">
        <w:rPr>
          <w:rFonts w:hint="eastAsia"/>
          <w:sz w:val="24"/>
          <w:szCs w:val="28"/>
        </w:rPr>
        <w:t>将其保存到</w:t>
      </w:r>
      <w:r w:rsidRPr="00281688">
        <w:rPr>
          <w:rFonts w:hint="eastAsia"/>
          <w:sz w:val="24"/>
          <w:szCs w:val="28"/>
        </w:rPr>
        <w:t xml:space="preserve"> Session </w:t>
      </w:r>
      <w:r w:rsidRPr="00281688">
        <w:rPr>
          <w:rFonts w:hint="eastAsia"/>
          <w:sz w:val="24"/>
          <w:szCs w:val="28"/>
        </w:rPr>
        <w:t>中</w:t>
      </w:r>
      <w:r w:rsidRPr="00281688">
        <w:rPr>
          <w:rFonts w:hint="eastAsia"/>
          <w:sz w:val="24"/>
          <w:szCs w:val="28"/>
        </w:rPr>
        <w:t xml:space="preserve">, </w:t>
      </w:r>
      <w:r w:rsidRPr="00281688">
        <w:rPr>
          <w:rFonts w:hint="eastAsia"/>
          <w:sz w:val="24"/>
          <w:szCs w:val="28"/>
        </w:rPr>
        <w:t>同时将其保存为表单的隐藏域的值</w:t>
      </w:r>
    </w:p>
    <w:p w:rsidR="00A80297" w:rsidRPr="00281688" w:rsidRDefault="00A80297" w:rsidP="00A80297">
      <w:pPr>
        <w:pStyle w:val="a7"/>
        <w:ind w:left="1260" w:firstLine="480"/>
        <w:rPr>
          <w:sz w:val="24"/>
          <w:szCs w:val="28"/>
        </w:rPr>
      </w:pPr>
      <w:r w:rsidRPr="00281688">
        <w:rPr>
          <w:rFonts w:hint="eastAsia"/>
          <w:sz w:val="24"/>
          <w:szCs w:val="28"/>
        </w:rPr>
        <w:t xml:space="preserve">2. </w:t>
      </w:r>
      <w:r w:rsidRPr="00281688">
        <w:rPr>
          <w:rFonts w:hint="eastAsia"/>
          <w:sz w:val="24"/>
          <w:szCs w:val="28"/>
        </w:rPr>
        <w:t>在处理注册的请求时</w:t>
      </w:r>
      <w:r w:rsidRPr="00281688">
        <w:rPr>
          <w:rFonts w:hint="eastAsia"/>
          <w:sz w:val="24"/>
          <w:szCs w:val="28"/>
        </w:rPr>
        <w:t>,</w:t>
      </w:r>
      <w:r w:rsidRPr="00281688">
        <w:rPr>
          <w:rFonts w:hint="eastAsia"/>
          <w:sz w:val="24"/>
          <w:szCs w:val="28"/>
        </w:rPr>
        <w:t>获取</w:t>
      </w:r>
      <w:r w:rsidRPr="00281688">
        <w:rPr>
          <w:rFonts w:hint="eastAsia"/>
          <w:sz w:val="24"/>
          <w:szCs w:val="28"/>
        </w:rPr>
        <w:t xml:space="preserve"> Session </w:t>
      </w:r>
      <w:r w:rsidRPr="00281688">
        <w:rPr>
          <w:rFonts w:hint="eastAsia"/>
          <w:sz w:val="24"/>
          <w:szCs w:val="28"/>
        </w:rPr>
        <w:t>中值</w:t>
      </w:r>
      <w:r w:rsidRPr="00281688">
        <w:rPr>
          <w:rFonts w:hint="eastAsia"/>
          <w:sz w:val="24"/>
          <w:szCs w:val="28"/>
        </w:rPr>
        <w:t>,</w:t>
      </w:r>
      <w:r w:rsidRPr="00281688">
        <w:rPr>
          <w:rFonts w:hint="eastAsia"/>
          <w:sz w:val="24"/>
          <w:szCs w:val="28"/>
        </w:rPr>
        <w:t>获取请求参数的值</w:t>
      </w:r>
      <w:r w:rsidRPr="00281688">
        <w:rPr>
          <w:rFonts w:hint="eastAsia"/>
          <w:sz w:val="24"/>
          <w:szCs w:val="28"/>
        </w:rPr>
        <w:t>,</w:t>
      </w:r>
      <w:r w:rsidRPr="00281688">
        <w:rPr>
          <w:rFonts w:hint="eastAsia"/>
          <w:sz w:val="24"/>
          <w:szCs w:val="28"/>
        </w:rPr>
        <w:t>比较两者是否相同</w:t>
      </w:r>
      <w:r w:rsidRPr="00281688">
        <w:rPr>
          <w:rFonts w:hint="eastAsia"/>
          <w:sz w:val="24"/>
          <w:szCs w:val="28"/>
        </w:rPr>
        <w:t xml:space="preserve">, </w:t>
      </w:r>
      <w:r w:rsidRPr="00281688">
        <w:rPr>
          <w:rFonts w:hint="eastAsia"/>
          <w:sz w:val="24"/>
          <w:szCs w:val="28"/>
        </w:rPr>
        <w:t>如果相同说明不是重复提交</w:t>
      </w:r>
      <w:r w:rsidRPr="00281688">
        <w:rPr>
          <w:rFonts w:hint="eastAsia"/>
          <w:sz w:val="24"/>
          <w:szCs w:val="28"/>
        </w:rPr>
        <w:t>,</w:t>
      </w:r>
      <w:r w:rsidRPr="00281688">
        <w:rPr>
          <w:rFonts w:hint="eastAsia"/>
          <w:sz w:val="24"/>
          <w:szCs w:val="28"/>
        </w:rPr>
        <w:t>请求通过同时删除</w:t>
      </w:r>
      <w:r w:rsidRPr="00281688">
        <w:rPr>
          <w:rFonts w:hint="eastAsia"/>
          <w:sz w:val="24"/>
          <w:szCs w:val="28"/>
        </w:rPr>
        <w:t xml:space="preserve"> session </w:t>
      </w:r>
      <w:r w:rsidRPr="00281688">
        <w:rPr>
          <w:rFonts w:hint="eastAsia"/>
          <w:sz w:val="24"/>
          <w:szCs w:val="28"/>
        </w:rPr>
        <w:t>中保存的值</w:t>
      </w:r>
      <w:r w:rsidRPr="00281688">
        <w:rPr>
          <w:rFonts w:hint="eastAsia"/>
          <w:sz w:val="24"/>
          <w:szCs w:val="28"/>
        </w:rPr>
        <w:t>,</w:t>
      </w:r>
      <w:r w:rsidRPr="00281688">
        <w:rPr>
          <w:rFonts w:hint="eastAsia"/>
          <w:sz w:val="24"/>
          <w:szCs w:val="28"/>
        </w:rPr>
        <w:t>如果不相同则是重复提交</w:t>
      </w:r>
      <w:r w:rsidRPr="00281688">
        <w:rPr>
          <w:rFonts w:hint="eastAsia"/>
          <w:sz w:val="24"/>
          <w:szCs w:val="28"/>
        </w:rPr>
        <w:t xml:space="preserve">, </w:t>
      </w:r>
      <w:r w:rsidRPr="00281688">
        <w:rPr>
          <w:rFonts w:hint="eastAsia"/>
          <w:sz w:val="24"/>
          <w:szCs w:val="28"/>
        </w:rPr>
        <w:t>不能通过</w:t>
      </w:r>
      <w:r w:rsidR="00D9051B" w:rsidRPr="00281688">
        <w:rPr>
          <w:rFonts w:hint="eastAsia"/>
          <w:sz w:val="24"/>
          <w:szCs w:val="28"/>
        </w:rPr>
        <w:t>。</w:t>
      </w:r>
    </w:p>
    <w:p w:rsidR="00A80297" w:rsidRPr="00281688" w:rsidRDefault="00A80297" w:rsidP="008F3491">
      <w:pPr>
        <w:pStyle w:val="a7"/>
        <w:numPr>
          <w:ilvl w:val="0"/>
          <w:numId w:val="40"/>
        </w:numPr>
        <w:ind w:firstLineChars="0"/>
        <w:outlineLvl w:val="2"/>
        <w:rPr>
          <w:b/>
          <w:sz w:val="24"/>
          <w:szCs w:val="28"/>
        </w:rPr>
      </w:pPr>
      <w:r w:rsidRPr="00281688">
        <w:rPr>
          <w:rFonts w:hint="eastAsia"/>
          <w:b/>
          <w:sz w:val="24"/>
          <w:szCs w:val="28"/>
        </w:rPr>
        <w:t>结合项目谈谈你对</w:t>
      </w:r>
      <w:r w:rsidRPr="00281688">
        <w:rPr>
          <w:rFonts w:hint="eastAsia"/>
          <w:b/>
          <w:sz w:val="24"/>
          <w:szCs w:val="28"/>
        </w:rPr>
        <w:t>MVC</w:t>
      </w:r>
      <w:r w:rsidRPr="00281688">
        <w:rPr>
          <w:rFonts w:hint="eastAsia"/>
          <w:b/>
          <w:sz w:val="24"/>
          <w:szCs w:val="28"/>
        </w:rPr>
        <w:t>的理解</w:t>
      </w:r>
    </w:p>
    <w:p w:rsidR="00A80297" w:rsidRPr="00281688" w:rsidRDefault="00A80297" w:rsidP="00A80297">
      <w:pPr>
        <w:pStyle w:val="a7"/>
        <w:ind w:left="1260" w:firstLineChars="0" w:firstLine="0"/>
        <w:rPr>
          <w:sz w:val="24"/>
          <w:szCs w:val="28"/>
        </w:rPr>
      </w:pPr>
      <w:r w:rsidRPr="00281688">
        <w:rPr>
          <w:rFonts w:hint="eastAsia"/>
          <w:sz w:val="24"/>
          <w:szCs w:val="28"/>
        </w:rPr>
        <w:t>MVC</w:t>
      </w:r>
      <w:r w:rsidRPr="00281688">
        <w:rPr>
          <w:rFonts w:hint="eastAsia"/>
          <w:sz w:val="24"/>
          <w:szCs w:val="28"/>
        </w:rPr>
        <w:t>是</w:t>
      </w:r>
      <w:r w:rsidRPr="00281688">
        <w:rPr>
          <w:rFonts w:hint="eastAsia"/>
          <w:sz w:val="24"/>
          <w:szCs w:val="28"/>
        </w:rPr>
        <w:t>Model</w:t>
      </w:r>
      <w:r w:rsidRPr="00281688">
        <w:rPr>
          <w:rFonts w:hint="eastAsia"/>
          <w:sz w:val="24"/>
          <w:szCs w:val="28"/>
        </w:rPr>
        <w:t>—</w:t>
      </w:r>
      <w:r w:rsidRPr="00281688">
        <w:rPr>
          <w:rFonts w:hint="eastAsia"/>
          <w:sz w:val="24"/>
          <w:szCs w:val="28"/>
        </w:rPr>
        <w:t>View</w:t>
      </w:r>
      <w:r w:rsidRPr="00281688">
        <w:rPr>
          <w:rFonts w:hint="eastAsia"/>
          <w:sz w:val="24"/>
          <w:szCs w:val="28"/>
        </w:rPr>
        <w:t>—</w:t>
      </w:r>
      <w:proofErr w:type="spellStart"/>
      <w:r w:rsidRPr="00281688">
        <w:rPr>
          <w:rFonts w:hint="eastAsia"/>
          <w:sz w:val="24"/>
          <w:szCs w:val="28"/>
        </w:rPr>
        <w:t>Controler</w:t>
      </w:r>
      <w:proofErr w:type="spellEnd"/>
      <w:r w:rsidRPr="00281688">
        <w:rPr>
          <w:rFonts w:hint="eastAsia"/>
          <w:sz w:val="24"/>
          <w:szCs w:val="28"/>
        </w:rPr>
        <w:t>的简称。即模型—视图—控制器。</w:t>
      </w:r>
      <w:r w:rsidRPr="00281688">
        <w:rPr>
          <w:rFonts w:hint="eastAsia"/>
          <w:sz w:val="24"/>
          <w:szCs w:val="28"/>
        </w:rPr>
        <w:t>MVC</w:t>
      </w:r>
      <w:r w:rsidRPr="00281688">
        <w:rPr>
          <w:rFonts w:hint="eastAsia"/>
          <w:sz w:val="24"/>
          <w:szCs w:val="28"/>
        </w:rPr>
        <w:t>是一种设计模式，它强制性的把应用程序的输入、处理和输出分开。</w:t>
      </w:r>
      <w:r w:rsidRPr="00281688">
        <w:rPr>
          <w:rFonts w:hint="eastAsia"/>
          <w:sz w:val="24"/>
          <w:szCs w:val="28"/>
        </w:rPr>
        <w:t> </w:t>
      </w:r>
    </w:p>
    <w:p w:rsidR="00A80297" w:rsidRPr="00281688" w:rsidRDefault="00A80297" w:rsidP="00A80297">
      <w:pPr>
        <w:pStyle w:val="a7"/>
        <w:ind w:left="1260" w:firstLineChars="0" w:firstLine="0"/>
        <w:rPr>
          <w:sz w:val="24"/>
          <w:szCs w:val="28"/>
        </w:rPr>
      </w:pPr>
      <w:r w:rsidRPr="00281688">
        <w:rPr>
          <w:rFonts w:hint="eastAsia"/>
          <w:sz w:val="24"/>
          <w:szCs w:val="28"/>
        </w:rPr>
        <w:t> MVC</w:t>
      </w:r>
      <w:r w:rsidRPr="00281688">
        <w:rPr>
          <w:rFonts w:hint="eastAsia"/>
          <w:sz w:val="24"/>
          <w:szCs w:val="28"/>
        </w:rPr>
        <w:t>中的模型、视图、控制器它们分别担负着不同的任务。</w:t>
      </w:r>
      <w:r w:rsidRPr="00281688">
        <w:rPr>
          <w:rFonts w:hint="eastAsia"/>
          <w:sz w:val="24"/>
          <w:szCs w:val="28"/>
        </w:rPr>
        <w:t> </w:t>
      </w:r>
    </w:p>
    <w:p w:rsidR="00A80297" w:rsidRPr="00281688" w:rsidRDefault="00A80297" w:rsidP="00A80297">
      <w:pPr>
        <w:pStyle w:val="a7"/>
        <w:ind w:left="1260" w:firstLineChars="0" w:firstLine="0"/>
        <w:rPr>
          <w:sz w:val="24"/>
          <w:szCs w:val="28"/>
        </w:rPr>
      </w:pPr>
      <w:r w:rsidRPr="00281688">
        <w:rPr>
          <w:rFonts w:hint="eastAsia"/>
          <w:sz w:val="24"/>
          <w:szCs w:val="28"/>
        </w:rPr>
        <w:t>    </w:t>
      </w:r>
      <w:r w:rsidRPr="00281688">
        <w:rPr>
          <w:rFonts w:hint="eastAsia"/>
          <w:sz w:val="24"/>
          <w:szCs w:val="28"/>
        </w:rPr>
        <w:t>视图</w:t>
      </w:r>
      <w:r w:rsidRPr="00281688">
        <w:rPr>
          <w:rFonts w:hint="eastAsia"/>
          <w:sz w:val="24"/>
          <w:szCs w:val="28"/>
        </w:rPr>
        <w:t>: </w:t>
      </w:r>
      <w:r w:rsidRPr="00281688">
        <w:rPr>
          <w:rFonts w:hint="eastAsia"/>
          <w:sz w:val="24"/>
          <w:szCs w:val="28"/>
        </w:rPr>
        <w:t>视图是用户看到并与之交互的界面。视图向用户显示相关的数据，并接受用户的输入。视图不进行任何业务逻辑处理。</w:t>
      </w:r>
      <w:r w:rsidRPr="00281688">
        <w:rPr>
          <w:rFonts w:hint="eastAsia"/>
          <w:sz w:val="24"/>
          <w:szCs w:val="28"/>
        </w:rPr>
        <w:t> </w:t>
      </w:r>
    </w:p>
    <w:p w:rsidR="00A80297" w:rsidRPr="00281688" w:rsidRDefault="00A80297" w:rsidP="00A80297">
      <w:pPr>
        <w:pStyle w:val="a7"/>
        <w:ind w:left="1260" w:firstLineChars="0" w:firstLine="0"/>
        <w:rPr>
          <w:sz w:val="24"/>
          <w:szCs w:val="28"/>
        </w:rPr>
      </w:pPr>
      <w:r w:rsidRPr="00281688">
        <w:rPr>
          <w:rFonts w:hint="eastAsia"/>
          <w:sz w:val="24"/>
          <w:szCs w:val="28"/>
        </w:rPr>
        <w:t>    </w:t>
      </w:r>
      <w:r w:rsidRPr="00281688">
        <w:rPr>
          <w:rFonts w:hint="eastAsia"/>
          <w:sz w:val="24"/>
          <w:szCs w:val="28"/>
        </w:rPr>
        <w:t>模型</w:t>
      </w:r>
      <w:r w:rsidRPr="00281688">
        <w:rPr>
          <w:rFonts w:hint="eastAsia"/>
          <w:sz w:val="24"/>
          <w:szCs w:val="28"/>
        </w:rPr>
        <w:t>: </w:t>
      </w:r>
      <w:r w:rsidRPr="00281688">
        <w:rPr>
          <w:rFonts w:hint="eastAsia"/>
          <w:sz w:val="24"/>
          <w:szCs w:val="28"/>
        </w:rPr>
        <w:t>模型表示业务数据和业务处理。相当于</w:t>
      </w:r>
      <w:r w:rsidRPr="00281688">
        <w:rPr>
          <w:rFonts w:hint="eastAsia"/>
          <w:sz w:val="24"/>
          <w:szCs w:val="28"/>
        </w:rPr>
        <w:t>JavaBean</w:t>
      </w:r>
      <w:r w:rsidRPr="00281688">
        <w:rPr>
          <w:rFonts w:hint="eastAsia"/>
          <w:sz w:val="24"/>
          <w:szCs w:val="28"/>
        </w:rPr>
        <w:t>。一个模型</w:t>
      </w:r>
      <w:r w:rsidRPr="00281688">
        <w:rPr>
          <w:rFonts w:hint="eastAsia"/>
          <w:sz w:val="24"/>
          <w:szCs w:val="28"/>
        </w:rPr>
        <w:lastRenderedPageBreak/>
        <w:t>能为多个视图提供数据。这提高了应用程序的重用性</w:t>
      </w:r>
      <w:r w:rsidRPr="00281688">
        <w:rPr>
          <w:rFonts w:hint="eastAsia"/>
          <w:sz w:val="24"/>
          <w:szCs w:val="28"/>
        </w:rPr>
        <w:t> </w:t>
      </w:r>
    </w:p>
    <w:p w:rsidR="00A80297" w:rsidRPr="00281688" w:rsidRDefault="00A80297" w:rsidP="00A80297">
      <w:pPr>
        <w:pStyle w:val="a7"/>
        <w:ind w:left="1260" w:firstLineChars="0" w:firstLine="0"/>
        <w:rPr>
          <w:sz w:val="24"/>
          <w:szCs w:val="28"/>
        </w:rPr>
      </w:pPr>
      <w:r w:rsidRPr="00281688">
        <w:rPr>
          <w:rFonts w:hint="eastAsia"/>
          <w:sz w:val="24"/>
          <w:szCs w:val="28"/>
        </w:rPr>
        <w:t>    </w:t>
      </w:r>
      <w:r w:rsidRPr="00281688">
        <w:rPr>
          <w:rFonts w:hint="eastAsia"/>
          <w:sz w:val="24"/>
          <w:szCs w:val="28"/>
        </w:rPr>
        <w:t>控制器</w:t>
      </w:r>
      <w:r w:rsidRPr="00281688">
        <w:rPr>
          <w:rFonts w:hint="eastAsia"/>
          <w:sz w:val="24"/>
          <w:szCs w:val="28"/>
        </w:rPr>
        <w:t>: </w:t>
      </w:r>
      <w:r w:rsidRPr="00281688">
        <w:rPr>
          <w:rFonts w:hint="eastAsia"/>
          <w:sz w:val="24"/>
          <w:szCs w:val="28"/>
        </w:rPr>
        <w:t>当用户单击</w:t>
      </w:r>
      <w:r w:rsidRPr="00281688">
        <w:rPr>
          <w:rFonts w:hint="eastAsia"/>
          <w:sz w:val="24"/>
          <w:szCs w:val="28"/>
        </w:rPr>
        <w:t>Web</w:t>
      </w:r>
      <w:r w:rsidRPr="00281688">
        <w:rPr>
          <w:rFonts w:hint="eastAsia"/>
          <w:sz w:val="24"/>
          <w:szCs w:val="28"/>
        </w:rPr>
        <w:t>页面中的提交按钮时</w:t>
      </w:r>
      <w:r w:rsidRPr="00281688">
        <w:rPr>
          <w:rFonts w:hint="eastAsia"/>
          <w:sz w:val="24"/>
          <w:szCs w:val="28"/>
        </w:rPr>
        <w:t>,</w:t>
      </w:r>
      <w:r w:rsidRPr="00281688">
        <w:rPr>
          <w:rFonts w:hint="eastAsia"/>
          <w:sz w:val="24"/>
          <w:szCs w:val="28"/>
        </w:rPr>
        <w:t>控制器接受请求并调用相应的模型去处理请求。</w:t>
      </w:r>
      <w:r w:rsidRPr="00281688">
        <w:rPr>
          <w:rFonts w:hint="eastAsia"/>
          <w:sz w:val="24"/>
          <w:szCs w:val="28"/>
        </w:rPr>
        <w:t>             </w:t>
      </w:r>
    </w:p>
    <w:p w:rsidR="00A80297" w:rsidRPr="00281688" w:rsidRDefault="00A80297" w:rsidP="00A80297">
      <w:pPr>
        <w:pStyle w:val="a7"/>
        <w:ind w:left="1260" w:firstLineChars="0" w:firstLine="0"/>
        <w:rPr>
          <w:sz w:val="24"/>
          <w:szCs w:val="28"/>
        </w:rPr>
      </w:pPr>
      <w:r w:rsidRPr="00281688">
        <w:rPr>
          <w:rFonts w:hint="eastAsia"/>
          <w:sz w:val="24"/>
          <w:szCs w:val="28"/>
        </w:rPr>
        <w:t>然后根据处理的结果调用相应的视图来显示处理的结果。</w:t>
      </w:r>
      <w:r w:rsidRPr="00281688">
        <w:rPr>
          <w:rFonts w:hint="eastAsia"/>
          <w:sz w:val="24"/>
          <w:szCs w:val="28"/>
        </w:rPr>
        <w:t> </w:t>
      </w:r>
    </w:p>
    <w:p w:rsidR="00A80297" w:rsidRPr="00281688" w:rsidRDefault="00A80297" w:rsidP="00A80297">
      <w:pPr>
        <w:pStyle w:val="a7"/>
        <w:ind w:left="1260" w:firstLineChars="0" w:firstLine="0"/>
        <w:rPr>
          <w:sz w:val="24"/>
          <w:szCs w:val="28"/>
        </w:rPr>
      </w:pPr>
      <w:r w:rsidRPr="00281688">
        <w:rPr>
          <w:rFonts w:hint="eastAsia"/>
          <w:sz w:val="24"/>
          <w:szCs w:val="28"/>
        </w:rPr>
        <w:t>MVC</w:t>
      </w:r>
      <w:r w:rsidRPr="00281688">
        <w:rPr>
          <w:rFonts w:hint="eastAsia"/>
          <w:sz w:val="24"/>
          <w:szCs w:val="28"/>
        </w:rPr>
        <w:t>的处理过程：首先控制器接受用户的请求，调用相应的模型来进行业务处理，并返回数据给控制器。控制器调用相应的视图来显示处理的结果。并通过视图呈现给用户。</w:t>
      </w:r>
    </w:p>
    <w:p w:rsidR="00A80297" w:rsidRPr="00281688" w:rsidRDefault="00A80297" w:rsidP="00A80297">
      <w:pPr>
        <w:pStyle w:val="a7"/>
        <w:ind w:left="1260" w:firstLineChars="0" w:firstLine="0"/>
        <w:rPr>
          <w:sz w:val="24"/>
          <w:szCs w:val="28"/>
        </w:rPr>
      </w:pPr>
      <w:r w:rsidRPr="00281688">
        <w:rPr>
          <w:sz w:val="24"/>
          <w:szCs w:val="28"/>
        </w:rPr>
        <w:t>如在项目中要对应</w:t>
      </w:r>
      <w:r w:rsidRPr="00281688">
        <w:rPr>
          <w:rFonts w:hint="eastAsia"/>
          <w:sz w:val="24"/>
          <w:szCs w:val="28"/>
        </w:rPr>
        <w:t>MVC</w:t>
      </w:r>
      <w:r w:rsidRPr="00281688">
        <w:rPr>
          <w:rFonts w:hint="eastAsia"/>
          <w:sz w:val="24"/>
          <w:szCs w:val="28"/>
        </w:rPr>
        <w:t>的话：</w:t>
      </w:r>
      <w:r w:rsidRPr="00281688">
        <w:rPr>
          <w:sz w:val="24"/>
          <w:szCs w:val="28"/>
        </w:rPr>
        <w:t xml:space="preserve">View </w:t>
      </w:r>
      <w:r w:rsidRPr="00281688">
        <w:rPr>
          <w:sz w:val="24"/>
          <w:szCs w:val="28"/>
        </w:rPr>
        <w:t>对应项目中</w:t>
      </w:r>
      <w:proofErr w:type="spellStart"/>
      <w:r w:rsidRPr="00281688">
        <w:rPr>
          <w:rFonts w:hint="eastAsia"/>
          <w:sz w:val="24"/>
          <w:szCs w:val="28"/>
        </w:rPr>
        <w:t>Jsp</w:t>
      </w:r>
      <w:proofErr w:type="spellEnd"/>
      <w:r w:rsidRPr="00281688">
        <w:rPr>
          <w:rFonts w:hint="eastAsia"/>
          <w:sz w:val="24"/>
          <w:szCs w:val="28"/>
        </w:rPr>
        <w:t>，</w:t>
      </w:r>
      <w:proofErr w:type="spellStart"/>
      <w:r w:rsidRPr="00281688">
        <w:rPr>
          <w:rFonts w:hint="eastAsia"/>
          <w:sz w:val="24"/>
          <w:szCs w:val="28"/>
        </w:rPr>
        <w:t>Controler</w:t>
      </w:r>
      <w:proofErr w:type="spellEnd"/>
      <w:r w:rsidRPr="00281688">
        <w:rPr>
          <w:rFonts w:hint="eastAsia"/>
          <w:sz w:val="24"/>
          <w:szCs w:val="28"/>
        </w:rPr>
        <w:t>对应</w:t>
      </w:r>
      <w:r w:rsidRPr="00281688">
        <w:rPr>
          <w:rFonts w:hint="eastAsia"/>
          <w:sz w:val="24"/>
          <w:szCs w:val="28"/>
        </w:rPr>
        <w:t>Action</w:t>
      </w:r>
      <w:r w:rsidRPr="00281688">
        <w:rPr>
          <w:sz w:val="24"/>
          <w:szCs w:val="28"/>
        </w:rPr>
        <w:t>，</w:t>
      </w:r>
      <w:r w:rsidRPr="00281688">
        <w:rPr>
          <w:rFonts w:hint="eastAsia"/>
          <w:sz w:val="24"/>
          <w:szCs w:val="28"/>
        </w:rPr>
        <w:t xml:space="preserve">Model </w:t>
      </w:r>
      <w:r w:rsidRPr="00281688">
        <w:rPr>
          <w:rFonts w:hint="eastAsia"/>
          <w:sz w:val="24"/>
          <w:szCs w:val="28"/>
        </w:rPr>
        <w:t>对应</w:t>
      </w:r>
      <w:proofErr w:type="spellStart"/>
      <w:r w:rsidRPr="00281688">
        <w:rPr>
          <w:rFonts w:hint="eastAsia"/>
          <w:sz w:val="24"/>
          <w:szCs w:val="28"/>
        </w:rPr>
        <w:t>ser</w:t>
      </w:r>
      <w:r w:rsidRPr="00281688">
        <w:rPr>
          <w:sz w:val="24"/>
          <w:szCs w:val="28"/>
        </w:rPr>
        <w:t>vice+dao</w:t>
      </w:r>
      <w:proofErr w:type="spellEnd"/>
      <w:r w:rsidRPr="00281688">
        <w:rPr>
          <w:sz w:val="24"/>
          <w:szCs w:val="28"/>
        </w:rPr>
        <w:t>层的业务逻辑和持久层的操作。</w:t>
      </w:r>
    </w:p>
    <w:p w:rsidR="00F70E33" w:rsidRPr="00281688" w:rsidRDefault="00F70E33" w:rsidP="00F70E33">
      <w:pPr>
        <w:pStyle w:val="a7"/>
        <w:numPr>
          <w:ilvl w:val="0"/>
          <w:numId w:val="3"/>
        </w:numPr>
        <w:ind w:firstLineChars="0"/>
        <w:outlineLvl w:val="1"/>
        <w:rPr>
          <w:b/>
          <w:sz w:val="24"/>
          <w:szCs w:val="28"/>
        </w:rPr>
      </w:pPr>
      <w:r w:rsidRPr="00281688">
        <w:rPr>
          <w:rFonts w:hint="eastAsia"/>
          <w:b/>
          <w:sz w:val="24"/>
          <w:szCs w:val="28"/>
        </w:rPr>
        <w:t>JDBC</w:t>
      </w:r>
    </w:p>
    <w:p w:rsidR="00A80297" w:rsidRPr="00281688" w:rsidRDefault="00A80297" w:rsidP="008F3491">
      <w:pPr>
        <w:pStyle w:val="a7"/>
        <w:numPr>
          <w:ilvl w:val="0"/>
          <w:numId w:val="41"/>
        </w:numPr>
        <w:ind w:firstLineChars="0"/>
        <w:outlineLvl w:val="2"/>
        <w:rPr>
          <w:b/>
          <w:sz w:val="24"/>
          <w:szCs w:val="28"/>
        </w:rPr>
      </w:pPr>
      <w:proofErr w:type="spellStart"/>
      <w:r w:rsidRPr="00281688">
        <w:rPr>
          <w:rFonts w:hint="eastAsia"/>
          <w:b/>
          <w:sz w:val="24"/>
          <w:szCs w:val="28"/>
        </w:rPr>
        <w:t>Class.forName</w:t>
      </w:r>
      <w:proofErr w:type="spellEnd"/>
      <w:r w:rsidRPr="00281688">
        <w:rPr>
          <w:rFonts w:hint="eastAsia"/>
          <w:b/>
          <w:sz w:val="24"/>
          <w:szCs w:val="28"/>
        </w:rPr>
        <w:t>的作用</w:t>
      </w:r>
      <w:r w:rsidRPr="00281688">
        <w:rPr>
          <w:rFonts w:hint="eastAsia"/>
          <w:b/>
          <w:sz w:val="24"/>
          <w:szCs w:val="28"/>
        </w:rPr>
        <w:t>?</w:t>
      </w:r>
      <w:r w:rsidRPr="00281688">
        <w:rPr>
          <w:rFonts w:hint="eastAsia"/>
          <w:b/>
          <w:sz w:val="24"/>
          <w:szCs w:val="28"/>
        </w:rPr>
        <w:t>为什么要用</w:t>
      </w:r>
      <w:r w:rsidRPr="00281688">
        <w:rPr>
          <w:rFonts w:hint="eastAsia"/>
          <w:b/>
          <w:sz w:val="24"/>
          <w:szCs w:val="28"/>
        </w:rPr>
        <w:t>?</w:t>
      </w:r>
    </w:p>
    <w:p w:rsidR="00A80297" w:rsidRPr="00281688" w:rsidRDefault="00A80297" w:rsidP="00A80297">
      <w:pPr>
        <w:pStyle w:val="a7"/>
        <w:ind w:left="1260" w:firstLineChars="0" w:firstLine="0"/>
        <w:rPr>
          <w:sz w:val="24"/>
          <w:szCs w:val="28"/>
        </w:rPr>
      </w:pPr>
      <w:r w:rsidRPr="00281688">
        <w:rPr>
          <w:rFonts w:hint="eastAsia"/>
          <w:sz w:val="24"/>
          <w:szCs w:val="28"/>
        </w:rPr>
        <w:t>按参数中指定的字符串形式的类名去搜索并加载相应的类，如果该类字节码已经被加载过，则返回代表该字节码的</w:t>
      </w:r>
      <w:r w:rsidRPr="00281688">
        <w:rPr>
          <w:rFonts w:hint="eastAsia"/>
          <w:sz w:val="24"/>
          <w:szCs w:val="28"/>
        </w:rPr>
        <w:t>Class</w:t>
      </w:r>
      <w:r w:rsidRPr="00281688">
        <w:rPr>
          <w:rFonts w:hint="eastAsia"/>
          <w:sz w:val="24"/>
          <w:szCs w:val="28"/>
        </w:rPr>
        <w:t>实例对象，否则，按类加载器的委托机制去搜索和加载该类，如果所有的类加载器都无法加载到该类，则抛出</w:t>
      </w:r>
      <w:proofErr w:type="spellStart"/>
      <w:r w:rsidRPr="00281688">
        <w:rPr>
          <w:rFonts w:hint="eastAsia"/>
          <w:sz w:val="24"/>
          <w:szCs w:val="28"/>
        </w:rPr>
        <w:t>ClassNotFoundException</w:t>
      </w:r>
      <w:proofErr w:type="spellEnd"/>
      <w:r w:rsidRPr="00281688">
        <w:rPr>
          <w:rFonts w:hint="eastAsia"/>
          <w:sz w:val="24"/>
          <w:szCs w:val="28"/>
        </w:rPr>
        <w:t>。加载完这个</w:t>
      </w:r>
      <w:r w:rsidRPr="00281688">
        <w:rPr>
          <w:rFonts w:hint="eastAsia"/>
          <w:sz w:val="24"/>
          <w:szCs w:val="28"/>
        </w:rPr>
        <w:t>Class</w:t>
      </w:r>
      <w:r w:rsidRPr="00281688">
        <w:rPr>
          <w:rFonts w:hint="eastAsia"/>
          <w:sz w:val="24"/>
          <w:szCs w:val="28"/>
        </w:rPr>
        <w:t>字节码后，接着就可以使用</w:t>
      </w:r>
      <w:r w:rsidRPr="00281688">
        <w:rPr>
          <w:rFonts w:hint="eastAsia"/>
          <w:sz w:val="24"/>
          <w:szCs w:val="28"/>
        </w:rPr>
        <w:t>Class</w:t>
      </w:r>
      <w:r w:rsidRPr="00281688">
        <w:rPr>
          <w:rFonts w:hint="eastAsia"/>
          <w:sz w:val="24"/>
          <w:szCs w:val="28"/>
        </w:rPr>
        <w:t>字节码的</w:t>
      </w:r>
      <w:proofErr w:type="spellStart"/>
      <w:r w:rsidRPr="00281688">
        <w:rPr>
          <w:rFonts w:hint="eastAsia"/>
          <w:sz w:val="24"/>
          <w:szCs w:val="28"/>
        </w:rPr>
        <w:t>newInstance</w:t>
      </w:r>
      <w:proofErr w:type="spellEnd"/>
      <w:r w:rsidRPr="00281688">
        <w:rPr>
          <w:rFonts w:hint="eastAsia"/>
          <w:sz w:val="24"/>
          <w:szCs w:val="28"/>
        </w:rPr>
        <w:t>方法去创建该类的实例对象了。有时候，我们程序中所有使用的具体类名在设计时（即开发时）无法确定，只有程序运行时才能确定，这时候就需要使用</w:t>
      </w:r>
      <w:proofErr w:type="spellStart"/>
      <w:r w:rsidRPr="00281688">
        <w:rPr>
          <w:rFonts w:hint="eastAsia"/>
          <w:sz w:val="24"/>
          <w:szCs w:val="28"/>
        </w:rPr>
        <w:t>Class.forName</w:t>
      </w:r>
      <w:proofErr w:type="spellEnd"/>
      <w:r w:rsidRPr="00281688">
        <w:rPr>
          <w:rFonts w:hint="eastAsia"/>
          <w:sz w:val="24"/>
          <w:szCs w:val="28"/>
        </w:rPr>
        <w:t>去动态加载该类，这个类名通常是在配置文件中配置的，例如，</w:t>
      </w:r>
      <w:r w:rsidRPr="00281688">
        <w:rPr>
          <w:rFonts w:hint="eastAsia"/>
          <w:sz w:val="24"/>
          <w:szCs w:val="28"/>
        </w:rPr>
        <w:t>spring</w:t>
      </w:r>
      <w:r w:rsidRPr="00281688">
        <w:rPr>
          <w:rFonts w:hint="eastAsia"/>
          <w:sz w:val="24"/>
          <w:szCs w:val="28"/>
        </w:rPr>
        <w:t>的</w:t>
      </w:r>
      <w:proofErr w:type="spellStart"/>
      <w:r w:rsidRPr="00281688">
        <w:rPr>
          <w:rFonts w:hint="eastAsia"/>
          <w:sz w:val="24"/>
          <w:szCs w:val="28"/>
        </w:rPr>
        <w:t>ioc</w:t>
      </w:r>
      <w:proofErr w:type="spellEnd"/>
      <w:r w:rsidRPr="00281688">
        <w:rPr>
          <w:rFonts w:hint="eastAsia"/>
          <w:sz w:val="24"/>
          <w:szCs w:val="28"/>
        </w:rPr>
        <w:t>中每次依赖注入的具体类就是这样配置的，</w:t>
      </w:r>
      <w:proofErr w:type="spellStart"/>
      <w:r w:rsidRPr="00281688">
        <w:rPr>
          <w:rFonts w:hint="eastAsia"/>
          <w:sz w:val="24"/>
          <w:szCs w:val="28"/>
        </w:rPr>
        <w:t>jdbc</w:t>
      </w:r>
      <w:proofErr w:type="spellEnd"/>
      <w:r w:rsidRPr="00281688">
        <w:rPr>
          <w:rFonts w:hint="eastAsia"/>
          <w:sz w:val="24"/>
          <w:szCs w:val="28"/>
        </w:rPr>
        <w:t>的驱动类名通常也是通过配置文件来配置的，以便在产品交付使用后不用修改源程序就可以更换驱动类名。</w:t>
      </w:r>
    </w:p>
    <w:p w:rsidR="00A80297" w:rsidRPr="00281688" w:rsidRDefault="00A80297" w:rsidP="008F3491">
      <w:pPr>
        <w:pStyle w:val="a7"/>
        <w:numPr>
          <w:ilvl w:val="0"/>
          <w:numId w:val="41"/>
        </w:numPr>
        <w:ind w:firstLineChars="0"/>
        <w:outlineLvl w:val="2"/>
        <w:rPr>
          <w:b/>
          <w:sz w:val="24"/>
          <w:szCs w:val="28"/>
        </w:rPr>
      </w:pPr>
      <w:r w:rsidRPr="00281688">
        <w:rPr>
          <w:rFonts w:hint="eastAsia"/>
          <w:b/>
          <w:sz w:val="24"/>
          <w:szCs w:val="28"/>
        </w:rPr>
        <w:t>用</w:t>
      </w:r>
      <w:r w:rsidRPr="00281688">
        <w:rPr>
          <w:rFonts w:hint="eastAsia"/>
          <w:b/>
          <w:sz w:val="24"/>
          <w:szCs w:val="28"/>
        </w:rPr>
        <w:t>JDBC</w:t>
      </w:r>
      <w:r w:rsidRPr="00281688">
        <w:rPr>
          <w:rFonts w:hint="eastAsia"/>
          <w:b/>
          <w:sz w:val="24"/>
          <w:szCs w:val="28"/>
        </w:rPr>
        <w:t>如何调用存储过程</w:t>
      </w:r>
    </w:p>
    <w:p w:rsidR="00A80297" w:rsidRPr="00281688" w:rsidRDefault="00A80297" w:rsidP="00A80297">
      <w:pPr>
        <w:pStyle w:val="a7"/>
        <w:ind w:left="1260" w:firstLineChars="0" w:firstLine="0"/>
        <w:rPr>
          <w:sz w:val="24"/>
          <w:szCs w:val="28"/>
        </w:rPr>
      </w:pPr>
      <w:proofErr w:type="spellStart"/>
      <w:r w:rsidRPr="00281688">
        <w:rPr>
          <w:rFonts w:hint="eastAsia"/>
          <w:sz w:val="24"/>
          <w:szCs w:val="28"/>
        </w:rPr>
        <w:t>CallableStatement</w:t>
      </w:r>
      <w:proofErr w:type="spellEnd"/>
      <w:r w:rsidRPr="00281688">
        <w:rPr>
          <w:rFonts w:hint="eastAsia"/>
          <w:sz w:val="24"/>
          <w:szCs w:val="28"/>
        </w:rPr>
        <w:t xml:space="preserve"> </w:t>
      </w:r>
      <w:r w:rsidRPr="00281688">
        <w:rPr>
          <w:rFonts w:hint="eastAsia"/>
          <w:sz w:val="24"/>
          <w:szCs w:val="28"/>
        </w:rPr>
        <w:t>用来执行存储过程。存储过程是由数据库存储和提供的。存储过程可以接受输入参数，也可以有返回</w:t>
      </w:r>
      <w:r w:rsidR="00D9051B" w:rsidRPr="00281688">
        <w:rPr>
          <w:rFonts w:hint="eastAsia"/>
          <w:sz w:val="24"/>
          <w:szCs w:val="28"/>
        </w:rPr>
        <w:t>结果。非常鼓励使用存储过程，因为它提供了安全性和模块化。准备一个</w:t>
      </w:r>
      <w:proofErr w:type="spellStart"/>
      <w:r w:rsidRPr="00281688">
        <w:rPr>
          <w:rFonts w:hint="eastAsia"/>
          <w:sz w:val="24"/>
          <w:szCs w:val="28"/>
        </w:rPr>
        <w:t>CallableStatement</w:t>
      </w:r>
      <w:proofErr w:type="spellEnd"/>
      <w:r w:rsidRPr="00281688">
        <w:rPr>
          <w:rFonts w:hint="eastAsia"/>
          <w:sz w:val="24"/>
          <w:szCs w:val="28"/>
        </w:rPr>
        <w:t xml:space="preserve"> </w:t>
      </w:r>
      <w:r w:rsidRPr="00281688">
        <w:rPr>
          <w:rFonts w:hint="eastAsia"/>
          <w:sz w:val="24"/>
          <w:szCs w:val="28"/>
        </w:rPr>
        <w:t>的方法是：</w:t>
      </w:r>
      <w:proofErr w:type="spellStart"/>
      <w:r w:rsidRPr="00281688">
        <w:rPr>
          <w:sz w:val="24"/>
          <w:szCs w:val="28"/>
        </w:rPr>
        <w:t>CallableStament.prepareCall</w:t>
      </w:r>
      <w:proofErr w:type="spellEnd"/>
      <w:r w:rsidRPr="00281688">
        <w:rPr>
          <w:sz w:val="24"/>
          <w:szCs w:val="28"/>
        </w:rPr>
        <w:t>();</w:t>
      </w:r>
    </w:p>
    <w:p w:rsidR="00A80297" w:rsidRPr="00281688" w:rsidRDefault="00A80297" w:rsidP="008F3491">
      <w:pPr>
        <w:pStyle w:val="a7"/>
        <w:numPr>
          <w:ilvl w:val="0"/>
          <w:numId w:val="41"/>
        </w:numPr>
        <w:ind w:firstLineChars="0"/>
        <w:outlineLvl w:val="2"/>
        <w:rPr>
          <w:b/>
          <w:sz w:val="24"/>
          <w:szCs w:val="28"/>
        </w:rPr>
      </w:pPr>
      <w:r w:rsidRPr="00281688">
        <w:rPr>
          <w:rFonts w:hint="eastAsia"/>
          <w:b/>
          <w:sz w:val="24"/>
          <w:szCs w:val="28"/>
        </w:rPr>
        <w:t>使用</w:t>
      </w:r>
      <w:r w:rsidRPr="00281688">
        <w:rPr>
          <w:rFonts w:hint="eastAsia"/>
          <w:b/>
          <w:sz w:val="24"/>
          <w:szCs w:val="28"/>
        </w:rPr>
        <w:t>JDBC</w:t>
      </w:r>
      <w:r w:rsidR="008647CC" w:rsidRPr="00281688">
        <w:rPr>
          <w:rFonts w:hint="eastAsia"/>
          <w:b/>
          <w:sz w:val="24"/>
          <w:szCs w:val="28"/>
        </w:rPr>
        <w:t>操作数据库时，如何提升读取数据的性能？如何提升更新数据的性能</w:t>
      </w:r>
    </w:p>
    <w:p w:rsidR="00A80297" w:rsidRPr="00281688" w:rsidRDefault="00A80297" w:rsidP="00A80297">
      <w:pPr>
        <w:pStyle w:val="a7"/>
        <w:ind w:left="1260" w:firstLineChars="0" w:firstLine="0"/>
        <w:rPr>
          <w:sz w:val="24"/>
          <w:szCs w:val="28"/>
        </w:rPr>
      </w:pPr>
      <w:r w:rsidRPr="00281688">
        <w:rPr>
          <w:rFonts w:hint="eastAsia"/>
          <w:sz w:val="24"/>
          <w:szCs w:val="28"/>
        </w:rPr>
        <w:t>要提升读取数据的性能，可以指定通过结果集（</w:t>
      </w:r>
      <w:proofErr w:type="spellStart"/>
      <w:r w:rsidRPr="00281688">
        <w:rPr>
          <w:rFonts w:hint="eastAsia"/>
          <w:sz w:val="24"/>
          <w:szCs w:val="28"/>
        </w:rPr>
        <w:t>ResultSet</w:t>
      </w:r>
      <w:proofErr w:type="spellEnd"/>
      <w:r w:rsidRPr="00281688">
        <w:rPr>
          <w:rFonts w:hint="eastAsia"/>
          <w:sz w:val="24"/>
          <w:szCs w:val="28"/>
        </w:rPr>
        <w:t>）对象的</w:t>
      </w:r>
      <w:proofErr w:type="spellStart"/>
      <w:r w:rsidRPr="00281688">
        <w:rPr>
          <w:rFonts w:hint="eastAsia"/>
          <w:sz w:val="24"/>
          <w:szCs w:val="28"/>
        </w:rPr>
        <w:t>setFetchSize</w:t>
      </w:r>
      <w:proofErr w:type="spellEnd"/>
      <w:r w:rsidRPr="00281688">
        <w:rPr>
          <w:rFonts w:hint="eastAsia"/>
          <w:sz w:val="24"/>
          <w:szCs w:val="28"/>
        </w:rPr>
        <w:t>()</w:t>
      </w:r>
      <w:r w:rsidRPr="00281688">
        <w:rPr>
          <w:rFonts w:hint="eastAsia"/>
          <w:sz w:val="24"/>
          <w:szCs w:val="28"/>
        </w:rPr>
        <w:t>方法指定每次抓取的记录数（典型的空间换时间策略）；要提升更新数据的性能可以使用</w:t>
      </w:r>
      <w:proofErr w:type="spellStart"/>
      <w:r w:rsidRPr="00281688">
        <w:rPr>
          <w:rFonts w:hint="eastAsia"/>
          <w:sz w:val="24"/>
          <w:szCs w:val="28"/>
        </w:rPr>
        <w:t>PreparedStatement</w:t>
      </w:r>
      <w:proofErr w:type="spellEnd"/>
      <w:r w:rsidRPr="00281688">
        <w:rPr>
          <w:rFonts w:hint="eastAsia"/>
          <w:sz w:val="24"/>
          <w:szCs w:val="28"/>
        </w:rPr>
        <w:t>语句构建批处理，将若干</w:t>
      </w:r>
      <w:r w:rsidRPr="00281688">
        <w:rPr>
          <w:rFonts w:hint="eastAsia"/>
          <w:sz w:val="24"/>
          <w:szCs w:val="28"/>
        </w:rPr>
        <w:t>SQL</w:t>
      </w:r>
      <w:r w:rsidRPr="00281688">
        <w:rPr>
          <w:rFonts w:hint="eastAsia"/>
          <w:sz w:val="24"/>
          <w:szCs w:val="28"/>
        </w:rPr>
        <w:t>语句置于一个批处理中执行。</w:t>
      </w:r>
    </w:p>
    <w:p w:rsidR="00A80297" w:rsidRPr="00281688" w:rsidRDefault="00A80297" w:rsidP="008F3491">
      <w:pPr>
        <w:pStyle w:val="a7"/>
        <w:numPr>
          <w:ilvl w:val="0"/>
          <w:numId w:val="41"/>
        </w:numPr>
        <w:ind w:firstLineChars="0"/>
        <w:outlineLvl w:val="2"/>
        <w:rPr>
          <w:b/>
          <w:sz w:val="24"/>
          <w:szCs w:val="28"/>
        </w:rPr>
      </w:pPr>
      <w:r w:rsidRPr="00281688">
        <w:rPr>
          <w:b/>
          <w:sz w:val="24"/>
          <w:szCs w:val="28"/>
        </w:rPr>
        <w:t>Statement</w:t>
      </w:r>
      <w:r w:rsidRPr="00281688">
        <w:rPr>
          <w:rFonts w:hint="eastAsia"/>
          <w:b/>
          <w:sz w:val="24"/>
          <w:szCs w:val="28"/>
        </w:rPr>
        <w:t>接口与</w:t>
      </w:r>
      <w:proofErr w:type="spellStart"/>
      <w:r w:rsidRPr="00281688">
        <w:rPr>
          <w:b/>
          <w:sz w:val="24"/>
          <w:szCs w:val="28"/>
        </w:rPr>
        <w:t>PreparedStatement</w:t>
      </w:r>
      <w:proofErr w:type="spellEnd"/>
      <w:r w:rsidRPr="00281688">
        <w:rPr>
          <w:rFonts w:hint="eastAsia"/>
          <w:b/>
          <w:sz w:val="24"/>
          <w:szCs w:val="28"/>
        </w:rPr>
        <w:t>接口区别</w:t>
      </w:r>
    </w:p>
    <w:p w:rsidR="00A80297" w:rsidRPr="00281688" w:rsidRDefault="00A80297" w:rsidP="00A80297">
      <w:pPr>
        <w:numPr>
          <w:ilvl w:val="0"/>
          <w:numId w:val="34"/>
        </w:numPr>
        <w:rPr>
          <w:sz w:val="24"/>
          <w:szCs w:val="28"/>
        </w:rPr>
      </w:pPr>
      <w:r w:rsidRPr="00281688">
        <w:rPr>
          <w:sz w:val="24"/>
          <w:szCs w:val="28"/>
        </w:rPr>
        <w:t>Statement</w:t>
      </w:r>
      <w:r w:rsidRPr="00281688">
        <w:rPr>
          <w:rFonts w:hint="eastAsia"/>
          <w:sz w:val="24"/>
          <w:szCs w:val="28"/>
        </w:rPr>
        <w:t>类的对象将</w:t>
      </w:r>
      <w:r w:rsidRPr="00281688">
        <w:rPr>
          <w:sz w:val="24"/>
          <w:szCs w:val="28"/>
        </w:rPr>
        <w:t>SQL</w:t>
      </w:r>
      <w:r w:rsidRPr="00281688">
        <w:rPr>
          <w:rFonts w:hint="eastAsia"/>
          <w:sz w:val="24"/>
          <w:szCs w:val="28"/>
        </w:rPr>
        <w:t>语句发送给数据库，如果</w:t>
      </w:r>
      <w:r w:rsidRPr="00281688">
        <w:rPr>
          <w:sz w:val="24"/>
          <w:szCs w:val="28"/>
        </w:rPr>
        <w:t>SQL</w:t>
      </w:r>
      <w:r w:rsidRPr="00281688">
        <w:rPr>
          <w:rFonts w:hint="eastAsia"/>
          <w:sz w:val="24"/>
          <w:szCs w:val="28"/>
        </w:rPr>
        <w:t>语句运行后产后结果集，</w:t>
      </w:r>
      <w:r w:rsidRPr="00281688">
        <w:rPr>
          <w:sz w:val="24"/>
          <w:szCs w:val="28"/>
        </w:rPr>
        <w:t>Statement</w:t>
      </w:r>
      <w:r w:rsidRPr="00281688">
        <w:rPr>
          <w:rFonts w:hint="eastAsia"/>
          <w:sz w:val="24"/>
          <w:szCs w:val="28"/>
        </w:rPr>
        <w:t>对象会将结果集返回给一个</w:t>
      </w:r>
      <w:proofErr w:type="spellStart"/>
      <w:r w:rsidRPr="00281688">
        <w:rPr>
          <w:sz w:val="24"/>
          <w:szCs w:val="28"/>
        </w:rPr>
        <w:t>ResultSet</w:t>
      </w:r>
      <w:proofErr w:type="spellEnd"/>
      <w:r w:rsidRPr="00281688">
        <w:rPr>
          <w:rFonts w:hint="eastAsia"/>
          <w:sz w:val="24"/>
          <w:szCs w:val="28"/>
        </w:rPr>
        <w:t>对象。</w:t>
      </w:r>
    </w:p>
    <w:p w:rsidR="00A80297" w:rsidRPr="00281688" w:rsidRDefault="00A80297" w:rsidP="00A80297">
      <w:pPr>
        <w:numPr>
          <w:ilvl w:val="0"/>
          <w:numId w:val="33"/>
        </w:numPr>
        <w:rPr>
          <w:sz w:val="24"/>
          <w:szCs w:val="28"/>
        </w:rPr>
      </w:pPr>
      <w:proofErr w:type="spellStart"/>
      <w:r w:rsidRPr="00281688">
        <w:rPr>
          <w:sz w:val="24"/>
          <w:szCs w:val="28"/>
        </w:rPr>
        <w:t>PreparedStatement</w:t>
      </w:r>
      <w:proofErr w:type="spellEnd"/>
      <w:r w:rsidRPr="00281688">
        <w:rPr>
          <w:rFonts w:hint="eastAsia"/>
          <w:sz w:val="24"/>
          <w:szCs w:val="28"/>
        </w:rPr>
        <w:t>可以接受一个带有占位符</w:t>
      </w:r>
      <w:r w:rsidRPr="00281688">
        <w:rPr>
          <w:sz w:val="24"/>
          <w:szCs w:val="28"/>
        </w:rPr>
        <w:t>?</w:t>
      </w:r>
      <w:r w:rsidRPr="00281688">
        <w:rPr>
          <w:rFonts w:hint="eastAsia"/>
          <w:sz w:val="24"/>
          <w:szCs w:val="28"/>
        </w:rPr>
        <w:t>的查询语句，并且</w:t>
      </w:r>
      <w:proofErr w:type="spellStart"/>
      <w:r w:rsidRPr="00281688">
        <w:rPr>
          <w:sz w:val="24"/>
          <w:szCs w:val="28"/>
        </w:rPr>
        <w:t>PreparedStatement</w:t>
      </w:r>
      <w:proofErr w:type="spellEnd"/>
      <w:r w:rsidRPr="00281688">
        <w:rPr>
          <w:rFonts w:hint="eastAsia"/>
          <w:sz w:val="24"/>
          <w:szCs w:val="28"/>
        </w:rPr>
        <w:t>对象会将传入的</w:t>
      </w:r>
      <w:r w:rsidRPr="00281688">
        <w:rPr>
          <w:sz w:val="24"/>
          <w:szCs w:val="28"/>
        </w:rPr>
        <w:t>SQL</w:t>
      </w:r>
      <w:r w:rsidRPr="00281688">
        <w:rPr>
          <w:rFonts w:hint="eastAsia"/>
          <w:sz w:val="24"/>
          <w:szCs w:val="28"/>
        </w:rPr>
        <w:t>语句进行编译并暂时保存在内存中。</w:t>
      </w:r>
    </w:p>
    <w:p w:rsidR="00A80297" w:rsidRPr="00281688" w:rsidRDefault="00A80297" w:rsidP="00A80297">
      <w:pPr>
        <w:numPr>
          <w:ilvl w:val="0"/>
          <w:numId w:val="33"/>
        </w:numPr>
        <w:rPr>
          <w:sz w:val="24"/>
          <w:szCs w:val="28"/>
        </w:rPr>
      </w:pPr>
      <w:r w:rsidRPr="00281688">
        <w:rPr>
          <w:rFonts w:hint="eastAsia"/>
          <w:sz w:val="24"/>
          <w:szCs w:val="28"/>
        </w:rPr>
        <w:t>动态</w:t>
      </w:r>
      <w:r w:rsidRPr="00281688">
        <w:rPr>
          <w:sz w:val="24"/>
          <w:szCs w:val="28"/>
        </w:rPr>
        <w:t>SQL</w:t>
      </w:r>
      <w:r w:rsidRPr="00281688">
        <w:rPr>
          <w:rFonts w:hint="eastAsia"/>
          <w:sz w:val="24"/>
          <w:szCs w:val="28"/>
        </w:rPr>
        <w:t>语句：就是在</w:t>
      </w:r>
      <w:r w:rsidRPr="00281688">
        <w:rPr>
          <w:sz w:val="24"/>
          <w:szCs w:val="28"/>
        </w:rPr>
        <w:t>SQL</w:t>
      </w:r>
      <w:r w:rsidRPr="00281688">
        <w:rPr>
          <w:rFonts w:hint="eastAsia"/>
          <w:sz w:val="24"/>
          <w:szCs w:val="28"/>
        </w:rPr>
        <w:t>语句中可以提供参数。</w:t>
      </w:r>
    </w:p>
    <w:p w:rsidR="00A80297" w:rsidRPr="00281688" w:rsidRDefault="00A80297" w:rsidP="00A80297">
      <w:pPr>
        <w:numPr>
          <w:ilvl w:val="0"/>
          <w:numId w:val="33"/>
        </w:numPr>
        <w:rPr>
          <w:sz w:val="24"/>
          <w:szCs w:val="28"/>
        </w:rPr>
      </w:pPr>
      <w:r w:rsidRPr="00281688">
        <w:rPr>
          <w:sz w:val="24"/>
          <w:szCs w:val="28"/>
        </w:rPr>
        <w:t xml:space="preserve">SQL </w:t>
      </w:r>
      <w:r w:rsidRPr="00281688">
        <w:rPr>
          <w:rFonts w:hint="eastAsia"/>
          <w:sz w:val="24"/>
          <w:szCs w:val="28"/>
        </w:rPr>
        <w:t>注入是用户利用某些系统没有对输入数据进行充分的检查，从而进行恶意破坏的行为。</w:t>
      </w:r>
    </w:p>
    <w:p w:rsidR="00A80297" w:rsidRPr="00281688" w:rsidRDefault="00A80297" w:rsidP="00A80297">
      <w:pPr>
        <w:numPr>
          <w:ilvl w:val="0"/>
          <w:numId w:val="33"/>
        </w:numPr>
        <w:rPr>
          <w:sz w:val="24"/>
          <w:szCs w:val="28"/>
        </w:rPr>
      </w:pPr>
      <w:proofErr w:type="spellStart"/>
      <w:r w:rsidRPr="00281688">
        <w:rPr>
          <w:sz w:val="24"/>
          <w:szCs w:val="28"/>
        </w:rPr>
        <w:t>PreparedStatement</w:t>
      </w:r>
      <w:proofErr w:type="spellEnd"/>
      <w:r w:rsidRPr="00281688">
        <w:rPr>
          <w:rFonts w:hint="eastAsia"/>
          <w:sz w:val="24"/>
          <w:szCs w:val="28"/>
        </w:rPr>
        <w:t>可防止</w:t>
      </w:r>
      <w:r w:rsidRPr="00281688">
        <w:rPr>
          <w:rFonts w:hint="eastAsia"/>
          <w:sz w:val="24"/>
          <w:szCs w:val="28"/>
        </w:rPr>
        <w:t>SQL</w:t>
      </w:r>
      <w:r w:rsidRPr="00281688">
        <w:rPr>
          <w:rFonts w:hint="eastAsia"/>
          <w:sz w:val="24"/>
          <w:szCs w:val="28"/>
        </w:rPr>
        <w:t>注入现象发生</w:t>
      </w:r>
    </w:p>
    <w:p w:rsidR="00A80297" w:rsidRPr="00281688" w:rsidRDefault="00A80297" w:rsidP="008F3491">
      <w:pPr>
        <w:pStyle w:val="a7"/>
        <w:numPr>
          <w:ilvl w:val="0"/>
          <w:numId w:val="41"/>
        </w:numPr>
        <w:ind w:firstLineChars="0"/>
        <w:outlineLvl w:val="2"/>
        <w:rPr>
          <w:b/>
          <w:sz w:val="24"/>
          <w:szCs w:val="28"/>
        </w:rPr>
      </w:pPr>
      <w:proofErr w:type="spellStart"/>
      <w:r w:rsidRPr="00281688">
        <w:rPr>
          <w:b/>
          <w:sz w:val="24"/>
          <w:szCs w:val="28"/>
        </w:rPr>
        <w:t>SexecuteQuery</w:t>
      </w:r>
      <w:proofErr w:type="spellEnd"/>
      <w:r w:rsidRPr="00281688">
        <w:rPr>
          <w:b/>
          <w:sz w:val="24"/>
          <w:szCs w:val="28"/>
        </w:rPr>
        <w:t>()</w:t>
      </w:r>
      <w:r w:rsidRPr="00281688">
        <w:rPr>
          <w:rFonts w:hint="eastAsia"/>
          <w:b/>
          <w:sz w:val="24"/>
          <w:szCs w:val="28"/>
        </w:rPr>
        <w:t>和</w:t>
      </w:r>
      <w:proofErr w:type="spellStart"/>
      <w:r w:rsidRPr="00281688">
        <w:rPr>
          <w:b/>
          <w:sz w:val="24"/>
          <w:szCs w:val="28"/>
        </w:rPr>
        <w:t>executeUpdate</w:t>
      </w:r>
      <w:proofErr w:type="spellEnd"/>
      <w:r w:rsidRPr="00281688">
        <w:rPr>
          <w:b/>
          <w:sz w:val="24"/>
          <w:szCs w:val="28"/>
        </w:rPr>
        <w:t>()</w:t>
      </w:r>
      <w:r w:rsidRPr="00281688">
        <w:rPr>
          <w:rFonts w:hint="eastAsia"/>
          <w:b/>
          <w:sz w:val="24"/>
          <w:szCs w:val="28"/>
        </w:rPr>
        <w:t>区别</w:t>
      </w:r>
    </w:p>
    <w:p w:rsidR="00A80297" w:rsidRPr="00281688" w:rsidRDefault="00A80297" w:rsidP="00A80297">
      <w:pPr>
        <w:ind w:left="720"/>
        <w:rPr>
          <w:sz w:val="24"/>
          <w:szCs w:val="28"/>
          <w:lang w:val="en-GB"/>
        </w:rPr>
      </w:pPr>
      <w:proofErr w:type="spellStart"/>
      <w:r w:rsidRPr="00281688">
        <w:rPr>
          <w:sz w:val="24"/>
          <w:szCs w:val="28"/>
        </w:rPr>
        <w:lastRenderedPageBreak/>
        <w:t>executeQuery</w:t>
      </w:r>
      <w:proofErr w:type="spellEnd"/>
      <w:r w:rsidRPr="00281688">
        <w:rPr>
          <w:sz w:val="24"/>
          <w:szCs w:val="28"/>
        </w:rPr>
        <w:t>()</w:t>
      </w:r>
      <w:r w:rsidRPr="00281688">
        <w:rPr>
          <w:rFonts w:hint="eastAsia"/>
          <w:sz w:val="24"/>
          <w:szCs w:val="28"/>
        </w:rPr>
        <w:t>方法是处理查询操作，当用</w:t>
      </w:r>
      <w:r w:rsidRPr="00281688">
        <w:rPr>
          <w:sz w:val="24"/>
          <w:szCs w:val="28"/>
        </w:rPr>
        <w:t>select</w:t>
      </w:r>
      <w:r w:rsidRPr="00281688">
        <w:rPr>
          <w:rFonts w:hint="eastAsia"/>
          <w:sz w:val="24"/>
          <w:szCs w:val="28"/>
        </w:rPr>
        <w:t>对数据库做查询时，用该方法。且</w:t>
      </w:r>
      <w:proofErr w:type="spellStart"/>
      <w:r w:rsidRPr="00281688">
        <w:rPr>
          <w:sz w:val="24"/>
          <w:szCs w:val="28"/>
        </w:rPr>
        <w:t>executeQuery</w:t>
      </w:r>
      <w:proofErr w:type="spellEnd"/>
      <w:r w:rsidRPr="00281688">
        <w:rPr>
          <w:sz w:val="24"/>
          <w:szCs w:val="28"/>
        </w:rPr>
        <w:t>()</w:t>
      </w:r>
      <w:r w:rsidRPr="00281688">
        <w:rPr>
          <w:rFonts w:hint="eastAsia"/>
          <w:sz w:val="24"/>
          <w:szCs w:val="28"/>
        </w:rPr>
        <w:t>方法会建立一个</w:t>
      </w:r>
      <w:proofErr w:type="spellStart"/>
      <w:r w:rsidRPr="00281688">
        <w:rPr>
          <w:sz w:val="24"/>
          <w:szCs w:val="28"/>
        </w:rPr>
        <w:t>ResultSet</w:t>
      </w:r>
      <w:proofErr w:type="spellEnd"/>
      <w:r w:rsidRPr="00281688">
        <w:rPr>
          <w:rFonts w:hint="eastAsia"/>
          <w:sz w:val="24"/>
          <w:szCs w:val="28"/>
        </w:rPr>
        <w:t>的对象保存查询的结果。</w:t>
      </w:r>
    </w:p>
    <w:p w:rsidR="00A80297" w:rsidRPr="00281688" w:rsidRDefault="00A80297" w:rsidP="00A80297">
      <w:pPr>
        <w:ind w:left="720"/>
        <w:rPr>
          <w:sz w:val="24"/>
          <w:szCs w:val="28"/>
        </w:rPr>
      </w:pPr>
      <w:r w:rsidRPr="00281688">
        <w:rPr>
          <w:sz w:val="24"/>
          <w:szCs w:val="28"/>
        </w:rPr>
        <w:t>Insert</w:t>
      </w:r>
      <w:r w:rsidRPr="00281688">
        <w:rPr>
          <w:rFonts w:hint="eastAsia"/>
          <w:sz w:val="24"/>
          <w:szCs w:val="28"/>
        </w:rPr>
        <w:t>、</w:t>
      </w:r>
      <w:r w:rsidRPr="00281688">
        <w:rPr>
          <w:sz w:val="24"/>
          <w:szCs w:val="28"/>
        </w:rPr>
        <w:t>Update</w:t>
      </w:r>
      <w:r w:rsidRPr="00281688">
        <w:rPr>
          <w:rFonts w:hint="eastAsia"/>
          <w:sz w:val="24"/>
          <w:szCs w:val="28"/>
        </w:rPr>
        <w:t>、</w:t>
      </w:r>
      <w:r w:rsidRPr="00281688">
        <w:rPr>
          <w:sz w:val="24"/>
          <w:szCs w:val="28"/>
        </w:rPr>
        <w:t>delete</w:t>
      </w:r>
      <w:r w:rsidRPr="00281688">
        <w:rPr>
          <w:rFonts w:hint="eastAsia"/>
          <w:sz w:val="24"/>
          <w:szCs w:val="28"/>
        </w:rPr>
        <w:t>等操作，可用</w:t>
      </w:r>
      <w:proofErr w:type="spellStart"/>
      <w:r w:rsidRPr="00281688">
        <w:rPr>
          <w:sz w:val="24"/>
          <w:szCs w:val="28"/>
        </w:rPr>
        <w:t>executeUpdate</w:t>
      </w:r>
      <w:proofErr w:type="spellEnd"/>
      <w:r w:rsidRPr="00281688">
        <w:rPr>
          <w:sz w:val="24"/>
          <w:szCs w:val="28"/>
        </w:rPr>
        <w:t>()</w:t>
      </w:r>
      <w:r w:rsidRPr="00281688">
        <w:rPr>
          <w:rFonts w:hint="eastAsia"/>
          <w:sz w:val="24"/>
          <w:szCs w:val="28"/>
        </w:rPr>
        <w:t>方法执行。</w:t>
      </w:r>
    </w:p>
    <w:p w:rsidR="008647CC" w:rsidRPr="00281688" w:rsidRDefault="008647CC" w:rsidP="008F3491">
      <w:pPr>
        <w:pStyle w:val="a7"/>
        <w:numPr>
          <w:ilvl w:val="0"/>
          <w:numId w:val="41"/>
        </w:numPr>
        <w:ind w:firstLineChars="0"/>
        <w:outlineLvl w:val="2"/>
        <w:rPr>
          <w:b/>
          <w:sz w:val="24"/>
          <w:szCs w:val="28"/>
        </w:rPr>
      </w:pPr>
      <w:r w:rsidRPr="00281688">
        <w:rPr>
          <w:rFonts w:hint="eastAsia"/>
          <w:b/>
          <w:sz w:val="24"/>
          <w:szCs w:val="28"/>
        </w:rPr>
        <w:t>用</w:t>
      </w:r>
      <w:r w:rsidRPr="00281688">
        <w:rPr>
          <w:rFonts w:hint="eastAsia"/>
          <w:b/>
          <w:sz w:val="24"/>
          <w:szCs w:val="28"/>
        </w:rPr>
        <w:t>JDBC</w:t>
      </w:r>
      <w:r w:rsidRPr="00281688">
        <w:rPr>
          <w:rFonts w:hint="eastAsia"/>
          <w:b/>
          <w:sz w:val="24"/>
          <w:szCs w:val="28"/>
        </w:rPr>
        <w:t>来实现访问数据库记录可以采用下面的几个步骤</w:t>
      </w:r>
    </w:p>
    <w:p w:rsidR="008647CC" w:rsidRPr="00281688" w:rsidRDefault="008647CC" w:rsidP="008F3491">
      <w:pPr>
        <w:pStyle w:val="a7"/>
        <w:numPr>
          <w:ilvl w:val="0"/>
          <w:numId w:val="38"/>
        </w:numPr>
        <w:ind w:firstLineChars="0"/>
        <w:rPr>
          <w:sz w:val="24"/>
          <w:szCs w:val="28"/>
        </w:rPr>
      </w:pPr>
      <w:r w:rsidRPr="00281688">
        <w:rPr>
          <w:rFonts w:hint="eastAsia"/>
          <w:sz w:val="24"/>
          <w:szCs w:val="28"/>
        </w:rPr>
        <w:t>通过驱动器管理器获取连接接口（</w:t>
      </w:r>
      <w:r w:rsidRPr="00281688">
        <w:rPr>
          <w:rFonts w:hint="eastAsia"/>
          <w:sz w:val="24"/>
          <w:szCs w:val="28"/>
        </w:rPr>
        <w:t>Connection</w:t>
      </w:r>
      <w:r w:rsidRPr="00281688">
        <w:rPr>
          <w:rFonts w:hint="eastAsia"/>
          <w:sz w:val="24"/>
          <w:szCs w:val="28"/>
        </w:rPr>
        <w:t>）。</w:t>
      </w:r>
    </w:p>
    <w:p w:rsidR="008647CC" w:rsidRPr="00281688" w:rsidRDefault="008647CC" w:rsidP="008F3491">
      <w:pPr>
        <w:pStyle w:val="a7"/>
        <w:numPr>
          <w:ilvl w:val="0"/>
          <w:numId w:val="38"/>
        </w:numPr>
        <w:ind w:firstLineChars="0"/>
        <w:rPr>
          <w:sz w:val="24"/>
          <w:szCs w:val="28"/>
        </w:rPr>
      </w:pPr>
      <w:r w:rsidRPr="00281688">
        <w:rPr>
          <w:rFonts w:hint="eastAsia"/>
          <w:sz w:val="24"/>
          <w:szCs w:val="28"/>
        </w:rPr>
        <w:t>获得</w:t>
      </w:r>
      <w:r w:rsidRPr="00281688">
        <w:rPr>
          <w:rFonts w:hint="eastAsia"/>
          <w:sz w:val="24"/>
          <w:szCs w:val="28"/>
        </w:rPr>
        <w:t>Statement</w:t>
      </w:r>
      <w:r w:rsidRPr="00281688">
        <w:rPr>
          <w:rFonts w:hint="eastAsia"/>
          <w:sz w:val="24"/>
          <w:szCs w:val="28"/>
        </w:rPr>
        <w:t>或它的子类。</w:t>
      </w:r>
    </w:p>
    <w:p w:rsidR="008647CC" w:rsidRPr="00281688" w:rsidRDefault="008647CC" w:rsidP="008F3491">
      <w:pPr>
        <w:pStyle w:val="a7"/>
        <w:numPr>
          <w:ilvl w:val="0"/>
          <w:numId w:val="38"/>
        </w:numPr>
        <w:ind w:firstLineChars="0"/>
        <w:rPr>
          <w:sz w:val="24"/>
          <w:szCs w:val="28"/>
        </w:rPr>
      </w:pPr>
      <w:r w:rsidRPr="00281688">
        <w:rPr>
          <w:rFonts w:hint="eastAsia"/>
          <w:sz w:val="24"/>
          <w:szCs w:val="28"/>
        </w:rPr>
        <w:t>指定</w:t>
      </w:r>
      <w:r w:rsidRPr="00281688">
        <w:rPr>
          <w:rFonts w:hint="eastAsia"/>
          <w:sz w:val="24"/>
          <w:szCs w:val="28"/>
        </w:rPr>
        <w:t>Statement</w:t>
      </w:r>
      <w:r w:rsidRPr="00281688">
        <w:rPr>
          <w:rFonts w:hint="eastAsia"/>
          <w:sz w:val="24"/>
          <w:szCs w:val="28"/>
        </w:rPr>
        <w:t>中的参数。</w:t>
      </w:r>
    </w:p>
    <w:p w:rsidR="008647CC" w:rsidRPr="00281688" w:rsidRDefault="008647CC" w:rsidP="008F3491">
      <w:pPr>
        <w:pStyle w:val="a7"/>
        <w:numPr>
          <w:ilvl w:val="0"/>
          <w:numId w:val="38"/>
        </w:numPr>
        <w:ind w:firstLineChars="0"/>
        <w:rPr>
          <w:sz w:val="24"/>
          <w:szCs w:val="28"/>
        </w:rPr>
      </w:pPr>
      <w:r w:rsidRPr="00281688">
        <w:rPr>
          <w:rFonts w:hint="eastAsia"/>
          <w:sz w:val="24"/>
          <w:szCs w:val="28"/>
        </w:rPr>
        <w:t>通过</w:t>
      </w:r>
      <w:r w:rsidRPr="00281688">
        <w:rPr>
          <w:rFonts w:hint="eastAsia"/>
          <w:sz w:val="24"/>
          <w:szCs w:val="28"/>
        </w:rPr>
        <w:t>Statement</w:t>
      </w:r>
      <w:r w:rsidRPr="00281688">
        <w:rPr>
          <w:rFonts w:hint="eastAsia"/>
          <w:sz w:val="24"/>
          <w:szCs w:val="28"/>
        </w:rPr>
        <w:t>发送</w:t>
      </w:r>
      <w:r w:rsidRPr="00281688">
        <w:rPr>
          <w:rFonts w:hint="eastAsia"/>
          <w:sz w:val="24"/>
          <w:szCs w:val="28"/>
        </w:rPr>
        <w:t>SQL</w:t>
      </w:r>
      <w:r w:rsidRPr="00281688">
        <w:rPr>
          <w:rFonts w:hint="eastAsia"/>
          <w:sz w:val="24"/>
          <w:szCs w:val="28"/>
        </w:rPr>
        <w:t>语句。</w:t>
      </w:r>
    </w:p>
    <w:p w:rsidR="008647CC" w:rsidRPr="00281688" w:rsidRDefault="008647CC" w:rsidP="008F3491">
      <w:pPr>
        <w:pStyle w:val="a7"/>
        <w:numPr>
          <w:ilvl w:val="0"/>
          <w:numId w:val="38"/>
        </w:numPr>
        <w:ind w:firstLineChars="0"/>
        <w:rPr>
          <w:sz w:val="24"/>
          <w:szCs w:val="28"/>
        </w:rPr>
      </w:pPr>
      <w:r w:rsidRPr="00281688">
        <w:rPr>
          <w:rFonts w:hint="eastAsia"/>
          <w:sz w:val="24"/>
          <w:szCs w:val="28"/>
        </w:rPr>
        <w:t>检查并处理返回的结果。</w:t>
      </w:r>
    </w:p>
    <w:p w:rsidR="008647CC" w:rsidRPr="00281688" w:rsidRDefault="008647CC" w:rsidP="008F3491">
      <w:pPr>
        <w:pStyle w:val="a7"/>
        <w:numPr>
          <w:ilvl w:val="0"/>
          <w:numId w:val="38"/>
        </w:numPr>
        <w:ind w:firstLineChars="0"/>
        <w:rPr>
          <w:sz w:val="24"/>
          <w:szCs w:val="28"/>
        </w:rPr>
      </w:pPr>
      <w:r w:rsidRPr="00281688">
        <w:rPr>
          <w:rFonts w:hint="eastAsia"/>
          <w:sz w:val="24"/>
          <w:szCs w:val="28"/>
        </w:rPr>
        <w:t>关闭</w:t>
      </w:r>
      <w:r w:rsidRPr="00281688">
        <w:rPr>
          <w:rFonts w:hint="eastAsia"/>
          <w:sz w:val="24"/>
          <w:szCs w:val="28"/>
        </w:rPr>
        <w:t>Statement</w:t>
      </w:r>
      <w:r w:rsidRPr="00281688">
        <w:rPr>
          <w:rFonts w:hint="eastAsia"/>
          <w:sz w:val="24"/>
          <w:szCs w:val="28"/>
        </w:rPr>
        <w:t>。</w:t>
      </w:r>
    </w:p>
    <w:p w:rsidR="008647CC" w:rsidRPr="00281688" w:rsidRDefault="008647CC" w:rsidP="008F3491">
      <w:pPr>
        <w:pStyle w:val="a7"/>
        <w:numPr>
          <w:ilvl w:val="0"/>
          <w:numId w:val="38"/>
        </w:numPr>
        <w:ind w:firstLineChars="0"/>
        <w:rPr>
          <w:sz w:val="24"/>
          <w:szCs w:val="28"/>
        </w:rPr>
      </w:pPr>
      <w:r w:rsidRPr="00281688">
        <w:rPr>
          <w:rFonts w:hint="eastAsia"/>
          <w:sz w:val="24"/>
          <w:szCs w:val="28"/>
        </w:rPr>
        <w:t>关闭连接</w:t>
      </w:r>
    </w:p>
    <w:p w:rsidR="00A80297" w:rsidRPr="00281688" w:rsidRDefault="00A80297" w:rsidP="008F3491">
      <w:pPr>
        <w:pStyle w:val="a7"/>
        <w:numPr>
          <w:ilvl w:val="0"/>
          <w:numId w:val="41"/>
        </w:numPr>
        <w:ind w:firstLineChars="0"/>
        <w:outlineLvl w:val="2"/>
        <w:rPr>
          <w:b/>
          <w:sz w:val="24"/>
          <w:szCs w:val="28"/>
        </w:rPr>
      </w:pPr>
      <w:r w:rsidRPr="00281688">
        <w:rPr>
          <w:b/>
          <w:sz w:val="24"/>
          <w:szCs w:val="28"/>
        </w:rPr>
        <w:t>用</w:t>
      </w:r>
      <w:r w:rsidRPr="00281688">
        <w:rPr>
          <w:b/>
          <w:sz w:val="24"/>
          <w:szCs w:val="28"/>
        </w:rPr>
        <w:t xml:space="preserve"> JDBC </w:t>
      </w:r>
      <w:r w:rsidRPr="00281688">
        <w:rPr>
          <w:b/>
          <w:sz w:val="24"/>
          <w:szCs w:val="28"/>
        </w:rPr>
        <w:t>查询学生成绩单</w:t>
      </w:r>
      <w:r w:rsidRPr="00281688">
        <w:rPr>
          <w:b/>
          <w:sz w:val="24"/>
          <w:szCs w:val="28"/>
        </w:rPr>
        <w:t xml:space="preserve">, </w:t>
      </w:r>
      <w:r w:rsidRPr="00281688">
        <w:rPr>
          <w:b/>
          <w:sz w:val="24"/>
          <w:szCs w:val="28"/>
        </w:rPr>
        <w:t>把主要代码写出来</w:t>
      </w:r>
      <w:r w:rsidRPr="00281688">
        <w:rPr>
          <w:b/>
          <w:sz w:val="24"/>
          <w:szCs w:val="28"/>
        </w:rPr>
        <w:t xml:space="preserve"> </w:t>
      </w:r>
    </w:p>
    <w:p w:rsidR="00A80297" w:rsidRPr="00281688" w:rsidRDefault="00A80297" w:rsidP="00A80297">
      <w:pPr>
        <w:ind w:left="720"/>
        <w:rPr>
          <w:sz w:val="24"/>
          <w:szCs w:val="28"/>
        </w:rPr>
      </w:pPr>
      <w:r w:rsidRPr="00281688">
        <w:rPr>
          <w:rFonts w:hint="eastAsia"/>
          <w:sz w:val="24"/>
          <w:szCs w:val="28"/>
        </w:rPr>
        <w:t xml:space="preserve">Connection </w:t>
      </w:r>
      <w:proofErr w:type="spellStart"/>
      <w:r w:rsidRPr="00281688">
        <w:rPr>
          <w:rFonts w:hint="eastAsia"/>
          <w:sz w:val="24"/>
          <w:szCs w:val="28"/>
        </w:rPr>
        <w:t>cn</w:t>
      </w:r>
      <w:proofErr w:type="spellEnd"/>
      <w:r w:rsidRPr="00281688">
        <w:rPr>
          <w:rFonts w:hint="eastAsia"/>
          <w:sz w:val="24"/>
          <w:szCs w:val="28"/>
        </w:rPr>
        <w:t xml:space="preserve"> = null;</w:t>
      </w:r>
    </w:p>
    <w:p w:rsidR="00A80297" w:rsidRPr="00281688" w:rsidRDefault="00A80297" w:rsidP="00A80297">
      <w:pPr>
        <w:ind w:left="720"/>
        <w:rPr>
          <w:sz w:val="24"/>
          <w:szCs w:val="28"/>
        </w:rPr>
      </w:pPr>
      <w:proofErr w:type="spellStart"/>
      <w:r w:rsidRPr="00281688">
        <w:rPr>
          <w:rFonts w:hint="eastAsia"/>
          <w:sz w:val="24"/>
          <w:szCs w:val="28"/>
        </w:rPr>
        <w:t>PreparedStatement</w:t>
      </w:r>
      <w:proofErr w:type="spellEnd"/>
      <w:r w:rsidRPr="00281688">
        <w:rPr>
          <w:rFonts w:hint="eastAsia"/>
          <w:sz w:val="24"/>
          <w:szCs w:val="28"/>
        </w:rPr>
        <w:t xml:space="preserve"> </w:t>
      </w:r>
      <w:proofErr w:type="spellStart"/>
      <w:r w:rsidRPr="00281688">
        <w:rPr>
          <w:rFonts w:hint="eastAsia"/>
          <w:sz w:val="24"/>
          <w:szCs w:val="28"/>
        </w:rPr>
        <w:t>pstmt</w:t>
      </w:r>
      <w:proofErr w:type="spellEnd"/>
      <w:r w:rsidRPr="00281688">
        <w:rPr>
          <w:rFonts w:hint="eastAsia"/>
          <w:sz w:val="24"/>
          <w:szCs w:val="28"/>
        </w:rPr>
        <w:t xml:space="preserve"> =null;</w:t>
      </w:r>
    </w:p>
    <w:p w:rsidR="00A80297" w:rsidRPr="00281688" w:rsidRDefault="00A80297" w:rsidP="00A80297">
      <w:pPr>
        <w:ind w:left="720"/>
        <w:rPr>
          <w:sz w:val="24"/>
          <w:szCs w:val="28"/>
        </w:rPr>
      </w:pPr>
      <w:proofErr w:type="spellStart"/>
      <w:r w:rsidRPr="00281688">
        <w:rPr>
          <w:rFonts w:hint="eastAsia"/>
          <w:sz w:val="24"/>
          <w:szCs w:val="28"/>
        </w:rPr>
        <w:t>Resultset</w:t>
      </w:r>
      <w:proofErr w:type="spellEnd"/>
      <w:r w:rsidRPr="00281688">
        <w:rPr>
          <w:rFonts w:hint="eastAsia"/>
          <w:sz w:val="24"/>
          <w:szCs w:val="28"/>
        </w:rPr>
        <w:t xml:space="preserve"> </w:t>
      </w:r>
      <w:proofErr w:type="spellStart"/>
      <w:r w:rsidRPr="00281688">
        <w:rPr>
          <w:rFonts w:hint="eastAsia"/>
          <w:sz w:val="24"/>
          <w:szCs w:val="28"/>
        </w:rPr>
        <w:t>rs</w:t>
      </w:r>
      <w:proofErr w:type="spellEnd"/>
      <w:r w:rsidRPr="00281688">
        <w:rPr>
          <w:rFonts w:hint="eastAsia"/>
          <w:sz w:val="24"/>
          <w:szCs w:val="28"/>
        </w:rPr>
        <w:t xml:space="preserve"> = null;</w:t>
      </w:r>
    </w:p>
    <w:p w:rsidR="00A80297" w:rsidRPr="00281688" w:rsidRDefault="00A80297" w:rsidP="00A80297">
      <w:pPr>
        <w:ind w:left="720"/>
        <w:rPr>
          <w:sz w:val="24"/>
          <w:szCs w:val="28"/>
        </w:rPr>
      </w:pPr>
      <w:r w:rsidRPr="00281688">
        <w:rPr>
          <w:rFonts w:hint="eastAsia"/>
          <w:sz w:val="24"/>
          <w:szCs w:val="28"/>
        </w:rPr>
        <w:t>try</w:t>
      </w:r>
    </w:p>
    <w:p w:rsidR="00A80297" w:rsidRPr="00281688" w:rsidRDefault="00A80297" w:rsidP="00A80297">
      <w:pPr>
        <w:ind w:left="720"/>
        <w:rPr>
          <w:sz w:val="24"/>
          <w:szCs w:val="28"/>
        </w:rPr>
      </w:pPr>
      <w:r w:rsidRPr="00281688">
        <w:rPr>
          <w:rFonts w:hint="eastAsia"/>
          <w:sz w:val="24"/>
          <w:szCs w:val="28"/>
        </w:rPr>
        <w:t>{</w:t>
      </w:r>
    </w:p>
    <w:p w:rsidR="00A80297" w:rsidRPr="00281688" w:rsidRDefault="00A80297" w:rsidP="00A80297">
      <w:pPr>
        <w:ind w:left="720"/>
        <w:rPr>
          <w:sz w:val="24"/>
          <w:szCs w:val="28"/>
        </w:rPr>
      </w:pPr>
      <w:r w:rsidRPr="00281688">
        <w:rPr>
          <w:rFonts w:hint="eastAsia"/>
          <w:sz w:val="24"/>
          <w:szCs w:val="28"/>
        </w:rPr>
        <w:tab/>
      </w:r>
      <w:proofErr w:type="spellStart"/>
      <w:r w:rsidRPr="00281688">
        <w:rPr>
          <w:rFonts w:hint="eastAsia"/>
          <w:sz w:val="24"/>
          <w:szCs w:val="28"/>
        </w:rPr>
        <w:t>Class.forname</w:t>
      </w:r>
      <w:proofErr w:type="spellEnd"/>
      <w:r w:rsidRPr="00281688">
        <w:rPr>
          <w:rFonts w:hint="eastAsia"/>
          <w:sz w:val="24"/>
          <w:szCs w:val="28"/>
        </w:rPr>
        <w:t>(</w:t>
      </w:r>
      <w:proofErr w:type="spellStart"/>
      <w:r w:rsidRPr="00281688">
        <w:rPr>
          <w:sz w:val="24"/>
          <w:szCs w:val="28"/>
        </w:rPr>
        <w:t>driveClassName</w:t>
      </w:r>
      <w:proofErr w:type="spellEnd"/>
      <w:r w:rsidRPr="00281688">
        <w:rPr>
          <w:sz w:val="24"/>
          <w:szCs w:val="28"/>
        </w:rPr>
        <w:t>);</w:t>
      </w:r>
    </w:p>
    <w:p w:rsidR="00A80297" w:rsidRPr="00281688" w:rsidRDefault="00A80297" w:rsidP="00A80297">
      <w:pPr>
        <w:ind w:left="720"/>
        <w:rPr>
          <w:sz w:val="24"/>
          <w:szCs w:val="28"/>
        </w:rPr>
      </w:pPr>
      <w:r w:rsidRPr="00281688">
        <w:rPr>
          <w:rFonts w:hint="eastAsia"/>
          <w:sz w:val="24"/>
          <w:szCs w:val="28"/>
        </w:rPr>
        <w:tab/>
      </w:r>
      <w:proofErr w:type="spellStart"/>
      <w:r w:rsidRPr="00281688">
        <w:rPr>
          <w:rFonts w:hint="eastAsia"/>
          <w:sz w:val="24"/>
          <w:szCs w:val="28"/>
        </w:rPr>
        <w:t>cn</w:t>
      </w:r>
      <w:proofErr w:type="spellEnd"/>
      <w:r w:rsidRPr="00281688">
        <w:rPr>
          <w:rFonts w:hint="eastAsia"/>
          <w:sz w:val="24"/>
          <w:szCs w:val="28"/>
        </w:rPr>
        <w:t xml:space="preserve"> =  </w:t>
      </w:r>
      <w:proofErr w:type="spellStart"/>
      <w:r w:rsidRPr="00281688">
        <w:rPr>
          <w:rFonts w:hint="eastAsia"/>
          <w:sz w:val="24"/>
          <w:szCs w:val="28"/>
        </w:rPr>
        <w:t>DriverManager.getConnection</w:t>
      </w:r>
      <w:proofErr w:type="spellEnd"/>
      <w:r w:rsidRPr="00281688">
        <w:rPr>
          <w:rFonts w:hint="eastAsia"/>
          <w:sz w:val="24"/>
          <w:szCs w:val="28"/>
        </w:rPr>
        <w:t>(</w:t>
      </w:r>
      <w:proofErr w:type="spellStart"/>
      <w:r w:rsidRPr="00281688">
        <w:rPr>
          <w:sz w:val="24"/>
          <w:szCs w:val="28"/>
        </w:rPr>
        <w:t>url,username,password</w:t>
      </w:r>
      <w:proofErr w:type="spellEnd"/>
      <w:r w:rsidRPr="00281688">
        <w:rPr>
          <w:sz w:val="24"/>
          <w:szCs w:val="28"/>
        </w:rPr>
        <w:t>);</w:t>
      </w:r>
    </w:p>
    <w:p w:rsidR="00A80297" w:rsidRPr="00281688" w:rsidRDefault="00A80297" w:rsidP="00A80297">
      <w:pPr>
        <w:ind w:left="720"/>
        <w:rPr>
          <w:sz w:val="24"/>
          <w:szCs w:val="28"/>
        </w:rPr>
      </w:pPr>
      <w:r w:rsidRPr="00281688">
        <w:rPr>
          <w:rFonts w:hint="eastAsia"/>
          <w:sz w:val="24"/>
          <w:szCs w:val="28"/>
        </w:rPr>
        <w:tab/>
      </w:r>
      <w:proofErr w:type="spellStart"/>
      <w:r w:rsidRPr="00281688">
        <w:rPr>
          <w:rFonts w:hint="eastAsia"/>
          <w:sz w:val="24"/>
          <w:szCs w:val="28"/>
        </w:rPr>
        <w:t>pstmt</w:t>
      </w:r>
      <w:proofErr w:type="spellEnd"/>
      <w:r w:rsidRPr="00281688">
        <w:rPr>
          <w:rFonts w:hint="eastAsia"/>
          <w:sz w:val="24"/>
          <w:szCs w:val="28"/>
        </w:rPr>
        <w:t xml:space="preserve"> = </w:t>
      </w:r>
      <w:proofErr w:type="spellStart"/>
      <w:r w:rsidRPr="00281688">
        <w:rPr>
          <w:rFonts w:hint="eastAsia"/>
          <w:sz w:val="24"/>
          <w:szCs w:val="28"/>
        </w:rPr>
        <w:t>cn.prepareStatement</w:t>
      </w:r>
      <w:proofErr w:type="spellEnd"/>
      <w:r w:rsidRPr="00281688">
        <w:rPr>
          <w:rFonts w:hint="eastAsia"/>
          <w:sz w:val="24"/>
          <w:szCs w:val="28"/>
        </w:rPr>
        <w:t>(</w:t>
      </w:r>
      <w:r w:rsidRPr="00281688">
        <w:rPr>
          <w:sz w:val="24"/>
          <w:szCs w:val="28"/>
        </w:rPr>
        <w:t>“</w:t>
      </w:r>
      <w:r w:rsidRPr="00281688">
        <w:rPr>
          <w:rFonts w:hint="eastAsia"/>
          <w:sz w:val="24"/>
          <w:szCs w:val="28"/>
        </w:rPr>
        <w:t xml:space="preserve">select  score.* from score ,student </w:t>
      </w:r>
      <w:r w:rsidRPr="00281688">
        <w:rPr>
          <w:sz w:val="24"/>
          <w:szCs w:val="28"/>
        </w:rPr>
        <w:t>“</w:t>
      </w:r>
      <w:r w:rsidRPr="00281688">
        <w:rPr>
          <w:rFonts w:hint="eastAsia"/>
          <w:sz w:val="24"/>
          <w:szCs w:val="28"/>
        </w:rPr>
        <w:t xml:space="preserve"> + </w:t>
      </w:r>
    </w:p>
    <w:p w:rsidR="00A80297" w:rsidRPr="00281688" w:rsidRDefault="00A80297" w:rsidP="00A80297">
      <w:pPr>
        <w:ind w:left="720"/>
        <w:rPr>
          <w:sz w:val="24"/>
          <w:szCs w:val="28"/>
        </w:rPr>
      </w:pPr>
      <w:r w:rsidRPr="00281688">
        <w:rPr>
          <w:rFonts w:hint="eastAsia"/>
          <w:sz w:val="24"/>
          <w:szCs w:val="28"/>
        </w:rPr>
        <w:tab/>
      </w:r>
      <w:r w:rsidRPr="00281688">
        <w:rPr>
          <w:rFonts w:hint="eastAsia"/>
          <w:sz w:val="24"/>
          <w:szCs w:val="28"/>
        </w:rPr>
        <w:tab/>
      </w:r>
      <w:r w:rsidRPr="00281688">
        <w:rPr>
          <w:sz w:val="24"/>
          <w:szCs w:val="28"/>
        </w:rPr>
        <w:t>“</w:t>
      </w:r>
      <w:r w:rsidRPr="00281688">
        <w:rPr>
          <w:rFonts w:hint="eastAsia"/>
          <w:sz w:val="24"/>
          <w:szCs w:val="28"/>
        </w:rPr>
        <w:t xml:space="preserve">where </w:t>
      </w:r>
      <w:proofErr w:type="spellStart"/>
      <w:r w:rsidRPr="00281688">
        <w:rPr>
          <w:rFonts w:hint="eastAsia"/>
          <w:sz w:val="24"/>
          <w:szCs w:val="28"/>
        </w:rPr>
        <w:t>score.stuId</w:t>
      </w:r>
      <w:proofErr w:type="spellEnd"/>
      <w:r w:rsidRPr="00281688">
        <w:rPr>
          <w:rFonts w:hint="eastAsia"/>
          <w:sz w:val="24"/>
          <w:szCs w:val="28"/>
        </w:rPr>
        <w:t xml:space="preserve"> = student.id and student.name = ?</w:t>
      </w:r>
      <w:r w:rsidRPr="00281688">
        <w:rPr>
          <w:sz w:val="24"/>
          <w:szCs w:val="28"/>
        </w:rPr>
        <w:t>”</w:t>
      </w:r>
      <w:r w:rsidRPr="00281688">
        <w:rPr>
          <w:rFonts w:hint="eastAsia"/>
          <w:sz w:val="24"/>
          <w:szCs w:val="28"/>
        </w:rPr>
        <w:t>);</w:t>
      </w:r>
    </w:p>
    <w:p w:rsidR="00A80297" w:rsidRPr="00281688" w:rsidRDefault="00A80297" w:rsidP="00A80297">
      <w:pPr>
        <w:ind w:left="720"/>
        <w:rPr>
          <w:sz w:val="24"/>
          <w:szCs w:val="28"/>
        </w:rPr>
      </w:pPr>
      <w:r w:rsidRPr="00281688">
        <w:rPr>
          <w:rFonts w:hint="eastAsia"/>
          <w:sz w:val="24"/>
          <w:szCs w:val="28"/>
        </w:rPr>
        <w:tab/>
      </w:r>
      <w:proofErr w:type="spellStart"/>
      <w:r w:rsidRPr="00281688">
        <w:rPr>
          <w:rFonts w:hint="eastAsia"/>
          <w:sz w:val="24"/>
          <w:szCs w:val="28"/>
        </w:rPr>
        <w:t>pstmt.setString</w:t>
      </w:r>
      <w:proofErr w:type="spellEnd"/>
      <w:r w:rsidRPr="00281688">
        <w:rPr>
          <w:rFonts w:hint="eastAsia"/>
          <w:sz w:val="24"/>
          <w:szCs w:val="28"/>
        </w:rPr>
        <w:t>(1,studentName);</w:t>
      </w:r>
    </w:p>
    <w:p w:rsidR="00A80297" w:rsidRPr="00281688" w:rsidRDefault="00A80297" w:rsidP="00A80297">
      <w:pPr>
        <w:ind w:left="720"/>
        <w:rPr>
          <w:sz w:val="24"/>
          <w:szCs w:val="28"/>
        </w:rPr>
      </w:pPr>
      <w:r w:rsidRPr="00281688">
        <w:rPr>
          <w:rFonts w:hint="eastAsia"/>
          <w:sz w:val="24"/>
          <w:szCs w:val="28"/>
        </w:rPr>
        <w:tab/>
      </w:r>
      <w:proofErr w:type="spellStart"/>
      <w:r w:rsidRPr="00281688">
        <w:rPr>
          <w:rFonts w:hint="eastAsia"/>
          <w:sz w:val="24"/>
          <w:szCs w:val="28"/>
        </w:rPr>
        <w:t>Resultset</w:t>
      </w:r>
      <w:proofErr w:type="spellEnd"/>
      <w:r w:rsidRPr="00281688">
        <w:rPr>
          <w:rFonts w:hint="eastAsia"/>
          <w:sz w:val="24"/>
          <w:szCs w:val="28"/>
        </w:rPr>
        <w:t xml:space="preserve"> </w:t>
      </w:r>
      <w:proofErr w:type="spellStart"/>
      <w:r w:rsidRPr="00281688">
        <w:rPr>
          <w:rFonts w:hint="eastAsia"/>
          <w:sz w:val="24"/>
          <w:szCs w:val="28"/>
        </w:rPr>
        <w:t>rs</w:t>
      </w:r>
      <w:proofErr w:type="spellEnd"/>
      <w:r w:rsidRPr="00281688">
        <w:rPr>
          <w:rFonts w:hint="eastAsia"/>
          <w:sz w:val="24"/>
          <w:szCs w:val="28"/>
        </w:rPr>
        <w:t xml:space="preserve"> = </w:t>
      </w:r>
      <w:proofErr w:type="spellStart"/>
      <w:r w:rsidRPr="00281688">
        <w:rPr>
          <w:rFonts w:hint="eastAsia"/>
          <w:sz w:val="24"/>
          <w:szCs w:val="28"/>
        </w:rPr>
        <w:t>pstmt.executeQuery</w:t>
      </w:r>
      <w:proofErr w:type="spellEnd"/>
      <w:r w:rsidRPr="00281688">
        <w:rPr>
          <w:rFonts w:hint="eastAsia"/>
          <w:sz w:val="24"/>
          <w:szCs w:val="28"/>
        </w:rPr>
        <w:t>();</w:t>
      </w:r>
    </w:p>
    <w:p w:rsidR="00A80297" w:rsidRPr="00281688" w:rsidRDefault="00A80297" w:rsidP="00A80297">
      <w:pPr>
        <w:ind w:left="720"/>
        <w:rPr>
          <w:sz w:val="24"/>
          <w:szCs w:val="28"/>
        </w:rPr>
      </w:pPr>
      <w:r w:rsidRPr="00281688">
        <w:rPr>
          <w:rFonts w:hint="eastAsia"/>
          <w:sz w:val="24"/>
          <w:szCs w:val="28"/>
        </w:rPr>
        <w:tab/>
        <w:t>while(</w:t>
      </w:r>
      <w:proofErr w:type="spellStart"/>
      <w:r w:rsidRPr="00281688">
        <w:rPr>
          <w:rFonts w:hint="eastAsia"/>
          <w:sz w:val="24"/>
          <w:szCs w:val="28"/>
        </w:rPr>
        <w:t>rs.next</w:t>
      </w:r>
      <w:proofErr w:type="spellEnd"/>
      <w:r w:rsidRPr="00281688">
        <w:rPr>
          <w:rFonts w:hint="eastAsia"/>
          <w:sz w:val="24"/>
          <w:szCs w:val="28"/>
        </w:rPr>
        <w:t>())</w:t>
      </w:r>
    </w:p>
    <w:p w:rsidR="00A80297" w:rsidRPr="00281688" w:rsidRDefault="00A80297" w:rsidP="00A80297">
      <w:pPr>
        <w:ind w:left="720"/>
        <w:rPr>
          <w:sz w:val="24"/>
          <w:szCs w:val="28"/>
        </w:rPr>
      </w:pPr>
      <w:r w:rsidRPr="00281688">
        <w:rPr>
          <w:rFonts w:hint="eastAsia"/>
          <w:sz w:val="24"/>
          <w:szCs w:val="28"/>
        </w:rPr>
        <w:tab/>
        <w:t>{</w:t>
      </w:r>
    </w:p>
    <w:p w:rsidR="00A80297" w:rsidRPr="00281688" w:rsidRDefault="00A80297" w:rsidP="00A80297">
      <w:pPr>
        <w:ind w:left="720"/>
        <w:rPr>
          <w:sz w:val="24"/>
          <w:szCs w:val="28"/>
        </w:rPr>
      </w:pPr>
      <w:r w:rsidRPr="00281688">
        <w:rPr>
          <w:rFonts w:hint="eastAsia"/>
          <w:sz w:val="24"/>
          <w:szCs w:val="28"/>
        </w:rPr>
        <w:tab/>
      </w:r>
      <w:r w:rsidRPr="00281688">
        <w:rPr>
          <w:rFonts w:hint="eastAsia"/>
          <w:sz w:val="24"/>
          <w:szCs w:val="28"/>
        </w:rPr>
        <w:tab/>
      </w:r>
      <w:proofErr w:type="spellStart"/>
      <w:r w:rsidRPr="00281688">
        <w:rPr>
          <w:rFonts w:hint="eastAsia"/>
          <w:sz w:val="24"/>
          <w:szCs w:val="28"/>
        </w:rPr>
        <w:t>system.out.println</w:t>
      </w:r>
      <w:proofErr w:type="spellEnd"/>
      <w:r w:rsidRPr="00281688">
        <w:rPr>
          <w:rFonts w:hint="eastAsia"/>
          <w:sz w:val="24"/>
          <w:szCs w:val="28"/>
        </w:rPr>
        <w:t>(</w:t>
      </w:r>
      <w:proofErr w:type="spellStart"/>
      <w:r w:rsidRPr="00281688">
        <w:rPr>
          <w:rFonts w:hint="eastAsia"/>
          <w:sz w:val="24"/>
          <w:szCs w:val="28"/>
        </w:rPr>
        <w:t>rs.getInt</w:t>
      </w:r>
      <w:proofErr w:type="spellEnd"/>
      <w:r w:rsidRPr="00281688">
        <w:rPr>
          <w:rFonts w:hint="eastAsia"/>
          <w:sz w:val="24"/>
          <w:szCs w:val="28"/>
        </w:rPr>
        <w:t>(</w:t>
      </w:r>
      <w:r w:rsidRPr="00281688">
        <w:rPr>
          <w:sz w:val="24"/>
          <w:szCs w:val="28"/>
        </w:rPr>
        <w:t>“</w:t>
      </w:r>
      <w:r w:rsidRPr="00281688">
        <w:rPr>
          <w:rFonts w:hint="eastAsia"/>
          <w:sz w:val="24"/>
          <w:szCs w:val="28"/>
        </w:rPr>
        <w:t>subject</w:t>
      </w:r>
      <w:r w:rsidRPr="00281688">
        <w:rPr>
          <w:sz w:val="24"/>
          <w:szCs w:val="28"/>
        </w:rPr>
        <w:t>”</w:t>
      </w:r>
      <w:r w:rsidRPr="00281688">
        <w:rPr>
          <w:rFonts w:hint="eastAsia"/>
          <w:sz w:val="24"/>
          <w:szCs w:val="28"/>
        </w:rPr>
        <w:t xml:space="preserve">)  +  </w:t>
      </w:r>
      <w:r w:rsidRPr="00281688">
        <w:rPr>
          <w:sz w:val="24"/>
          <w:szCs w:val="28"/>
        </w:rPr>
        <w:t>“</w:t>
      </w:r>
      <w:r w:rsidRPr="00281688">
        <w:rPr>
          <w:rFonts w:hint="eastAsia"/>
          <w:sz w:val="24"/>
          <w:szCs w:val="28"/>
        </w:rPr>
        <w:t xml:space="preserve">    </w:t>
      </w:r>
      <w:r w:rsidRPr="00281688">
        <w:rPr>
          <w:sz w:val="24"/>
          <w:szCs w:val="28"/>
        </w:rPr>
        <w:t>”</w:t>
      </w:r>
      <w:r w:rsidRPr="00281688">
        <w:rPr>
          <w:rFonts w:hint="eastAsia"/>
          <w:sz w:val="24"/>
          <w:szCs w:val="28"/>
        </w:rPr>
        <w:t xml:space="preserve"> + </w:t>
      </w:r>
      <w:proofErr w:type="spellStart"/>
      <w:r w:rsidRPr="00281688">
        <w:rPr>
          <w:sz w:val="24"/>
          <w:szCs w:val="28"/>
        </w:rPr>
        <w:t>rs.ge</w:t>
      </w:r>
      <w:r w:rsidRPr="00281688">
        <w:rPr>
          <w:rFonts w:hint="eastAsia"/>
          <w:sz w:val="24"/>
          <w:szCs w:val="28"/>
        </w:rPr>
        <w:t>tFloat</w:t>
      </w:r>
      <w:proofErr w:type="spellEnd"/>
      <w:r w:rsidRPr="00281688">
        <w:rPr>
          <w:sz w:val="24"/>
          <w:szCs w:val="28"/>
        </w:rPr>
        <w:t>(“</w:t>
      </w:r>
      <w:r w:rsidRPr="00281688">
        <w:rPr>
          <w:rFonts w:hint="eastAsia"/>
          <w:sz w:val="24"/>
          <w:szCs w:val="28"/>
        </w:rPr>
        <w:t>score</w:t>
      </w:r>
      <w:r w:rsidRPr="00281688">
        <w:rPr>
          <w:sz w:val="24"/>
          <w:szCs w:val="28"/>
        </w:rPr>
        <w:t>”</w:t>
      </w:r>
      <w:r w:rsidRPr="00281688">
        <w:rPr>
          <w:rFonts w:hint="eastAsia"/>
          <w:sz w:val="24"/>
          <w:szCs w:val="28"/>
        </w:rPr>
        <w:t>) );</w:t>
      </w:r>
    </w:p>
    <w:p w:rsidR="00A80297" w:rsidRPr="00281688" w:rsidRDefault="00A80297" w:rsidP="00A80297">
      <w:pPr>
        <w:ind w:left="720"/>
        <w:rPr>
          <w:sz w:val="24"/>
          <w:szCs w:val="28"/>
        </w:rPr>
      </w:pPr>
      <w:r w:rsidRPr="00281688">
        <w:rPr>
          <w:rFonts w:hint="eastAsia"/>
          <w:sz w:val="24"/>
          <w:szCs w:val="28"/>
        </w:rPr>
        <w:tab/>
        <w:t>}</w:t>
      </w:r>
    </w:p>
    <w:p w:rsidR="00A80297" w:rsidRPr="00281688" w:rsidRDefault="00A80297" w:rsidP="00A80297">
      <w:pPr>
        <w:ind w:left="720"/>
        <w:rPr>
          <w:sz w:val="24"/>
          <w:szCs w:val="28"/>
        </w:rPr>
      </w:pPr>
      <w:r w:rsidRPr="00281688">
        <w:rPr>
          <w:rFonts w:hint="eastAsia"/>
          <w:sz w:val="24"/>
          <w:szCs w:val="28"/>
        </w:rPr>
        <w:t>}catch(Exception e){</w:t>
      </w:r>
      <w:proofErr w:type="spellStart"/>
      <w:r w:rsidRPr="00281688">
        <w:rPr>
          <w:rFonts w:hint="eastAsia"/>
          <w:sz w:val="24"/>
          <w:szCs w:val="28"/>
        </w:rPr>
        <w:t>e.printStackTrace</w:t>
      </w:r>
      <w:proofErr w:type="spellEnd"/>
      <w:r w:rsidRPr="00281688">
        <w:rPr>
          <w:rFonts w:hint="eastAsia"/>
          <w:sz w:val="24"/>
          <w:szCs w:val="28"/>
        </w:rPr>
        <w:t>();}</w:t>
      </w:r>
    </w:p>
    <w:p w:rsidR="00A80297" w:rsidRPr="00281688" w:rsidRDefault="00A80297" w:rsidP="00A80297">
      <w:pPr>
        <w:ind w:left="720"/>
        <w:rPr>
          <w:sz w:val="24"/>
          <w:szCs w:val="28"/>
        </w:rPr>
      </w:pPr>
      <w:r w:rsidRPr="00281688">
        <w:rPr>
          <w:rFonts w:hint="eastAsia"/>
          <w:sz w:val="24"/>
          <w:szCs w:val="28"/>
        </w:rPr>
        <w:t>finally</w:t>
      </w:r>
    </w:p>
    <w:p w:rsidR="00A80297" w:rsidRPr="00281688" w:rsidRDefault="00A80297" w:rsidP="00A80297">
      <w:pPr>
        <w:ind w:left="720"/>
        <w:rPr>
          <w:sz w:val="24"/>
          <w:szCs w:val="28"/>
        </w:rPr>
      </w:pPr>
      <w:r w:rsidRPr="00281688">
        <w:rPr>
          <w:rFonts w:hint="eastAsia"/>
          <w:sz w:val="24"/>
          <w:szCs w:val="28"/>
        </w:rPr>
        <w:t>{</w:t>
      </w:r>
    </w:p>
    <w:p w:rsidR="00A80297" w:rsidRPr="00281688" w:rsidRDefault="00A80297" w:rsidP="00A80297">
      <w:pPr>
        <w:ind w:left="720"/>
        <w:rPr>
          <w:sz w:val="24"/>
          <w:szCs w:val="28"/>
        </w:rPr>
      </w:pPr>
      <w:r w:rsidRPr="00281688">
        <w:rPr>
          <w:rFonts w:hint="eastAsia"/>
          <w:sz w:val="24"/>
          <w:szCs w:val="28"/>
        </w:rPr>
        <w:tab/>
        <w:t>if(</w:t>
      </w:r>
      <w:proofErr w:type="spellStart"/>
      <w:r w:rsidRPr="00281688">
        <w:rPr>
          <w:rFonts w:hint="eastAsia"/>
          <w:sz w:val="24"/>
          <w:szCs w:val="28"/>
        </w:rPr>
        <w:t>rs</w:t>
      </w:r>
      <w:proofErr w:type="spellEnd"/>
      <w:r w:rsidRPr="00281688">
        <w:rPr>
          <w:rFonts w:hint="eastAsia"/>
          <w:sz w:val="24"/>
          <w:szCs w:val="28"/>
        </w:rPr>
        <w:t xml:space="preserve"> != null) try{ </w:t>
      </w:r>
      <w:proofErr w:type="spellStart"/>
      <w:r w:rsidRPr="00281688">
        <w:rPr>
          <w:rFonts w:hint="eastAsia"/>
          <w:sz w:val="24"/>
          <w:szCs w:val="28"/>
        </w:rPr>
        <w:t>rs.close</w:t>
      </w:r>
      <w:proofErr w:type="spellEnd"/>
      <w:r w:rsidRPr="00281688">
        <w:rPr>
          <w:rFonts w:hint="eastAsia"/>
          <w:sz w:val="24"/>
          <w:szCs w:val="28"/>
        </w:rPr>
        <w:t>() }catch(exception e){}</w:t>
      </w:r>
    </w:p>
    <w:p w:rsidR="00A80297" w:rsidRPr="00281688" w:rsidRDefault="00A80297" w:rsidP="00A80297">
      <w:pPr>
        <w:ind w:left="720"/>
        <w:rPr>
          <w:sz w:val="24"/>
          <w:szCs w:val="28"/>
        </w:rPr>
      </w:pPr>
      <w:r w:rsidRPr="00281688">
        <w:rPr>
          <w:rFonts w:hint="eastAsia"/>
          <w:sz w:val="24"/>
          <w:szCs w:val="28"/>
        </w:rPr>
        <w:tab/>
        <w:t>if(</w:t>
      </w:r>
      <w:proofErr w:type="spellStart"/>
      <w:r w:rsidRPr="00281688">
        <w:rPr>
          <w:rFonts w:hint="eastAsia"/>
          <w:sz w:val="24"/>
          <w:szCs w:val="28"/>
        </w:rPr>
        <w:t>pstmt</w:t>
      </w:r>
      <w:proofErr w:type="spellEnd"/>
      <w:r w:rsidRPr="00281688">
        <w:rPr>
          <w:rFonts w:hint="eastAsia"/>
          <w:sz w:val="24"/>
          <w:szCs w:val="28"/>
        </w:rPr>
        <w:t xml:space="preserve"> != null) try{</w:t>
      </w:r>
      <w:proofErr w:type="spellStart"/>
      <w:r w:rsidRPr="00281688">
        <w:rPr>
          <w:rFonts w:hint="eastAsia"/>
          <w:sz w:val="24"/>
          <w:szCs w:val="28"/>
        </w:rPr>
        <w:t>pstmt.close</w:t>
      </w:r>
      <w:proofErr w:type="spellEnd"/>
      <w:r w:rsidRPr="00281688">
        <w:rPr>
          <w:rFonts w:hint="eastAsia"/>
          <w:sz w:val="24"/>
          <w:szCs w:val="28"/>
        </w:rPr>
        <w:t>()}catch(exception e){}</w:t>
      </w:r>
    </w:p>
    <w:p w:rsidR="00A80297" w:rsidRPr="00281688" w:rsidRDefault="00A80297" w:rsidP="00A80297">
      <w:pPr>
        <w:ind w:left="720"/>
        <w:rPr>
          <w:sz w:val="24"/>
          <w:szCs w:val="28"/>
        </w:rPr>
      </w:pPr>
      <w:r w:rsidRPr="00281688">
        <w:rPr>
          <w:rFonts w:hint="eastAsia"/>
          <w:sz w:val="24"/>
          <w:szCs w:val="28"/>
        </w:rPr>
        <w:tab/>
        <w:t>if(</w:t>
      </w:r>
      <w:proofErr w:type="spellStart"/>
      <w:r w:rsidRPr="00281688">
        <w:rPr>
          <w:rFonts w:hint="eastAsia"/>
          <w:sz w:val="24"/>
          <w:szCs w:val="28"/>
        </w:rPr>
        <w:t>cn</w:t>
      </w:r>
      <w:proofErr w:type="spellEnd"/>
      <w:r w:rsidRPr="00281688">
        <w:rPr>
          <w:rFonts w:hint="eastAsia"/>
          <w:sz w:val="24"/>
          <w:szCs w:val="28"/>
        </w:rPr>
        <w:t xml:space="preserve"> != null) try{ </w:t>
      </w:r>
      <w:proofErr w:type="spellStart"/>
      <w:r w:rsidRPr="00281688">
        <w:rPr>
          <w:rFonts w:hint="eastAsia"/>
          <w:sz w:val="24"/>
          <w:szCs w:val="28"/>
        </w:rPr>
        <w:t>cn.close</w:t>
      </w:r>
      <w:proofErr w:type="spellEnd"/>
      <w:r w:rsidRPr="00281688">
        <w:rPr>
          <w:rFonts w:hint="eastAsia"/>
          <w:sz w:val="24"/>
          <w:szCs w:val="28"/>
        </w:rPr>
        <w:t>() }catch(exception e){}</w:t>
      </w:r>
    </w:p>
    <w:p w:rsidR="00A80297" w:rsidRPr="00281688" w:rsidRDefault="00A80297" w:rsidP="00A80297">
      <w:pPr>
        <w:ind w:left="720"/>
        <w:rPr>
          <w:sz w:val="24"/>
          <w:szCs w:val="28"/>
        </w:rPr>
      </w:pPr>
      <w:r w:rsidRPr="00281688">
        <w:rPr>
          <w:rFonts w:hint="eastAsia"/>
          <w:sz w:val="24"/>
          <w:szCs w:val="28"/>
        </w:rPr>
        <w:t>}</w:t>
      </w:r>
    </w:p>
    <w:p w:rsidR="00A80297" w:rsidRPr="00281688" w:rsidRDefault="00A80297" w:rsidP="008F3491">
      <w:pPr>
        <w:pStyle w:val="a7"/>
        <w:numPr>
          <w:ilvl w:val="0"/>
          <w:numId w:val="41"/>
        </w:numPr>
        <w:ind w:firstLineChars="0"/>
        <w:outlineLvl w:val="2"/>
        <w:rPr>
          <w:b/>
          <w:sz w:val="24"/>
          <w:szCs w:val="28"/>
        </w:rPr>
      </w:pPr>
      <w:r w:rsidRPr="00281688">
        <w:rPr>
          <w:rFonts w:hint="eastAsia"/>
          <w:b/>
          <w:sz w:val="24"/>
          <w:szCs w:val="28"/>
        </w:rPr>
        <w:t>在进行数据库编程时，连接池有什么作用？</w:t>
      </w:r>
    </w:p>
    <w:p w:rsidR="00A80297" w:rsidRPr="00281688" w:rsidRDefault="00A80297" w:rsidP="00A80297">
      <w:pPr>
        <w:pStyle w:val="a7"/>
        <w:ind w:left="1260" w:firstLineChars="0" w:firstLine="0"/>
        <w:rPr>
          <w:sz w:val="24"/>
          <w:szCs w:val="28"/>
        </w:rPr>
      </w:pPr>
      <w:r w:rsidRPr="00281688">
        <w:rPr>
          <w:rFonts w:hint="eastAsia"/>
          <w:sz w:val="24"/>
          <w:szCs w:val="28"/>
        </w:rPr>
        <w:t>答：由于创建连接和释放连接都有很大的开销（尤其是数据库服务器不在本地时，每次建立连接都需要进行</w:t>
      </w:r>
      <w:r w:rsidRPr="00281688">
        <w:rPr>
          <w:rFonts w:hint="eastAsia"/>
          <w:sz w:val="24"/>
          <w:szCs w:val="28"/>
        </w:rPr>
        <w:t>TCP</w:t>
      </w:r>
      <w:r w:rsidRPr="00281688">
        <w:rPr>
          <w:rFonts w:hint="eastAsia"/>
          <w:sz w:val="24"/>
          <w:szCs w:val="28"/>
        </w:rPr>
        <w:t>的三次握手，释放连接需要进行</w:t>
      </w:r>
      <w:r w:rsidRPr="00281688">
        <w:rPr>
          <w:rFonts w:hint="eastAsia"/>
          <w:sz w:val="24"/>
          <w:szCs w:val="28"/>
        </w:rPr>
        <w:t>TCP</w:t>
      </w:r>
      <w:r w:rsidRPr="00281688">
        <w:rPr>
          <w:rFonts w:hint="eastAsia"/>
          <w:sz w:val="24"/>
          <w:szCs w:val="28"/>
        </w:rPr>
        <w:t>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w:t>
      </w:r>
      <w:r w:rsidRPr="00281688">
        <w:rPr>
          <w:rFonts w:hint="eastAsia"/>
          <w:sz w:val="24"/>
          <w:szCs w:val="28"/>
        </w:rPr>
        <w:lastRenderedPageBreak/>
        <w:t>间）。池化技术在</w:t>
      </w:r>
      <w:r w:rsidRPr="00281688">
        <w:rPr>
          <w:rFonts w:hint="eastAsia"/>
          <w:sz w:val="24"/>
          <w:szCs w:val="28"/>
        </w:rPr>
        <w:t>Java</w:t>
      </w:r>
      <w:r w:rsidRPr="00281688">
        <w:rPr>
          <w:rFonts w:hint="eastAsia"/>
          <w:sz w:val="24"/>
          <w:szCs w:val="28"/>
        </w:rPr>
        <w:t>开发中是很常见的，在使用线程时创建线程池的道理与此相同。基于</w:t>
      </w:r>
      <w:r w:rsidRPr="00281688">
        <w:rPr>
          <w:rFonts w:hint="eastAsia"/>
          <w:sz w:val="24"/>
          <w:szCs w:val="28"/>
        </w:rPr>
        <w:t>Java</w:t>
      </w:r>
      <w:r w:rsidRPr="00281688">
        <w:rPr>
          <w:rFonts w:hint="eastAsia"/>
          <w:sz w:val="24"/>
          <w:szCs w:val="28"/>
        </w:rPr>
        <w:t>的开源数据库连接池主要有：</w:t>
      </w:r>
      <w:r w:rsidRPr="00281688">
        <w:rPr>
          <w:rFonts w:hint="eastAsia"/>
          <w:sz w:val="24"/>
          <w:szCs w:val="28"/>
        </w:rPr>
        <w:t>C3P0</w:t>
      </w:r>
      <w:r w:rsidRPr="00281688">
        <w:rPr>
          <w:rFonts w:hint="eastAsia"/>
          <w:sz w:val="24"/>
          <w:szCs w:val="28"/>
        </w:rPr>
        <w:t>、</w:t>
      </w:r>
      <w:r w:rsidRPr="00281688">
        <w:rPr>
          <w:rFonts w:hint="eastAsia"/>
          <w:sz w:val="24"/>
          <w:szCs w:val="28"/>
        </w:rPr>
        <w:t>DBCP</w:t>
      </w:r>
      <w:r w:rsidRPr="00281688">
        <w:rPr>
          <w:rFonts w:hint="eastAsia"/>
          <w:sz w:val="24"/>
          <w:szCs w:val="28"/>
        </w:rPr>
        <w:t>、</w:t>
      </w:r>
      <w:r w:rsidRPr="00281688">
        <w:rPr>
          <w:rFonts w:hint="eastAsia"/>
          <w:sz w:val="24"/>
          <w:szCs w:val="28"/>
        </w:rPr>
        <w:t>Druid</w:t>
      </w:r>
      <w:r w:rsidRPr="00281688">
        <w:rPr>
          <w:rFonts w:hint="eastAsia"/>
          <w:sz w:val="24"/>
          <w:szCs w:val="28"/>
        </w:rPr>
        <w:t>等。</w:t>
      </w:r>
    </w:p>
    <w:p w:rsidR="00A80297" w:rsidRPr="00281688" w:rsidRDefault="00A80297" w:rsidP="00A80297">
      <w:pPr>
        <w:pStyle w:val="a7"/>
        <w:ind w:left="1260" w:firstLineChars="0" w:firstLine="0"/>
        <w:rPr>
          <w:sz w:val="24"/>
          <w:szCs w:val="28"/>
        </w:rPr>
      </w:pPr>
      <w:r w:rsidRPr="00281688">
        <w:rPr>
          <w:rFonts w:hint="eastAsia"/>
          <w:sz w:val="24"/>
          <w:szCs w:val="28"/>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当然，缓存的置换策略等也会对系统性能产生重要影响</w:t>
      </w:r>
    </w:p>
    <w:p w:rsidR="00A80297" w:rsidRPr="00281688" w:rsidRDefault="00A80297" w:rsidP="008F3491">
      <w:pPr>
        <w:pStyle w:val="a7"/>
        <w:numPr>
          <w:ilvl w:val="0"/>
          <w:numId w:val="41"/>
        </w:numPr>
        <w:ind w:firstLineChars="0"/>
        <w:outlineLvl w:val="2"/>
        <w:rPr>
          <w:b/>
          <w:sz w:val="24"/>
          <w:szCs w:val="28"/>
        </w:rPr>
      </w:pPr>
      <w:r w:rsidRPr="00281688">
        <w:rPr>
          <w:rFonts w:hint="eastAsia"/>
          <w:b/>
          <w:sz w:val="24"/>
          <w:szCs w:val="28"/>
        </w:rPr>
        <w:t>什么是</w:t>
      </w:r>
      <w:r w:rsidRPr="00281688">
        <w:rPr>
          <w:rFonts w:hint="eastAsia"/>
          <w:b/>
          <w:sz w:val="24"/>
          <w:szCs w:val="28"/>
        </w:rPr>
        <w:t>DAO</w:t>
      </w:r>
      <w:r w:rsidR="00301AFB" w:rsidRPr="00281688">
        <w:rPr>
          <w:rFonts w:hint="eastAsia"/>
          <w:b/>
          <w:sz w:val="24"/>
          <w:szCs w:val="28"/>
        </w:rPr>
        <w:t>模式</w:t>
      </w:r>
    </w:p>
    <w:p w:rsidR="00A80297" w:rsidRPr="00281688" w:rsidRDefault="00A80297" w:rsidP="00A80297">
      <w:pPr>
        <w:pStyle w:val="a7"/>
        <w:ind w:left="1260" w:firstLineChars="0" w:firstLine="0"/>
        <w:rPr>
          <w:sz w:val="24"/>
          <w:szCs w:val="28"/>
        </w:rPr>
      </w:pPr>
      <w:r w:rsidRPr="00281688">
        <w:rPr>
          <w:rFonts w:hint="eastAsia"/>
          <w:sz w:val="24"/>
          <w:szCs w:val="28"/>
        </w:rPr>
        <w:t>答：</w:t>
      </w:r>
      <w:r w:rsidRPr="00281688">
        <w:rPr>
          <w:rFonts w:hint="eastAsia"/>
          <w:sz w:val="24"/>
          <w:szCs w:val="28"/>
        </w:rPr>
        <w:t>DAO</w:t>
      </w:r>
      <w:r w:rsidRPr="00281688">
        <w:rPr>
          <w:rFonts w:hint="eastAsia"/>
          <w:sz w:val="24"/>
          <w:szCs w:val="28"/>
        </w:rPr>
        <w:t>（</w:t>
      </w:r>
      <w:r w:rsidRPr="00281688">
        <w:rPr>
          <w:rFonts w:hint="eastAsia"/>
          <w:sz w:val="24"/>
          <w:szCs w:val="28"/>
        </w:rPr>
        <w:t>Data Access Object</w:t>
      </w:r>
      <w:r w:rsidR="00F70E33" w:rsidRPr="00281688">
        <w:rPr>
          <w:rFonts w:hint="eastAsia"/>
          <w:sz w:val="24"/>
          <w:szCs w:val="28"/>
        </w:rPr>
        <w:t>）</w:t>
      </w:r>
      <w:r w:rsidRPr="00281688">
        <w:rPr>
          <w:rFonts w:hint="eastAsia"/>
          <w:sz w:val="24"/>
          <w:szCs w:val="28"/>
        </w:rPr>
        <w:t>是一个为数据库或其他持久化机制提供了抽象接口的对象，在不暴露底层持久化方案实现细节的前提下提供了各种数据访问操作。在实际的开发中，应该将所有对数据源的访问操作进行抽象化后封装在一个公共</w:t>
      </w:r>
      <w:r w:rsidRPr="00281688">
        <w:rPr>
          <w:rFonts w:hint="eastAsia"/>
          <w:sz w:val="24"/>
          <w:szCs w:val="28"/>
        </w:rPr>
        <w:t>API</w:t>
      </w:r>
      <w:r w:rsidRPr="00281688">
        <w:rPr>
          <w:rFonts w:hint="eastAsia"/>
          <w:sz w:val="24"/>
          <w:szCs w:val="28"/>
        </w:rPr>
        <w:t>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w:t>
      </w:r>
      <w:r w:rsidRPr="00281688">
        <w:rPr>
          <w:rFonts w:hint="eastAsia"/>
          <w:sz w:val="24"/>
          <w:szCs w:val="28"/>
        </w:rPr>
        <w:t>DAO</w:t>
      </w:r>
      <w:r w:rsidRPr="00281688">
        <w:rPr>
          <w:rFonts w:hint="eastAsia"/>
          <w:sz w:val="24"/>
          <w:szCs w:val="28"/>
        </w:rPr>
        <w:t>模式实际上包含了两个模式，一是</w:t>
      </w:r>
      <w:r w:rsidRPr="00281688">
        <w:rPr>
          <w:rFonts w:hint="eastAsia"/>
          <w:sz w:val="24"/>
          <w:szCs w:val="28"/>
        </w:rPr>
        <w:t>Data Accessor</w:t>
      </w:r>
      <w:r w:rsidRPr="00281688">
        <w:rPr>
          <w:rFonts w:hint="eastAsia"/>
          <w:sz w:val="24"/>
          <w:szCs w:val="28"/>
        </w:rPr>
        <w:t>（数据访问器），二是</w:t>
      </w:r>
      <w:r w:rsidRPr="00281688">
        <w:rPr>
          <w:rFonts w:hint="eastAsia"/>
          <w:sz w:val="24"/>
          <w:szCs w:val="28"/>
        </w:rPr>
        <w:t>Data Object</w:t>
      </w:r>
      <w:r w:rsidRPr="00281688">
        <w:rPr>
          <w:rFonts w:hint="eastAsia"/>
          <w:sz w:val="24"/>
          <w:szCs w:val="28"/>
        </w:rPr>
        <w:t>（数据对象），前者要解决如何访问数据的问题，而后者要解决的是如何用对象封装数据。</w:t>
      </w:r>
    </w:p>
    <w:p w:rsidR="00A80297" w:rsidRPr="00281688" w:rsidRDefault="00A80297" w:rsidP="008F3491">
      <w:pPr>
        <w:pStyle w:val="a7"/>
        <w:numPr>
          <w:ilvl w:val="0"/>
          <w:numId w:val="41"/>
        </w:numPr>
        <w:ind w:firstLineChars="0"/>
        <w:outlineLvl w:val="2"/>
        <w:rPr>
          <w:b/>
          <w:sz w:val="24"/>
          <w:szCs w:val="28"/>
        </w:rPr>
      </w:pPr>
      <w:r w:rsidRPr="00281688">
        <w:rPr>
          <w:rFonts w:hint="eastAsia"/>
          <w:b/>
          <w:sz w:val="24"/>
          <w:szCs w:val="28"/>
        </w:rPr>
        <w:t>事务的</w:t>
      </w:r>
      <w:r w:rsidRPr="00281688">
        <w:rPr>
          <w:rFonts w:hint="eastAsia"/>
          <w:b/>
          <w:sz w:val="24"/>
          <w:szCs w:val="28"/>
        </w:rPr>
        <w:t>ACID</w:t>
      </w:r>
      <w:r w:rsidRPr="00281688">
        <w:rPr>
          <w:rFonts w:hint="eastAsia"/>
          <w:b/>
          <w:sz w:val="24"/>
          <w:szCs w:val="28"/>
        </w:rPr>
        <w:t>是指什么？</w:t>
      </w:r>
    </w:p>
    <w:p w:rsidR="00A80297" w:rsidRPr="00281688" w:rsidRDefault="00A80297" w:rsidP="00A80297">
      <w:pPr>
        <w:pStyle w:val="a7"/>
        <w:ind w:left="1260" w:firstLine="480"/>
        <w:rPr>
          <w:sz w:val="24"/>
          <w:szCs w:val="28"/>
        </w:rPr>
      </w:pPr>
      <w:r w:rsidRPr="00281688">
        <w:rPr>
          <w:rFonts w:hint="eastAsia"/>
          <w:sz w:val="24"/>
          <w:szCs w:val="28"/>
        </w:rPr>
        <w:t xml:space="preserve">- </w:t>
      </w:r>
      <w:r w:rsidRPr="00281688">
        <w:rPr>
          <w:rFonts w:hint="eastAsia"/>
          <w:sz w:val="24"/>
          <w:szCs w:val="28"/>
        </w:rPr>
        <w:t>原子性</w:t>
      </w:r>
      <w:r w:rsidRPr="00281688">
        <w:rPr>
          <w:rFonts w:hint="eastAsia"/>
          <w:sz w:val="24"/>
          <w:szCs w:val="28"/>
        </w:rPr>
        <w:t>(Atomic)</w:t>
      </w:r>
      <w:r w:rsidRPr="00281688">
        <w:rPr>
          <w:rFonts w:hint="eastAsia"/>
          <w:sz w:val="24"/>
          <w:szCs w:val="28"/>
        </w:rPr>
        <w:t>：事务中各项操作，要么全做要么全不做，任何一项操作的失败都会导致整个事务的失败；</w:t>
      </w:r>
    </w:p>
    <w:p w:rsidR="00A80297" w:rsidRPr="00281688" w:rsidRDefault="00A80297" w:rsidP="00A80297">
      <w:pPr>
        <w:pStyle w:val="a7"/>
        <w:ind w:left="1260" w:firstLine="480"/>
        <w:rPr>
          <w:sz w:val="24"/>
          <w:szCs w:val="28"/>
        </w:rPr>
      </w:pPr>
      <w:r w:rsidRPr="00281688">
        <w:rPr>
          <w:rFonts w:hint="eastAsia"/>
          <w:sz w:val="24"/>
          <w:szCs w:val="28"/>
        </w:rPr>
        <w:t xml:space="preserve">- </w:t>
      </w:r>
      <w:r w:rsidRPr="00281688">
        <w:rPr>
          <w:rFonts w:hint="eastAsia"/>
          <w:sz w:val="24"/>
          <w:szCs w:val="28"/>
        </w:rPr>
        <w:t>一致性</w:t>
      </w:r>
      <w:r w:rsidRPr="00281688">
        <w:rPr>
          <w:rFonts w:hint="eastAsia"/>
          <w:sz w:val="24"/>
          <w:szCs w:val="28"/>
        </w:rPr>
        <w:t>(Consistent)</w:t>
      </w:r>
      <w:r w:rsidRPr="00281688">
        <w:rPr>
          <w:rFonts w:hint="eastAsia"/>
          <w:sz w:val="24"/>
          <w:szCs w:val="28"/>
        </w:rPr>
        <w:t>：事务结束后系统状态是一致的；</w:t>
      </w:r>
    </w:p>
    <w:p w:rsidR="00A80297" w:rsidRPr="00281688" w:rsidRDefault="00A80297" w:rsidP="00A80297">
      <w:pPr>
        <w:pStyle w:val="a7"/>
        <w:ind w:left="1260" w:firstLine="480"/>
        <w:rPr>
          <w:sz w:val="24"/>
          <w:szCs w:val="28"/>
        </w:rPr>
      </w:pPr>
      <w:r w:rsidRPr="00281688">
        <w:rPr>
          <w:rFonts w:hint="eastAsia"/>
          <w:sz w:val="24"/>
          <w:szCs w:val="28"/>
        </w:rPr>
        <w:t xml:space="preserve">- </w:t>
      </w:r>
      <w:r w:rsidRPr="00281688">
        <w:rPr>
          <w:rFonts w:hint="eastAsia"/>
          <w:sz w:val="24"/>
          <w:szCs w:val="28"/>
        </w:rPr>
        <w:t>隔离性</w:t>
      </w:r>
      <w:r w:rsidRPr="00281688">
        <w:rPr>
          <w:rFonts w:hint="eastAsia"/>
          <w:sz w:val="24"/>
          <w:szCs w:val="28"/>
        </w:rPr>
        <w:t>(Isolated)</w:t>
      </w:r>
      <w:r w:rsidRPr="00281688">
        <w:rPr>
          <w:rFonts w:hint="eastAsia"/>
          <w:sz w:val="24"/>
          <w:szCs w:val="28"/>
        </w:rPr>
        <w:t>：并发执行的事务彼此无法看到对方的中间状态；</w:t>
      </w:r>
    </w:p>
    <w:p w:rsidR="00A80297" w:rsidRPr="00281688" w:rsidRDefault="00A80297" w:rsidP="00A80297">
      <w:pPr>
        <w:pStyle w:val="a7"/>
        <w:ind w:left="1260" w:firstLine="480"/>
        <w:rPr>
          <w:sz w:val="24"/>
          <w:szCs w:val="28"/>
        </w:rPr>
      </w:pPr>
      <w:r w:rsidRPr="00281688">
        <w:rPr>
          <w:rFonts w:hint="eastAsia"/>
          <w:sz w:val="24"/>
          <w:szCs w:val="28"/>
        </w:rPr>
        <w:t xml:space="preserve">- </w:t>
      </w:r>
      <w:r w:rsidRPr="00281688">
        <w:rPr>
          <w:rFonts w:hint="eastAsia"/>
          <w:sz w:val="24"/>
          <w:szCs w:val="28"/>
        </w:rPr>
        <w:t>持久性</w:t>
      </w:r>
      <w:r w:rsidRPr="00281688">
        <w:rPr>
          <w:rFonts w:hint="eastAsia"/>
          <w:sz w:val="24"/>
          <w:szCs w:val="28"/>
        </w:rPr>
        <w:t>(Durable)</w:t>
      </w:r>
      <w:r w:rsidRPr="00281688">
        <w:rPr>
          <w:rFonts w:hint="eastAsia"/>
          <w:sz w:val="24"/>
          <w:szCs w:val="28"/>
        </w:rPr>
        <w:t>：事务完成后所做的改动都会被持久化，即使发生灾难性的失败。通过日志和同步备份可以在故障发生后重建数据。</w:t>
      </w:r>
    </w:p>
    <w:p w:rsidR="00A80297" w:rsidRPr="00281688" w:rsidRDefault="00A80297" w:rsidP="00A80297">
      <w:pPr>
        <w:pStyle w:val="a7"/>
        <w:ind w:left="1260" w:firstLine="480"/>
        <w:rPr>
          <w:sz w:val="24"/>
          <w:szCs w:val="28"/>
        </w:rPr>
      </w:pPr>
      <w:r w:rsidRPr="00281688">
        <w:rPr>
          <w:rFonts w:hint="eastAsia"/>
          <w:sz w:val="24"/>
          <w:szCs w:val="28"/>
        </w:rPr>
        <w:t>关于事务，在面试中被问到的概率是很高的，可以问的问题也是很多的。首先需要知道的是，只有存在并发数据访问时才需要事务。当多个事务访问同一数据时，可能会存在</w:t>
      </w:r>
      <w:r w:rsidRPr="00281688">
        <w:rPr>
          <w:rFonts w:hint="eastAsia"/>
          <w:sz w:val="24"/>
          <w:szCs w:val="28"/>
        </w:rPr>
        <w:t>5</w:t>
      </w:r>
      <w:r w:rsidRPr="00281688">
        <w:rPr>
          <w:rFonts w:hint="eastAsia"/>
          <w:sz w:val="24"/>
          <w:szCs w:val="28"/>
        </w:rPr>
        <w:t>类问题，包括</w:t>
      </w:r>
      <w:r w:rsidRPr="00281688">
        <w:rPr>
          <w:rFonts w:hint="eastAsia"/>
          <w:sz w:val="24"/>
          <w:szCs w:val="28"/>
        </w:rPr>
        <w:t>3</w:t>
      </w:r>
      <w:r w:rsidRPr="00281688">
        <w:rPr>
          <w:rFonts w:hint="eastAsia"/>
          <w:sz w:val="24"/>
          <w:szCs w:val="28"/>
        </w:rPr>
        <w:t>类数据读取问题（脏读、不可重复读和幻读）和</w:t>
      </w:r>
      <w:r w:rsidRPr="00281688">
        <w:rPr>
          <w:rFonts w:hint="eastAsia"/>
          <w:sz w:val="24"/>
          <w:szCs w:val="28"/>
        </w:rPr>
        <w:t>2</w:t>
      </w:r>
      <w:r w:rsidRPr="00281688">
        <w:rPr>
          <w:rFonts w:hint="eastAsia"/>
          <w:sz w:val="24"/>
          <w:szCs w:val="28"/>
        </w:rPr>
        <w:t>类数据更新问题（第</w:t>
      </w:r>
      <w:r w:rsidRPr="00281688">
        <w:rPr>
          <w:rFonts w:hint="eastAsia"/>
          <w:sz w:val="24"/>
          <w:szCs w:val="28"/>
        </w:rPr>
        <w:t>1</w:t>
      </w:r>
      <w:r w:rsidRPr="00281688">
        <w:rPr>
          <w:rFonts w:hint="eastAsia"/>
          <w:sz w:val="24"/>
          <w:szCs w:val="28"/>
        </w:rPr>
        <w:t>类丢失更新和第</w:t>
      </w:r>
      <w:r w:rsidRPr="00281688">
        <w:rPr>
          <w:rFonts w:hint="eastAsia"/>
          <w:sz w:val="24"/>
          <w:szCs w:val="28"/>
        </w:rPr>
        <w:t>2</w:t>
      </w:r>
      <w:r w:rsidRPr="00281688">
        <w:rPr>
          <w:rFonts w:hint="eastAsia"/>
          <w:sz w:val="24"/>
          <w:szCs w:val="28"/>
        </w:rPr>
        <w:t>类丢失更新）。</w:t>
      </w:r>
    </w:p>
    <w:p w:rsidR="00A80297" w:rsidRPr="00281688" w:rsidRDefault="00A80297" w:rsidP="00A80297">
      <w:pPr>
        <w:pStyle w:val="a7"/>
        <w:ind w:left="1260" w:firstLineChars="0" w:firstLine="0"/>
        <w:rPr>
          <w:sz w:val="24"/>
          <w:szCs w:val="28"/>
        </w:rPr>
      </w:pPr>
      <w:r w:rsidRPr="00281688">
        <w:rPr>
          <w:rFonts w:hint="eastAsia"/>
          <w:sz w:val="24"/>
          <w:szCs w:val="28"/>
        </w:rPr>
        <w:t>脏读（</w:t>
      </w:r>
      <w:r w:rsidRPr="00281688">
        <w:rPr>
          <w:rFonts w:hint="eastAsia"/>
          <w:sz w:val="24"/>
          <w:szCs w:val="28"/>
        </w:rPr>
        <w:t>Dirty Read</w:t>
      </w:r>
      <w:r w:rsidRPr="00281688">
        <w:rPr>
          <w:rFonts w:hint="eastAsia"/>
          <w:sz w:val="24"/>
          <w:szCs w:val="28"/>
        </w:rPr>
        <w:t>）：</w:t>
      </w:r>
      <w:r w:rsidRPr="00281688">
        <w:rPr>
          <w:rFonts w:hint="eastAsia"/>
          <w:sz w:val="24"/>
          <w:szCs w:val="28"/>
        </w:rPr>
        <w:t>A</w:t>
      </w:r>
      <w:r w:rsidRPr="00281688">
        <w:rPr>
          <w:rFonts w:hint="eastAsia"/>
          <w:sz w:val="24"/>
          <w:szCs w:val="28"/>
        </w:rPr>
        <w:t>事务读取</w:t>
      </w:r>
      <w:r w:rsidRPr="00281688">
        <w:rPr>
          <w:rFonts w:hint="eastAsia"/>
          <w:sz w:val="24"/>
          <w:szCs w:val="28"/>
        </w:rPr>
        <w:t>B</w:t>
      </w:r>
      <w:r w:rsidRPr="00281688">
        <w:rPr>
          <w:rFonts w:hint="eastAsia"/>
          <w:sz w:val="24"/>
          <w:szCs w:val="28"/>
        </w:rPr>
        <w:t>事务尚未提交的数据并在此基础上操作，而</w:t>
      </w:r>
      <w:r w:rsidRPr="00281688">
        <w:rPr>
          <w:rFonts w:hint="eastAsia"/>
          <w:sz w:val="24"/>
          <w:szCs w:val="28"/>
        </w:rPr>
        <w:t>B</w:t>
      </w:r>
      <w:r w:rsidRPr="00281688">
        <w:rPr>
          <w:rFonts w:hint="eastAsia"/>
          <w:sz w:val="24"/>
          <w:szCs w:val="28"/>
        </w:rPr>
        <w:t>事务执行回滚，那么</w:t>
      </w:r>
      <w:r w:rsidRPr="00281688">
        <w:rPr>
          <w:rFonts w:hint="eastAsia"/>
          <w:sz w:val="24"/>
          <w:szCs w:val="28"/>
        </w:rPr>
        <w:t>A</w:t>
      </w:r>
      <w:r w:rsidRPr="00281688">
        <w:rPr>
          <w:rFonts w:hint="eastAsia"/>
          <w:sz w:val="24"/>
          <w:szCs w:val="28"/>
        </w:rPr>
        <w:t>读取到的数据就是脏数据。</w:t>
      </w:r>
    </w:p>
    <w:p w:rsidR="00A80297" w:rsidRPr="00281688" w:rsidRDefault="00A80297" w:rsidP="00A80297">
      <w:pPr>
        <w:pStyle w:val="a7"/>
        <w:ind w:left="1260" w:firstLineChars="0" w:firstLine="0"/>
        <w:rPr>
          <w:sz w:val="24"/>
          <w:szCs w:val="28"/>
        </w:rPr>
      </w:pPr>
      <w:r w:rsidRPr="00281688">
        <w:rPr>
          <w:rFonts w:hint="eastAsia"/>
          <w:sz w:val="24"/>
          <w:szCs w:val="28"/>
        </w:rPr>
        <w:t>不可重复读（</w:t>
      </w:r>
      <w:r w:rsidRPr="00281688">
        <w:rPr>
          <w:rFonts w:hint="eastAsia"/>
          <w:sz w:val="24"/>
          <w:szCs w:val="28"/>
        </w:rPr>
        <w:t>Unrepeatable Read</w:t>
      </w:r>
      <w:r w:rsidRPr="00281688">
        <w:rPr>
          <w:rFonts w:hint="eastAsia"/>
          <w:sz w:val="24"/>
          <w:szCs w:val="28"/>
        </w:rPr>
        <w:t>）：事务</w:t>
      </w:r>
      <w:r w:rsidRPr="00281688">
        <w:rPr>
          <w:rFonts w:hint="eastAsia"/>
          <w:sz w:val="24"/>
          <w:szCs w:val="28"/>
        </w:rPr>
        <w:t>A</w:t>
      </w:r>
      <w:r w:rsidRPr="00281688">
        <w:rPr>
          <w:rFonts w:hint="eastAsia"/>
          <w:sz w:val="24"/>
          <w:szCs w:val="28"/>
        </w:rPr>
        <w:t>重新读取前面读取过的数据，发现该数据已经被另一个已提交的事务</w:t>
      </w:r>
      <w:r w:rsidRPr="00281688">
        <w:rPr>
          <w:rFonts w:hint="eastAsia"/>
          <w:sz w:val="24"/>
          <w:szCs w:val="28"/>
        </w:rPr>
        <w:t>B</w:t>
      </w:r>
      <w:r w:rsidRPr="00281688">
        <w:rPr>
          <w:rFonts w:hint="eastAsia"/>
          <w:sz w:val="24"/>
          <w:szCs w:val="28"/>
        </w:rPr>
        <w:t>修改过了。</w:t>
      </w:r>
    </w:p>
    <w:p w:rsidR="00A80297" w:rsidRPr="00281688" w:rsidRDefault="00A80297" w:rsidP="00A80297">
      <w:pPr>
        <w:pStyle w:val="a7"/>
        <w:ind w:left="1260" w:firstLineChars="0" w:firstLine="0"/>
        <w:rPr>
          <w:sz w:val="24"/>
          <w:szCs w:val="28"/>
        </w:rPr>
      </w:pPr>
      <w:r w:rsidRPr="00281688">
        <w:rPr>
          <w:rFonts w:hint="eastAsia"/>
          <w:sz w:val="24"/>
          <w:szCs w:val="28"/>
        </w:rPr>
        <w:t>幻读（</w:t>
      </w:r>
      <w:r w:rsidRPr="00281688">
        <w:rPr>
          <w:rFonts w:hint="eastAsia"/>
          <w:sz w:val="24"/>
          <w:szCs w:val="28"/>
        </w:rPr>
        <w:t>Phantom Read</w:t>
      </w:r>
      <w:r w:rsidRPr="00281688">
        <w:rPr>
          <w:rFonts w:hint="eastAsia"/>
          <w:sz w:val="24"/>
          <w:szCs w:val="28"/>
        </w:rPr>
        <w:t>）：事务</w:t>
      </w:r>
      <w:r w:rsidRPr="00281688">
        <w:rPr>
          <w:rFonts w:hint="eastAsia"/>
          <w:sz w:val="24"/>
          <w:szCs w:val="28"/>
        </w:rPr>
        <w:t>A</w:t>
      </w:r>
      <w:r w:rsidRPr="00281688">
        <w:rPr>
          <w:rFonts w:hint="eastAsia"/>
          <w:sz w:val="24"/>
          <w:szCs w:val="28"/>
        </w:rPr>
        <w:t>重新执行一个查询，返回一系列符合查询条件的行，发现其中插入了被事务</w:t>
      </w:r>
      <w:r w:rsidRPr="00281688">
        <w:rPr>
          <w:rFonts w:hint="eastAsia"/>
          <w:sz w:val="24"/>
          <w:szCs w:val="28"/>
        </w:rPr>
        <w:t>B</w:t>
      </w:r>
      <w:r w:rsidRPr="00281688">
        <w:rPr>
          <w:rFonts w:hint="eastAsia"/>
          <w:sz w:val="24"/>
          <w:szCs w:val="28"/>
        </w:rPr>
        <w:t>提交的行</w:t>
      </w:r>
    </w:p>
    <w:p w:rsidR="00A80297" w:rsidRPr="00281688" w:rsidRDefault="00A80297" w:rsidP="008F3491">
      <w:pPr>
        <w:pStyle w:val="a7"/>
        <w:numPr>
          <w:ilvl w:val="0"/>
          <w:numId w:val="41"/>
        </w:numPr>
        <w:ind w:firstLineChars="0"/>
        <w:outlineLvl w:val="2"/>
        <w:rPr>
          <w:b/>
          <w:sz w:val="24"/>
          <w:szCs w:val="28"/>
        </w:rPr>
      </w:pPr>
      <w:r w:rsidRPr="00281688">
        <w:rPr>
          <w:rFonts w:hint="eastAsia"/>
          <w:b/>
          <w:sz w:val="24"/>
          <w:szCs w:val="28"/>
        </w:rPr>
        <w:t>JDBC</w:t>
      </w:r>
      <w:r w:rsidRPr="00281688">
        <w:rPr>
          <w:rFonts w:hint="eastAsia"/>
          <w:b/>
          <w:sz w:val="24"/>
          <w:szCs w:val="28"/>
        </w:rPr>
        <w:t>中如何进行事务处理？</w:t>
      </w:r>
    </w:p>
    <w:p w:rsidR="00A80297" w:rsidRPr="00281688" w:rsidRDefault="00A80297" w:rsidP="00A80297">
      <w:pPr>
        <w:pStyle w:val="a7"/>
        <w:ind w:left="1260" w:firstLineChars="0" w:firstLine="0"/>
        <w:rPr>
          <w:sz w:val="24"/>
          <w:szCs w:val="28"/>
        </w:rPr>
      </w:pPr>
      <w:r w:rsidRPr="00281688">
        <w:rPr>
          <w:rFonts w:hint="eastAsia"/>
          <w:sz w:val="24"/>
          <w:szCs w:val="28"/>
        </w:rPr>
        <w:t>答：</w:t>
      </w:r>
      <w:r w:rsidRPr="00281688">
        <w:rPr>
          <w:rFonts w:hint="eastAsia"/>
          <w:sz w:val="24"/>
          <w:szCs w:val="28"/>
        </w:rPr>
        <w:t>Connection</w:t>
      </w:r>
      <w:r w:rsidRPr="00281688">
        <w:rPr>
          <w:rFonts w:hint="eastAsia"/>
          <w:sz w:val="24"/>
          <w:szCs w:val="28"/>
        </w:rPr>
        <w:t>提供了事务处理的方法，通过调用</w:t>
      </w:r>
      <w:proofErr w:type="spellStart"/>
      <w:r w:rsidRPr="00281688">
        <w:rPr>
          <w:rFonts w:hint="eastAsia"/>
          <w:sz w:val="24"/>
          <w:szCs w:val="28"/>
        </w:rPr>
        <w:t>setAutoCommit</w:t>
      </w:r>
      <w:proofErr w:type="spellEnd"/>
      <w:r w:rsidRPr="00281688">
        <w:rPr>
          <w:rFonts w:hint="eastAsia"/>
          <w:sz w:val="24"/>
          <w:szCs w:val="28"/>
        </w:rPr>
        <w:t>(false)</w:t>
      </w:r>
      <w:r w:rsidRPr="00281688">
        <w:rPr>
          <w:rFonts w:hint="eastAsia"/>
          <w:sz w:val="24"/>
          <w:szCs w:val="28"/>
        </w:rPr>
        <w:t>可以设置手动提交事务；当事务完成后用</w:t>
      </w:r>
      <w:r w:rsidRPr="00281688">
        <w:rPr>
          <w:rFonts w:hint="eastAsia"/>
          <w:sz w:val="24"/>
          <w:szCs w:val="28"/>
        </w:rPr>
        <w:lastRenderedPageBreak/>
        <w:t>commit()</w:t>
      </w:r>
      <w:r w:rsidRPr="00281688">
        <w:rPr>
          <w:rFonts w:hint="eastAsia"/>
          <w:sz w:val="24"/>
          <w:szCs w:val="28"/>
        </w:rPr>
        <w:t>显式提交事务；如果在事务处理过程中发生异常则通过</w:t>
      </w:r>
      <w:r w:rsidRPr="00281688">
        <w:rPr>
          <w:rFonts w:hint="eastAsia"/>
          <w:sz w:val="24"/>
          <w:szCs w:val="28"/>
        </w:rPr>
        <w:t>rollback()</w:t>
      </w:r>
      <w:r w:rsidR="002650A5" w:rsidRPr="00281688">
        <w:rPr>
          <w:rFonts w:hint="eastAsia"/>
          <w:sz w:val="24"/>
          <w:szCs w:val="28"/>
        </w:rPr>
        <w:t>进行事务回滚。除此之外</w:t>
      </w:r>
      <w:r w:rsidRPr="00281688">
        <w:rPr>
          <w:rFonts w:hint="eastAsia"/>
          <w:sz w:val="24"/>
          <w:szCs w:val="28"/>
        </w:rPr>
        <w:t>还引入了</w:t>
      </w:r>
      <w:proofErr w:type="spellStart"/>
      <w:r w:rsidRPr="00281688">
        <w:rPr>
          <w:rFonts w:hint="eastAsia"/>
          <w:sz w:val="24"/>
          <w:szCs w:val="28"/>
        </w:rPr>
        <w:t>Savepoint</w:t>
      </w:r>
      <w:proofErr w:type="spellEnd"/>
      <w:r w:rsidRPr="00281688">
        <w:rPr>
          <w:rFonts w:hint="eastAsia"/>
          <w:sz w:val="24"/>
          <w:szCs w:val="28"/>
        </w:rPr>
        <w:t>（保存点）的概念，允许通过代码设置保存点并让事务回滚到指定的保存点。</w:t>
      </w:r>
    </w:p>
    <w:p w:rsidR="00A80297" w:rsidRPr="00281688" w:rsidRDefault="00A80297" w:rsidP="008F3491">
      <w:pPr>
        <w:pStyle w:val="a7"/>
        <w:numPr>
          <w:ilvl w:val="0"/>
          <w:numId w:val="41"/>
        </w:numPr>
        <w:ind w:firstLineChars="0"/>
        <w:outlineLvl w:val="2"/>
        <w:rPr>
          <w:b/>
          <w:sz w:val="24"/>
          <w:szCs w:val="28"/>
        </w:rPr>
      </w:pPr>
      <w:r w:rsidRPr="00281688">
        <w:rPr>
          <w:rFonts w:hint="eastAsia"/>
          <w:b/>
          <w:sz w:val="24"/>
          <w:szCs w:val="28"/>
        </w:rPr>
        <w:t>JDBC</w:t>
      </w:r>
      <w:r w:rsidRPr="00281688">
        <w:rPr>
          <w:rFonts w:hint="eastAsia"/>
          <w:b/>
          <w:sz w:val="24"/>
          <w:szCs w:val="28"/>
        </w:rPr>
        <w:t>能否处理</w:t>
      </w:r>
      <w:r w:rsidRPr="00281688">
        <w:rPr>
          <w:rFonts w:hint="eastAsia"/>
          <w:b/>
          <w:sz w:val="24"/>
          <w:szCs w:val="28"/>
        </w:rPr>
        <w:t>Blob</w:t>
      </w:r>
      <w:r w:rsidRPr="00281688">
        <w:rPr>
          <w:rFonts w:hint="eastAsia"/>
          <w:b/>
          <w:sz w:val="24"/>
          <w:szCs w:val="28"/>
        </w:rPr>
        <w:t>和</w:t>
      </w:r>
      <w:proofErr w:type="spellStart"/>
      <w:r w:rsidRPr="00281688">
        <w:rPr>
          <w:rFonts w:hint="eastAsia"/>
          <w:b/>
          <w:sz w:val="24"/>
          <w:szCs w:val="28"/>
        </w:rPr>
        <w:t>Clob</w:t>
      </w:r>
      <w:proofErr w:type="spellEnd"/>
      <w:r w:rsidRPr="00281688">
        <w:rPr>
          <w:rFonts w:hint="eastAsia"/>
          <w:b/>
          <w:sz w:val="24"/>
          <w:szCs w:val="28"/>
        </w:rPr>
        <w:t>？</w:t>
      </w:r>
    </w:p>
    <w:p w:rsidR="00A80297" w:rsidRPr="00281688" w:rsidRDefault="00A80297" w:rsidP="00A80297">
      <w:pPr>
        <w:pStyle w:val="a7"/>
        <w:ind w:left="1260" w:firstLineChars="0" w:firstLine="0"/>
        <w:rPr>
          <w:sz w:val="24"/>
          <w:szCs w:val="28"/>
        </w:rPr>
      </w:pPr>
      <w:r w:rsidRPr="00281688">
        <w:rPr>
          <w:rFonts w:hint="eastAsia"/>
          <w:sz w:val="24"/>
          <w:szCs w:val="28"/>
        </w:rPr>
        <w:t>答：</w:t>
      </w:r>
      <w:r w:rsidRPr="00281688">
        <w:rPr>
          <w:rFonts w:hint="eastAsia"/>
          <w:sz w:val="24"/>
          <w:szCs w:val="28"/>
        </w:rPr>
        <w:t xml:space="preserve"> Blob</w:t>
      </w:r>
      <w:r w:rsidRPr="00281688">
        <w:rPr>
          <w:rFonts w:hint="eastAsia"/>
          <w:sz w:val="24"/>
          <w:szCs w:val="28"/>
        </w:rPr>
        <w:t>是指二进制大对象（</w:t>
      </w:r>
      <w:r w:rsidRPr="00281688">
        <w:rPr>
          <w:rFonts w:hint="eastAsia"/>
          <w:sz w:val="24"/>
          <w:szCs w:val="28"/>
        </w:rPr>
        <w:t>Binary Large Object</w:t>
      </w:r>
      <w:r w:rsidRPr="00281688">
        <w:rPr>
          <w:rFonts w:hint="eastAsia"/>
          <w:sz w:val="24"/>
          <w:szCs w:val="28"/>
        </w:rPr>
        <w:t>），而</w:t>
      </w:r>
      <w:proofErr w:type="spellStart"/>
      <w:r w:rsidRPr="00281688">
        <w:rPr>
          <w:rFonts w:hint="eastAsia"/>
          <w:sz w:val="24"/>
          <w:szCs w:val="28"/>
        </w:rPr>
        <w:t>Clob</w:t>
      </w:r>
      <w:proofErr w:type="spellEnd"/>
      <w:r w:rsidRPr="00281688">
        <w:rPr>
          <w:rFonts w:hint="eastAsia"/>
          <w:sz w:val="24"/>
          <w:szCs w:val="28"/>
        </w:rPr>
        <w:t>是指大字符对象（</w:t>
      </w:r>
      <w:r w:rsidRPr="00281688">
        <w:rPr>
          <w:rFonts w:hint="eastAsia"/>
          <w:sz w:val="24"/>
          <w:szCs w:val="28"/>
        </w:rPr>
        <w:t xml:space="preserve">Character Large </w:t>
      </w:r>
      <w:proofErr w:type="spellStart"/>
      <w:r w:rsidRPr="00281688">
        <w:rPr>
          <w:rFonts w:hint="eastAsia"/>
          <w:sz w:val="24"/>
          <w:szCs w:val="28"/>
        </w:rPr>
        <w:t>Objec</w:t>
      </w:r>
      <w:proofErr w:type="spellEnd"/>
      <w:r w:rsidRPr="00281688">
        <w:rPr>
          <w:rFonts w:hint="eastAsia"/>
          <w:sz w:val="24"/>
          <w:szCs w:val="28"/>
        </w:rPr>
        <w:t>），因此其中</w:t>
      </w:r>
      <w:r w:rsidRPr="00281688">
        <w:rPr>
          <w:rFonts w:hint="eastAsia"/>
          <w:sz w:val="24"/>
          <w:szCs w:val="28"/>
        </w:rPr>
        <w:t>Blob</w:t>
      </w:r>
      <w:r w:rsidRPr="00281688">
        <w:rPr>
          <w:rFonts w:hint="eastAsia"/>
          <w:sz w:val="24"/>
          <w:szCs w:val="28"/>
        </w:rPr>
        <w:t>是为存储大的二进制数据而设计的，而</w:t>
      </w:r>
      <w:proofErr w:type="spellStart"/>
      <w:r w:rsidRPr="00281688">
        <w:rPr>
          <w:rFonts w:hint="eastAsia"/>
          <w:sz w:val="24"/>
          <w:szCs w:val="28"/>
        </w:rPr>
        <w:t>Clob</w:t>
      </w:r>
      <w:proofErr w:type="spellEnd"/>
      <w:r w:rsidRPr="00281688">
        <w:rPr>
          <w:rFonts w:hint="eastAsia"/>
          <w:sz w:val="24"/>
          <w:szCs w:val="28"/>
        </w:rPr>
        <w:t>是为存储大的文本数据而设计的。</w:t>
      </w:r>
      <w:r w:rsidRPr="00281688">
        <w:rPr>
          <w:rFonts w:hint="eastAsia"/>
          <w:sz w:val="24"/>
          <w:szCs w:val="28"/>
        </w:rPr>
        <w:t>JDBC</w:t>
      </w:r>
      <w:r w:rsidRPr="00281688">
        <w:rPr>
          <w:rFonts w:hint="eastAsia"/>
          <w:sz w:val="24"/>
          <w:szCs w:val="28"/>
        </w:rPr>
        <w:t>的</w:t>
      </w:r>
      <w:proofErr w:type="spellStart"/>
      <w:r w:rsidRPr="00281688">
        <w:rPr>
          <w:rFonts w:hint="eastAsia"/>
          <w:sz w:val="24"/>
          <w:szCs w:val="28"/>
        </w:rPr>
        <w:t>PreparedStatement</w:t>
      </w:r>
      <w:proofErr w:type="spellEnd"/>
      <w:r w:rsidRPr="00281688">
        <w:rPr>
          <w:rFonts w:hint="eastAsia"/>
          <w:sz w:val="24"/>
          <w:szCs w:val="28"/>
        </w:rPr>
        <w:t>和</w:t>
      </w:r>
      <w:proofErr w:type="spellStart"/>
      <w:r w:rsidRPr="00281688">
        <w:rPr>
          <w:rFonts w:hint="eastAsia"/>
          <w:sz w:val="24"/>
          <w:szCs w:val="28"/>
        </w:rPr>
        <w:t>ResultSet</w:t>
      </w:r>
      <w:proofErr w:type="spellEnd"/>
      <w:r w:rsidRPr="00281688">
        <w:rPr>
          <w:rFonts w:hint="eastAsia"/>
          <w:sz w:val="24"/>
          <w:szCs w:val="28"/>
        </w:rPr>
        <w:t>都提供了相应的方法来支持</w:t>
      </w:r>
      <w:r w:rsidRPr="00281688">
        <w:rPr>
          <w:rFonts w:hint="eastAsia"/>
          <w:sz w:val="24"/>
          <w:szCs w:val="28"/>
        </w:rPr>
        <w:t>Blob</w:t>
      </w:r>
      <w:r w:rsidRPr="00281688">
        <w:rPr>
          <w:rFonts w:hint="eastAsia"/>
          <w:sz w:val="24"/>
          <w:szCs w:val="28"/>
        </w:rPr>
        <w:t>和</w:t>
      </w:r>
      <w:proofErr w:type="spellStart"/>
      <w:r w:rsidRPr="00281688">
        <w:rPr>
          <w:rFonts w:hint="eastAsia"/>
          <w:sz w:val="24"/>
          <w:szCs w:val="28"/>
        </w:rPr>
        <w:t>Clob</w:t>
      </w:r>
      <w:proofErr w:type="spellEnd"/>
      <w:r w:rsidRPr="00281688">
        <w:rPr>
          <w:rFonts w:hint="eastAsia"/>
          <w:sz w:val="24"/>
          <w:szCs w:val="28"/>
        </w:rPr>
        <w:t>操作。</w:t>
      </w:r>
    </w:p>
    <w:p w:rsidR="002650A5" w:rsidRPr="00281688" w:rsidRDefault="002650A5" w:rsidP="002650A5">
      <w:pPr>
        <w:pStyle w:val="a7"/>
        <w:numPr>
          <w:ilvl w:val="0"/>
          <w:numId w:val="3"/>
        </w:numPr>
        <w:ind w:firstLineChars="0"/>
        <w:outlineLvl w:val="1"/>
        <w:rPr>
          <w:b/>
          <w:sz w:val="24"/>
          <w:szCs w:val="28"/>
        </w:rPr>
      </w:pPr>
      <w:r w:rsidRPr="00281688">
        <w:rPr>
          <w:rFonts w:hint="eastAsia"/>
          <w:b/>
          <w:sz w:val="24"/>
          <w:szCs w:val="28"/>
        </w:rPr>
        <w:t>servlet</w:t>
      </w:r>
    </w:p>
    <w:p w:rsidR="00A80297" w:rsidRPr="00281688" w:rsidRDefault="00A80297" w:rsidP="008F3491">
      <w:pPr>
        <w:pStyle w:val="a7"/>
        <w:numPr>
          <w:ilvl w:val="0"/>
          <w:numId w:val="42"/>
        </w:numPr>
        <w:ind w:firstLineChars="0"/>
        <w:outlineLvl w:val="2"/>
        <w:rPr>
          <w:b/>
          <w:sz w:val="24"/>
          <w:szCs w:val="28"/>
        </w:rPr>
      </w:pPr>
      <w:proofErr w:type="spellStart"/>
      <w:r w:rsidRPr="00281688">
        <w:rPr>
          <w:b/>
          <w:sz w:val="24"/>
          <w:szCs w:val="28"/>
        </w:rPr>
        <w:t>HttpServlet</w:t>
      </w:r>
      <w:proofErr w:type="spellEnd"/>
      <w:r w:rsidRPr="00281688">
        <w:rPr>
          <w:rFonts w:hint="eastAsia"/>
          <w:b/>
          <w:sz w:val="24"/>
          <w:szCs w:val="28"/>
        </w:rPr>
        <w:t>中的方法</w:t>
      </w:r>
    </w:p>
    <w:p w:rsidR="00A80297" w:rsidRPr="00281688" w:rsidRDefault="00A80297" w:rsidP="00F13565">
      <w:pPr>
        <w:pStyle w:val="a7"/>
        <w:ind w:left="1260" w:firstLineChars="0" w:firstLine="0"/>
        <w:rPr>
          <w:b/>
          <w:sz w:val="24"/>
          <w:szCs w:val="28"/>
        </w:rPr>
      </w:pPr>
      <w:proofErr w:type="spellStart"/>
      <w:r w:rsidRPr="00281688">
        <w:rPr>
          <w:b/>
          <w:sz w:val="24"/>
          <w:szCs w:val="28"/>
        </w:rPr>
        <w:t>doGet</w:t>
      </w:r>
      <w:proofErr w:type="spellEnd"/>
      <w:r w:rsidRPr="00281688">
        <w:rPr>
          <w:b/>
          <w:sz w:val="24"/>
          <w:szCs w:val="28"/>
        </w:rPr>
        <w:t>()/</w:t>
      </w:r>
      <w:proofErr w:type="spellStart"/>
      <w:r w:rsidRPr="00281688">
        <w:rPr>
          <w:b/>
          <w:sz w:val="24"/>
          <w:szCs w:val="28"/>
        </w:rPr>
        <w:t>doPost</w:t>
      </w:r>
      <w:proofErr w:type="spellEnd"/>
      <w:r w:rsidRPr="00281688">
        <w:rPr>
          <w:b/>
          <w:sz w:val="24"/>
          <w:szCs w:val="28"/>
        </w:rPr>
        <w:t>()</w:t>
      </w:r>
      <w:r w:rsidRPr="00281688">
        <w:rPr>
          <w:rFonts w:hint="eastAsia"/>
          <w:b/>
          <w:sz w:val="24"/>
          <w:szCs w:val="28"/>
        </w:rPr>
        <w:t>方法</w:t>
      </w:r>
    </w:p>
    <w:p w:rsidR="00A80297" w:rsidRPr="00281688" w:rsidRDefault="00A80297" w:rsidP="00F13565">
      <w:pPr>
        <w:pStyle w:val="a7"/>
        <w:ind w:left="1260" w:firstLineChars="0" w:firstLine="0"/>
        <w:rPr>
          <w:sz w:val="24"/>
          <w:szCs w:val="28"/>
        </w:rPr>
      </w:pPr>
      <w:r w:rsidRPr="00281688">
        <w:rPr>
          <w:rFonts w:hint="eastAsia"/>
          <w:sz w:val="24"/>
          <w:szCs w:val="28"/>
        </w:rPr>
        <w:t>通过覆盖</w:t>
      </w:r>
      <w:proofErr w:type="spellStart"/>
      <w:r w:rsidRPr="00281688">
        <w:rPr>
          <w:sz w:val="24"/>
          <w:szCs w:val="28"/>
        </w:rPr>
        <w:t>HttpServlet</w:t>
      </w:r>
      <w:proofErr w:type="spellEnd"/>
      <w:r w:rsidRPr="00281688">
        <w:rPr>
          <w:rFonts w:hint="eastAsia"/>
          <w:sz w:val="24"/>
          <w:szCs w:val="28"/>
        </w:rPr>
        <w:t>类中的</w:t>
      </w:r>
      <w:proofErr w:type="spellStart"/>
      <w:r w:rsidRPr="00281688">
        <w:rPr>
          <w:sz w:val="24"/>
          <w:szCs w:val="28"/>
        </w:rPr>
        <w:t>doGet</w:t>
      </w:r>
      <w:proofErr w:type="spellEnd"/>
      <w:r w:rsidRPr="00281688">
        <w:rPr>
          <w:sz w:val="24"/>
          <w:szCs w:val="28"/>
        </w:rPr>
        <w:t>()</w:t>
      </w:r>
      <w:r w:rsidRPr="00281688">
        <w:rPr>
          <w:rFonts w:hint="eastAsia"/>
          <w:sz w:val="24"/>
          <w:szCs w:val="28"/>
        </w:rPr>
        <w:t>方法，可以处理浏览器端发送过来的</w:t>
      </w:r>
      <w:r w:rsidRPr="00281688">
        <w:rPr>
          <w:sz w:val="24"/>
          <w:szCs w:val="28"/>
        </w:rPr>
        <w:t>GET</w:t>
      </w:r>
      <w:r w:rsidRPr="00281688">
        <w:rPr>
          <w:rFonts w:hint="eastAsia"/>
          <w:sz w:val="24"/>
          <w:szCs w:val="28"/>
        </w:rPr>
        <w:t>请求</w:t>
      </w:r>
    </w:p>
    <w:p w:rsidR="00A80297" w:rsidRPr="00281688" w:rsidRDefault="00A80297" w:rsidP="00F13565">
      <w:pPr>
        <w:pStyle w:val="a7"/>
        <w:ind w:left="1260" w:firstLineChars="0" w:firstLine="0"/>
        <w:rPr>
          <w:sz w:val="24"/>
          <w:szCs w:val="28"/>
        </w:rPr>
      </w:pPr>
      <w:r w:rsidRPr="00281688">
        <w:rPr>
          <w:sz w:val="24"/>
          <w:szCs w:val="28"/>
        </w:rPr>
        <w:t>post</w:t>
      </w:r>
      <w:r w:rsidRPr="00281688">
        <w:rPr>
          <w:rFonts w:hint="eastAsia"/>
          <w:sz w:val="24"/>
          <w:szCs w:val="28"/>
        </w:rPr>
        <w:t>是一种邮寄的方式，在浏览器的地址栏不显示提交的信息，但是这种方式传送的数据是没有限制的；</w:t>
      </w:r>
    </w:p>
    <w:p w:rsidR="00A80297" w:rsidRPr="00281688" w:rsidRDefault="00A80297" w:rsidP="00F13565">
      <w:pPr>
        <w:pStyle w:val="a7"/>
        <w:ind w:left="1260" w:firstLineChars="0" w:firstLine="0"/>
        <w:rPr>
          <w:sz w:val="24"/>
          <w:szCs w:val="28"/>
        </w:rPr>
      </w:pPr>
      <w:r w:rsidRPr="00281688">
        <w:rPr>
          <w:sz w:val="24"/>
          <w:szCs w:val="28"/>
        </w:rPr>
        <w:t>get</w:t>
      </w:r>
      <w:r w:rsidRPr="00281688">
        <w:rPr>
          <w:rFonts w:hint="eastAsia"/>
          <w:sz w:val="24"/>
          <w:szCs w:val="28"/>
        </w:rPr>
        <w:t>是一种手把手的提交到服务器上，最大的信息量是</w:t>
      </w:r>
      <w:r w:rsidRPr="00281688">
        <w:rPr>
          <w:sz w:val="24"/>
          <w:szCs w:val="28"/>
        </w:rPr>
        <w:t>1K</w:t>
      </w:r>
      <w:r w:rsidRPr="00281688">
        <w:rPr>
          <w:rFonts w:hint="eastAsia"/>
          <w:sz w:val="24"/>
          <w:szCs w:val="28"/>
        </w:rPr>
        <w:t>，而且提交的信息显示在浏览器上。</w:t>
      </w:r>
    </w:p>
    <w:p w:rsidR="00A80297" w:rsidRPr="00281688" w:rsidRDefault="00A80297" w:rsidP="00F13565">
      <w:pPr>
        <w:pStyle w:val="a7"/>
        <w:ind w:left="1260" w:firstLineChars="0" w:firstLine="0"/>
        <w:rPr>
          <w:b/>
          <w:sz w:val="24"/>
          <w:szCs w:val="28"/>
        </w:rPr>
      </w:pPr>
      <w:proofErr w:type="spellStart"/>
      <w:r w:rsidRPr="00281688">
        <w:rPr>
          <w:b/>
          <w:sz w:val="24"/>
          <w:szCs w:val="28"/>
        </w:rPr>
        <w:t>init</w:t>
      </w:r>
      <w:proofErr w:type="spellEnd"/>
      <w:r w:rsidRPr="00281688">
        <w:rPr>
          <w:b/>
          <w:sz w:val="24"/>
          <w:szCs w:val="28"/>
        </w:rPr>
        <w:t>()</w:t>
      </w:r>
    </w:p>
    <w:p w:rsidR="00A80297" w:rsidRPr="00281688" w:rsidRDefault="00A80297" w:rsidP="00F13565">
      <w:pPr>
        <w:pStyle w:val="a7"/>
        <w:ind w:left="1260" w:firstLineChars="0" w:firstLine="0"/>
        <w:rPr>
          <w:sz w:val="24"/>
          <w:szCs w:val="28"/>
        </w:rPr>
      </w:pPr>
      <w:r w:rsidRPr="00281688">
        <w:rPr>
          <w:rFonts w:hint="eastAsia"/>
          <w:sz w:val="24"/>
          <w:szCs w:val="28"/>
        </w:rPr>
        <w:t>在第一次调用</w:t>
      </w:r>
      <w:r w:rsidRPr="00281688">
        <w:rPr>
          <w:sz w:val="24"/>
          <w:szCs w:val="28"/>
        </w:rPr>
        <w:t>servlet</w:t>
      </w:r>
      <w:r w:rsidRPr="00281688">
        <w:rPr>
          <w:rFonts w:hint="eastAsia"/>
          <w:sz w:val="24"/>
          <w:szCs w:val="28"/>
        </w:rPr>
        <w:t>时，会创建</w:t>
      </w:r>
      <w:r w:rsidRPr="00281688">
        <w:rPr>
          <w:sz w:val="24"/>
          <w:szCs w:val="28"/>
        </w:rPr>
        <w:t>servlet</w:t>
      </w:r>
      <w:r w:rsidRPr="00281688">
        <w:rPr>
          <w:rFonts w:hint="eastAsia"/>
          <w:sz w:val="24"/>
          <w:szCs w:val="28"/>
        </w:rPr>
        <w:t>实例，在创建这个实例时，会调用</w:t>
      </w:r>
      <w:proofErr w:type="spellStart"/>
      <w:r w:rsidRPr="00281688">
        <w:rPr>
          <w:sz w:val="24"/>
          <w:szCs w:val="28"/>
        </w:rPr>
        <w:t>HttpServlet</w:t>
      </w:r>
      <w:proofErr w:type="spellEnd"/>
      <w:r w:rsidRPr="00281688">
        <w:rPr>
          <w:rFonts w:hint="eastAsia"/>
          <w:sz w:val="24"/>
          <w:szCs w:val="28"/>
        </w:rPr>
        <w:t>中的</w:t>
      </w:r>
      <w:proofErr w:type="spellStart"/>
      <w:r w:rsidRPr="00281688">
        <w:rPr>
          <w:sz w:val="24"/>
          <w:szCs w:val="28"/>
        </w:rPr>
        <w:t>init</w:t>
      </w:r>
      <w:proofErr w:type="spellEnd"/>
      <w:r w:rsidRPr="00281688">
        <w:rPr>
          <w:sz w:val="24"/>
          <w:szCs w:val="28"/>
        </w:rPr>
        <w:t>()</w:t>
      </w:r>
      <w:r w:rsidRPr="00281688">
        <w:rPr>
          <w:rFonts w:hint="eastAsia"/>
          <w:sz w:val="24"/>
          <w:szCs w:val="28"/>
        </w:rPr>
        <w:t>方法（这个方法只会被调用一次）</w:t>
      </w:r>
    </w:p>
    <w:p w:rsidR="00A80297" w:rsidRPr="00281688" w:rsidRDefault="00A80297" w:rsidP="00F13565">
      <w:pPr>
        <w:pStyle w:val="a7"/>
        <w:ind w:left="1260" w:firstLineChars="0" w:firstLine="0"/>
        <w:rPr>
          <w:b/>
          <w:sz w:val="24"/>
          <w:szCs w:val="28"/>
        </w:rPr>
      </w:pPr>
      <w:r w:rsidRPr="00281688">
        <w:rPr>
          <w:b/>
          <w:sz w:val="24"/>
          <w:szCs w:val="28"/>
        </w:rPr>
        <w:t>service()</w:t>
      </w:r>
    </w:p>
    <w:p w:rsidR="00A80297" w:rsidRPr="00281688" w:rsidRDefault="00A80297" w:rsidP="00F13565">
      <w:pPr>
        <w:pStyle w:val="a7"/>
        <w:ind w:left="1260" w:firstLineChars="0" w:firstLine="0"/>
        <w:rPr>
          <w:sz w:val="24"/>
          <w:szCs w:val="28"/>
        </w:rPr>
      </w:pPr>
      <w:r w:rsidRPr="00281688">
        <w:rPr>
          <w:rFonts w:hint="eastAsia"/>
          <w:sz w:val="24"/>
          <w:szCs w:val="28"/>
        </w:rPr>
        <w:t>当客户端有一个对</w:t>
      </w:r>
      <w:r w:rsidRPr="00281688">
        <w:rPr>
          <w:sz w:val="24"/>
          <w:szCs w:val="28"/>
        </w:rPr>
        <w:t>servlet</w:t>
      </w:r>
      <w:r w:rsidRPr="00281688">
        <w:rPr>
          <w:rFonts w:hint="eastAsia"/>
          <w:sz w:val="24"/>
          <w:szCs w:val="28"/>
        </w:rPr>
        <w:t>的请求发送过来，则服务器会产生一个新的线程，并让它调用</w:t>
      </w:r>
      <w:r w:rsidRPr="00281688">
        <w:rPr>
          <w:sz w:val="24"/>
          <w:szCs w:val="28"/>
        </w:rPr>
        <w:t>servlet</w:t>
      </w:r>
      <w:r w:rsidRPr="00281688">
        <w:rPr>
          <w:rFonts w:hint="eastAsia"/>
          <w:sz w:val="24"/>
          <w:szCs w:val="28"/>
        </w:rPr>
        <w:t>的</w:t>
      </w:r>
      <w:r w:rsidRPr="00281688">
        <w:rPr>
          <w:sz w:val="24"/>
          <w:szCs w:val="28"/>
        </w:rPr>
        <w:t>service()</w:t>
      </w:r>
      <w:r w:rsidRPr="00281688">
        <w:rPr>
          <w:rFonts w:hint="eastAsia"/>
          <w:sz w:val="24"/>
          <w:szCs w:val="28"/>
        </w:rPr>
        <w:t>方法，</w:t>
      </w:r>
      <w:r w:rsidRPr="00281688">
        <w:rPr>
          <w:sz w:val="24"/>
          <w:szCs w:val="28"/>
        </w:rPr>
        <w:t>service()</w:t>
      </w:r>
      <w:r w:rsidRPr="00281688">
        <w:rPr>
          <w:rFonts w:hint="eastAsia"/>
          <w:sz w:val="24"/>
          <w:szCs w:val="28"/>
        </w:rPr>
        <w:t>会根据收到的客户端请求类型，决定调用</w:t>
      </w:r>
      <w:proofErr w:type="spellStart"/>
      <w:r w:rsidRPr="00281688">
        <w:rPr>
          <w:sz w:val="24"/>
          <w:szCs w:val="28"/>
        </w:rPr>
        <w:t>doGet</w:t>
      </w:r>
      <w:proofErr w:type="spellEnd"/>
      <w:r w:rsidRPr="00281688">
        <w:rPr>
          <w:sz w:val="24"/>
          <w:szCs w:val="28"/>
        </w:rPr>
        <w:t>()</w:t>
      </w:r>
      <w:r w:rsidRPr="00281688">
        <w:rPr>
          <w:rFonts w:hint="eastAsia"/>
          <w:sz w:val="24"/>
          <w:szCs w:val="28"/>
        </w:rPr>
        <w:t>还是</w:t>
      </w:r>
      <w:proofErr w:type="spellStart"/>
      <w:r w:rsidRPr="00281688">
        <w:rPr>
          <w:sz w:val="24"/>
          <w:szCs w:val="28"/>
        </w:rPr>
        <w:t>doPost</w:t>
      </w:r>
      <w:proofErr w:type="spellEnd"/>
      <w:r w:rsidRPr="00281688">
        <w:rPr>
          <w:sz w:val="24"/>
          <w:szCs w:val="28"/>
        </w:rPr>
        <w:t>()</w:t>
      </w:r>
      <w:r w:rsidRPr="00281688">
        <w:rPr>
          <w:rFonts w:hint="eastAsia"/>
          <w:sz w:val="24"/>
          <w:szCs w:val="28"/>
        </w:rPr>
        <w:t>方法</w:t>
      </w:r>
    </w:p>
    <w:p w:rsidR="00A80297" w:rsidRPr="00281688" w:rsidRDefault="00A80297" w:rsidP="00F13565">
      <w:pPr>
        <w:pStyle w:val="a7"/>
        <w:ind w:left="1260" w:firstLineChars="0" w:firstLine="0"/>
        <w:rPr>
          <w:b/>
          <w:sz w:val="24"/>
          <w:szCs w:val="28"/>
        </w:rPr>
      </w:pPr>
      <w:r w:rsidRPr="00281688">
        <w:rPr>
          <w:b/>
          <w:sz w:val="24"/>
          <w:szCs w:val="28"/>
        </w:rPr>
        <w:t>destroy()</w:t>
      </w:r>
    </w:p>
    <w:p w:rsidR="00A80297" w:rsidRPr="00281688" w:rsidRDefault="00A80297" w:rsidP="00F13565">
      <w:pPr>
        <w:pStyle w:val="a7"/>
        <w:ind w:left="1260" w:firstLineChars="0" w:firstLine="0"/>
        <w:rPr>
          <w:sz w:val="24"/>
          <w:szCs w:val="28"/>
        </w:rPr>
      </w:pPr>
      <w:r w:rsidRPr="00281688">
        <w:rPr>
          <w:rFonts w:hint="eastAsia"/>
          <w:sz w:val="24"/>
          <w:szCs w:val="28"/>
        </w:rPr>
        <w:t>在删除</w:t>
      </w:r>
      <w:r w:rsidRPr="00281688">
        <w:rPr>
          <w:sz w:val="24"/>
          <w:szCs w:val="28"/>
        </w:rPr>
        <w:t>servlet</w:t>
      </w:r>
      <w:r w:rsidRPr="00281688">
        <w:rPr>
          <w:rFonts w:hint="eastAsia"/>
          <w:sz w:val="24"/>
          <w:szCs w:val="28"/>
        </w:rPr>
        <w:t>实例之前，服务器会先调用</w:t>
      </w:r>
      <w:r w:rsidRPr="00281688">
        <w:rPr>
          <w:sz w:val="24"/>
          <w:szCs w:val="28"/>
        </w:rPr>
        <w:t>destroy()</w:t>
      </w:r>
      <w:r w:rsidRPr="00281688">
        <w:rPr>
          <w:rFonts w:hint="eastAsia"/>
          <w:sz w:val="24"/>
          <w:szCs w:val="28"/>
        </w:rPr>
        <w:t>方法</w:t>
      </w:r>
    </w:p>
    <w:p w:rsidR="00A80297" w:rsidRPr="00281688" w:rsidRDefault="00A80297" w:rsidP="008F3491">
      <w:pPr>
        <w:pStyle w:val="a7"/>
        <w:numPr>
          <w:ilvl w:val="0"/>
          <w:numId w:val="42"/>
        </w:numPr>
        <w:ind w:firstLineChars="0"/>
        <w:outlineLvl w:val="2"/>
        <w:rPr>
          <w:b/>
          <w:sz w:val="24"/>
          <w:szCs w:val="28"/>
        </w:rPr>
      </w:pPr>
      <w:r w:rsidRPr="00281688">
        <w:rPr>
          <w:rFonts w:hint="eastAsia"/>
          <w:b/>
          <w:sz w:val="24"/>
          <w:szCs w:val="28"/>
        </w:rPr>
        <w:t>什么是</w:t>
      </w:r>
      <w:proofErr w:type="spellStart"/>
      <w:r w:rsidRPr="00281688">
        <w:rPr>
          <w:rFonts w:hint="eastAsia"/>
          <w:b/>
          <w:sz w:val="24"/>
          <w:szCs w:val="28"/>
        </w:rPr>
        <w:t>ServletContext</w:t>
      </w:r>
      <w:proofErr w:type="spellEnd"/>
      <w:r w:rsidRPr="00281688">
        <w:rPr>
          <w:rFonts w:hint="eastAsia"/>
          <w:b/>
          <w:sz w:val="24"/>
          <w:szCs w:val="28"/>
        </w:rPr>
        <w:t>？它由谁创建？</w:t>
      </w:r>
    </w:p>
    <w:p w:rsidR="00A80297" w:rsidRPr="00281688" w:rsidRDefault="00A80297" w:rsidP="00A80297">
      <w:pPr>
        <w:pStyle w:val="a7"/>
        <w:ind w:left="1260" w:firstLine="480"/>
        <w:rPr>
          <w:sz w:val="24"/>
          <w:szCs w:val="28"/>
        </w:rPr>
      </w:pPr>
      <w:r w:rsidRPr="00281688">
        <w:rPr>
          <w:rFonts w:hint="eastAsia"/>
          <w:sz w:val="24"/>
          <w:szCs w:val="28"/>
        </w:rPr>
        <w:t>当</w:t>
      </w:r>
      <w:r w:rsidRPr="00281688">
        <w:rPr>
          <w:rFonts w:hint="eastAsia"/>
          <w:sz w:val="24"/>
          <w:szCs w:val="28"/>
        </w:rPr>
        <w:t>Servlet</w:t>
      </w:r>
      <w:r w:rsidRPr="00281688">
        <w:rPr>
          <w:rFonts w:hint="eastAsia"/>
          <w:sz w:val="24"/>
          <w:szCs w:val="28"/>
        </w:rPr>
        <w:t>容器启动时，它会部署并加载所有的</w:t>
      </w:r>
      <w:r w:rsidRPr="00281688">
        <w:rPr>
          <w:rFonts w:hint="eastAsia"/>
          <w:sz w:val="24"/>
          <w:szCs w:val="28"/>
        </w:rPr>
        <w:t>web</w:t>
      </w:r>
      <w:r w:rsidRPr="00281688">
        <w:rPr>
          <w:rFonts w:hint="eastAsia"/>
          <w:sz w:val="24"/>
          <w:szCs w:val="28"/>
        </w:rPr>
        <w:t>应用。当</w:t>
      </w:r>
      <w:r w:rsidRPr="00281688">
        <w:rPr>
          <w:rFonts w:hint="eastAsia"/>
          <w:sz w:val="24"/>
          <w:szCs w:val="28"/>
        </w:rPr>
        <w:t>web</w:t>
      </w:r>
      <w:r w:rsidRPr="00281688">
        <w:rPr>
          <w:rFonts w:hint="eastAsia"/>
          <w:sz w:val="24"/>
          <w:szCs w:val="28"/>
        </w:rPr>
        <w:t>应用被加载时，</w:t>
      </w:r>
      <w:r w:rsidRPr="00281688">
        <w:rPr>
          <w:rFonts w:hint="eastAsia"/>
          <w:sz w:val="24"/>
          <w:szCs w:val="28"/>
        </w:rPr>
        <w:t>Servlet</w:t>
      </w:r>
      <w:r w:rsidRPr="00281688">
        <w:rPr>
          <w:rFonts w:hint="eastAsia"/>
          <w:sz w:val="24"/>
          <w:szCs w:val="28"/>
        </w:rPr>
        <w:t>容器会一次性为每个应用创建</w:t>
      </w:r>
      <w:r w:rsidRPr="00281688">
        <w:rPr>
          <w:rFonts w:hint="eastAsia"/>
          <w:sz w:val="24"/>
          <w:szCs w:val="28"/>
        </w:rPr>
        <w:t>Servlet</w:t>
      </w:r>
      <w:r w:rsidRPr="00281688">
        <w:rPr>
          <w:rFonts w:hint="eastAsia"/>
          <w:sz w:val="24"/>
          <w:szCs w:val="28"/>
        </w:rPr>
        <w:t>上下文（</w:t>
      </w:r>
      <w:proofErr w:type="spellStart"/>
      <w:r w:rsidRPr="00281688">
        <w:rPr>
          <w:rFonts w:hint="eastAsia"/>
          <w:sz w:val="24"/>
          <w:szCs w:val="28"/>
        </w:rPr>
        <w:t>ServletContext</w:t>
      </w:r>
      <w:proofErr w:type="spellEnd"/>
      <w:r w:rsidRPr="00281688">
        <w:rPr>
          <w:rFonts w:hint="eastAsia"/>
          <w:sz w:val="24"/>
          <w:szCs w:val="28"/>
        </w:rPr>
        <w:t>）并把它保存在内存里。</w:t>
      </w:r>
      <w:r w:rsidRPr="00281688">
        <w:rPr>
          <w:rFonts w:hint="eastAsia"/>
          <w:sz w:val="24"/>
          <w:szCs w:val="28"/>
        </w:rPr>
        <w:t>Servlet</w:t>
      </w:r>
      <w:r w:rsidRPr="00281688">
        <w:rPr>
          <w:rFonts w:hint="eastAsia"/>
          <w:sz w:val="24"/>
          <w:szCs w:val="28"/>
        </w:rPr>
        <w:t>容器会处理</w:t>
      </w:r>
      <w:r w:rsidRPr="00281688">
        <w:rPr>
          <w:rFonts w:hint="eastAsia"/>
          <w:sz w:val="24"/>
          <w:szCs w:val="28"/>
        </w:rPr>
        <w:t>web</w:t>
      </w:r>
      <w:r w:rsidRPr="00281688">
        <w:rPr>
          <w:rFonts w:hint="eastAsia"/>
          <w:sz w:val="24"/>
          <w:szCs w:val="28"/>
        </w:rPr>
        <w:t>应用的</w:t>
      </w:r>
      <w:r w:rsidRPr="00281688">
        <w:rPr>
          <w:rFonts w:hint="eastAsia"/>
          <w:sz w:val="24"/>
          <w:szCs w:val="28"/>
        </w:rPr>
        <w:t>web.xml</w:t>
      </w:r>
      <w:r w:rsidRPr="00281688">
        <w:rPr>
          <w:rFonts w:hint="eastAsia"/>
          <w:sz w:val="24"/>
          <w:szCs w:val="28"/>
        </w:rPr>
        <w:t>文件，并且一次性创建在</w:t>
      </w:r>
      <w:r w:rsidRPr="00281688">
        <w:rPr>
          <w:rFonts w:hint="eastAsia"/>
          <w:sz w:val="24"/>
          <w:szCs w:val="28"/>
        </w:rPr>
        <w:t>web.xml</w:t>
      </w:r>
      <w:r w:rsidRPr="00281688">
        <w:rPr>
          <w:rFonts w:hint="eastAsia"/>
          <w:sz w:val="24"/>
          <w:szCs w:val="28"/>
        </w:rPr>
        <w:t>里定义的</w:t>
      </w:r>
      <w:r w:rsidRPr="00281688">
        <w:rPr>
          <w:rFonts w:hint="eastAsia"/>
          <w:sz w:val="24"/>
          <w:szCs w:val="28"/>
        </w:rPr>
        <w:t>Servlet</w:t>
      </w:r>
      <w:r w:rsidRPr="00281688">
        <w:rPr>
          <w:rFonts w:hint="eastAsia"/>
          <w:sz w:val="24"/>
          <w:szCs w:val="28"/>
        </w:rPr>
        <w:t>、</w:t>
      </w:r>
      <w:r w:rsidRPr="00281688">
        <w:rPr>
          <w:rFonts w:hint="eastAsia"/>
          <w:sz w:val="24"/>
          <w:szCs w:val="28"/>
        </w:rPr>
        <w:t>Filter</w:t>
      </w:r>
      <w:r w:rsidRPr="00281688">
        <w:rPr>
          <w:rFonts w:hint="eastAsia"/>
          <w:sz w:val="24"/>
          <w:szCs w:val="28"/>
        </w:rPr>
        <w:t>和</w:t>
      </w:r>
      <w:r w:rsidRPr="00281688">
        <w:rPr>
          <w:rFonts w:hint="eastAsia"/>
          <w:sz w:val="24"/>
          <w:szCs w:val="28"/>
        </w:rPr>
        <w:t>Listener</w:t>
      </w:r>
      <w:r w:rsidRPr="00281688">
        <w:rPr>
          <w:rFonts w:hint="eastAsia"/>
          <w:sz w:val="24"/>
          <w:szCs w:val="28"/>
        </w:rPr>
        <w:t>，同样也会把它们保存在内存里。当</w:t>
      </w:r>
      <w:r w:rsidRPr="00281688">
        <w:rPr>
          <w:rFonts w:hint="eastAsia"/>
          <w:sz w:val="24"/>
          <w:szCs w:val="28"/>
        </w:rPr>
        <w:t>Servlet</w:t>
      </w:r>
      <w:r w:rsidRPr="00281688">
        <w:rPr>
          <w:rFonts w:hint="eastAsia"/>
          <w:sz w:val="24"/>
          <w:szCs w:val="28"/>
        </w:rPr>
        <w:t>容器关闭时，它会卸载所有的</w:t>
      </w:r>
      <w:r w:rsidRPr="00281688">
        <w:rPr>
          <w:rFonts w:hint="eastAsia"/>
          <w:sz w:val="24"/>
          <w:szCs w:val="28"/>
        </w:rPr>
        <w:t>web</w:t>
      </w:r>
      <w:r w:rsidRPr="00281688">
        <w:rPr>
          <w:rFonts w:hint="eastAsia"/>
          <w:sz w:val="24"/>
          <w:szCs w:val="28"/>
        </w:rPr>
        <w:t>应用和</w:t>
      </w:r>
      <w:proofErr w:type="spellStart"/>
      <w:r w:rsidRPr="00281688">
        <w:rPr>
          <w:rFonts w:hint="eastAsia"/>
          <w:sz w:val="24"/>
          <w:szCs w:val="28"/>
        </w:rPr>
        <w:t>ServletContext</w:t>
      </w:r>
      <w:proofErr w:type="spellEnd"/>
      <w:r w:rsidRPr="00281688">
        <w:rPr>
          <w:rFonts w:hint="eastAsia"/>
          <w:sz w:val="24"/>
          <w:szCs w:val="28"/>
        </w:rPr>
        <w:t>，所有的</w:t>
      </w:r>
      <w:r w:rsidRPr="00281688">
        <w:rPr>
          <w:rFonts w:hint="eastAsia"/>
          <w:sz w:val="24"/>
          <w:szCs w:val="28"/>
        </w:rPr>
        <w:t>Servlet</w:t>
      </w:r>
      <w:r w:rsidRPr="00281688">
        <w:rPr>
          <w:rFonts w:hint="eastAsia"/>
          <w:sz w:val="24"/>
          <w:szCs w:val="28"/>
        </w:rPr>
        <w:t>、</w:t>
      </w:r>
      <w:r w:rsidRPr="00281688">
        <w:rPr>
          <w:rFonts w:hint="eastAsia"/>
          <w:sz w:val="24"/>
          <w:szCs w:val="28"/>
        </w:rPr>
        <w:t>Filter</w:t>
      </w:r>
      <w:r w:rsidRPr="00281688">
        <w:rPr>
          <w:rFonts w:hint="eastAsia"/>
          <w:sz w:val="24"/>
          <w:szCs w:val="28"/>
        </w:rPr>
        <w:t>和</w:t>
      </w:r>
      <w:proofErr w:type="spellStart"/>
      <w:r w:rsidRPr="00281688">
        <w:rPr>
          <w:rFonts w:hint="eastAsia"/>
          <w:sz w:val="24"/>
          <w:szCs w:val="28"/>
        </w:rPr>
        <w:t>Listner</w:t>
      </w:r>
      <w:proofErr w:type="spellEnd"/>
      <w:r w:rsidRPr="00281688">
        <w:rPr>
          <w:rFonts w:hint="eastAsia"/>
          <w:sz w:val="24"/>
          <w:szCs w:val="28"/>
        </w:rPr>
        <w:t>实例都会被销毁。</w:t>
      </w:r>
    </w:p>
    <w:p w:rsidR="00F13565" w:rsidRPr="00281688" w:rsidRDefault="00A80297" w:rsidP="00A80297">
      <w:pPr>
        <w:pStyle w:val="a7"/>
        <w:ind w:left="1260" w:firstLineChars="0" w:firstLine="0"/>
        <w:rPr>
          <w:sz w:val="24"/>
          <w:szCs w:val="28"/>
        </w:rPr>
      </w:pPr>
      <w:r w:rsidRPr="00281688">
        <w:rPr>
          <w:rFonts w:hint="eastAsia"/>
          <w:sz w:val="24"/>
          <w:szCs w:val="28"/>
        </w:rPr>
        <w:t>从</w:t>
      </w:r>
      <w:r w:rsidRPr="00281688">
        <w:rPr>
          <w:rFonts w:hint="eastAsia"/>
          <w:sz w:val="24"/>
          <w:szCs w:val="28"/>
        </w:rPr>
        <w:t>Java</w:t>
      </w:r>
      <w:r w:rsidRPr="00281688">
        <w:rPr>
          <w:rFonts w:hint="eastAsia"/>
          <w:sz w:val="24"/>
          <w:szCs w:val="28"/>
        </w:rPr>
        <w:t>文档可知，</w:t>
      </w:r>
      <w:proofErr w:type="spellStart"/>
      <w:r w:rsidRPr="00281688">
        <w:rPr>
          <w:rFonts w:hint="eastAsia"/>
          <w:sz w:val="24"/>
          <w:szCs w:val="28"/>
        </w:rPr>
        <w:t>ServletContext</w:t>
      </w:r>
      <w:proofErr w:type="spellEnd"/>
      <w:r w:rsidRPr="00281688">
        <w:rPr>
          <w:rFonts w:hint="eastAsia"/>
          <w:sz w:val="24"/>
          <w:szCs w:val="28"/>
        </w:rPr>
        <w:t>定义了一组方法，</w:t>
      </w:r>
      <w:r w:rsidRPr="00281688">
        <w:rPr>
          <w:rFonts w:hint="eastAsia"/>
          <w:sz w:val="24"/>
          <w:szCs w:val="28"/>
        </w:rPr>
        <w:t>Servlet</w:t>
      </w:r>
      <w:r w:rsidRPr="00281688">
        <w:rPr>
          <w:rFonts w:hint="eastAsia"/>
          <w:sz w:val="24"/>
          <w:szCs w:val="28"/>
        </w:rPr>
        <w:t>使用这些方法来与它的</w:t>
      </w:r>
      <w:r w:rsidRPr="00281688">
        <w:rPr>
          <w:rFonts w:hint="eastAsia"/>
          <w:sz w:val="24"/>
          <w:szCs w:val="28"/>
        </w:rPr>
        <w:t>Servlet</w:t>
      </w:r>
      <w:r w:rsidRPr="00281688">
        <w:rPr>
          <w:rFonts w:hint="eastAsia"/>
          <w:sz w:val="24"/>
          <w:szCs w:val="28"/>
        </w:rPr>
        <w:t>容器进行通信。</w:t>
      </w:r>
    </w:p>
    <w:p w:rsidR="00A80297" w:rsidRPr="00281688" w:rsidRDefault="00A80297" w:rsidP="008F3491">
      <w:pPr>
        <w:pStyle w:val="a7"/>
        <w:numPr>
          <w:ilvl w:val="0"/>
          <w:numId w:val="42"/>
        </w:numPr>
        <w:ind w:firstLineChars="0"/>
        <w:outlineLvl w:val="2"/>
        <w:rPr>
          <w:b/>
          <w:sz w:val="24"/>
          <w:szCs w:val="28"/>
        </w:rPr>
      </w:pPr>
      <w:r w:rsidRPr="00281688">
        <w:rPr>
          <w:rFonts w:hint="eastAsia"/>
          <w:b/>
          <w:sz w:val="24"/>
          <w:szCs w:val="28"/>
        </w:rPr>
        <w:t>Servlet</w:t>
      </w:r>
      <w:r w:rsidRPr="00281688">
        <w:rPr>
          <w:rFonts w:hint="eastAsia"/>
          <w:b/>
          <w:sz w:val="24"/>
          <w:szCs w:val="28"/>
        </w:rPr>
        <w:t>生命周期</w:t>
      </w:r>
    </w:p>
    <w:p w:rsidR="00A80297" w:rsidRPr="00281688" w:rsidRDefault="00A80297" w:rsidP="00A80297">
      <w:pPr>
        <w:pStyle w:val="a7"/>
        <w:ind w:left="1260" w:firstLineChars="0" w:firstLine="0"/>
        <w:rPr>
          <w:sz w:val="24"/>
          <w:szCs w:val="28"/>
        </w:rPr>
      </w:pPr>
      <w:r w:rsidRPr="00281688">
        <w:rPr>
          <w:sz w:val="24"/>
          <w:szCs w:val="28"/>
        </w:rPr>
        <w:t></w:t>
      </w:r>
      <w:r w:rsidRPr="00281688">
        <w:rPr>
          <w:sz w:val="24"/>
          <w:szCs w:val="28"/>
        </w:rPr>
        <w:tab/>
      </w:r>
      <w:r w:rsidRPr="00281688">
        <w:rPr>
          <w:rFonts w:hint="eastAsia"/>
          <w:sz w:val="24"/>
          <w:szCs w:val="28"/>
        </w:rPr>
        <w:t>当客户端第一次向</w:t>
      </w:r>
      <w:r w:rsidRPr="00281688">
        <w:rPr>
          <w:sz w:val="24"/>
          <w:szCs w:val="28"/>
        </w:rPr>
        <w:t>web</w:t>
      </w:r>
      <w:r w:rsidRPr="00281688">
        <w:rPr>
          <w:rFonts w:hint="eastAsia"/>
          <w:sz w:val="24"/>
          <w:szCs w:val="28"/>
        </w:rPr>
        <w:t>服务器提出一个对</w:t>
      </w:r>
      <w:r w:rsidRPr="00281688">
        <w:rPr>
          <w:sz w:val="24"/>
          <w:szCs w:val="28"/>
        </w:rPr>
        <w:t>servlet</w:t>
      </w:r>
      <w:r w:rsidRPr="00281688">
        <w:rPr>
          <w:rFonts w:hint="eastAsia"/>
          <w:sz w:val="24"/>
          <w:szCs w:val="28"/>
        </w:rPr>
        <w:t>的请求时，</w:t>
      </w:r>
      <w:r w:rsidRPr="00281688">
        <w:rPr>
          <w:sz w:val="24"/>
          <w:szCs w:val="28"/>
        </w:rPr>
        <w:t>web</w:t>
      </w:r>
      <w:r w:rsidRPr="00281688">
        <w:rPr>
          <w:rFonts w:hint="eastAsia"/>
          <w:sz w:val="24"/>
          <w:szCs w:val="28"/>
        </w:rPr>
        <w:t>服务器会创建一个该</w:t>
      </w:r>
      <w:r w:rsidRPr="00281688">
        <w:rPr>
          <w:sz w:val="24"/>
          <w:szCs w:val="28"/>
        </w:rPr>
        <w:t>servlet</w:t>
      </w:r>
      <w:r w:rsidRPr="00281688">
        <w:rPr>
          <w:rFonts w:hint="eastAsia"/>
          <w:sz w:val="24"/>
          <w:szCs w:val="28"/>
        </w:rPr>
        <w:t>的实例，并调用</w:t>
      </w:r>
      <w:proofErr w:type="spellStart"/>
      <w:r w:rsidRPr="00281688">
        <w:rPr>
          <w:sz w:val="24"/>
          <w:szCs w:val="28"/>
        </w:rPr>
        <w:t>init</w:t>
      </w:r>
      <w:proofErr w:type="spellEnd"/>
      <w:r w:rsidRPr="00281688">
        <w:rPr>
          <w:sz w:val="24"/>
          <w:szCs w:val="28"/>
        </w:rPr>
        <w:t>()</w:t>
      </w:r>
      <w:r w:rsidRPr="00281688">
        <w:rPr>
          <w:rFonts w:hint="eastAsia"/>
          <w:sz w:val="24"/>
          <w:szCs w:val="28"/>
        </w:rPr>
        <w:t>方法。如果当</w:t>
      </w:r>
      <w:r w:rsidRPr="00281688">
        <w:rPr>
          <w:sz w:val="24"/>
          <w:szCs w:val="28"/>
        </w:rPr>
        <w:t>web</w:t>
      </w:r>
      <w:r w:rsidRPr="00281688">
        <w:rPr>
          <w:rFonts w:hint="eastAsia"/>
          <w:sz w:val="24"/>
          <w:szCs w:val="28"/>
        </w:rPr>
        <w:t>服务器中已存在一个</w:t>
      </w:r>
      <w:r w:rsidRPr="00281688">
        <w:rPr>
          <w:sz w:val="24"/>
          <w:szCs w:val="28"/>
        </w:rPr>
        <w:t>servlet</w:t>
      </w:r>
      <w:r w:rsidRPr="00281688">
        <w:rPr>
          <w:rFonts w:hint="eastAsia"/>
          <w:sz w:val="24"/>
          <w:szCs w:val="28"/>
        </w:rPr>
        <w:t>实例，则直接使用此实例，然后再调用</w:t>
      </w:r>
      <w:r w:rsidRPr="00281688">
        <w:rPr>
          <w:sz w:val="24"/>
          <w:szCs w:val="28"/>
        </w:rPr>
        <w:t>service()</w:t>
      </w:r>
      <w:r w:rsidRPr="00281688">
        <w:rPr>
          <w:rFonts w:hint="eastAsia"/>
          <w:sz w:val="24"/>
          <w:szCs w:val="28"/>
        </w:rPr>
        <w:t>方法，</w:t>
      </w:r>
      <w:r w:rsidRPr="00281688">
        <w:rPr>
          <w:sz w:val="24"/>
          <w:szCs w:val="28"/>
        </w:rPr>
        <w:t>service()</w:t>
      </w:r>
      <w:r w:rsidRPr="00281688">
        <w:rPr>
          <w:rFonts w:hint="eastAsia"/>
          <w:sz w:val="24"/>
          <w:szCs w:val="28"/>
        </w:rPr>
        <w:t>方法根据客户端的请求方式决定调用对应的</w:t>
      </w:r>
      <w:proofErr w:type="spellStart"/>
      <w:r w:rsidRPr="00281688">
        <w:rPr>
          <w:sz w:val="24"/>
          <w:szCs w:val="28"/>
        </w:rPr>
        <w:t>doXXX</w:t>
      </w:r>
      <w:proofErr w:type="spellEnd"/>
      <w:r w:rsidRPr="00281688">
        <w:rPr>
          <w:sz w:val="24"/>
          <w:szCs w:val="28"/>
        </w:rPr>
        <w:t>()</w:t>
      </w:r>
      <w:r w:rsidRPr="00281688">
        <w:rPr>
          <w:rFonts w:hint="eastAsia"/>
          <w:sz w:val="24"/>
          <w:szCs w:val="28"/>
        </w:rPr>
        <w:t>方法，当</w:t>
      </w:r>
      <w:r w:rsidRPr="00281688">
        <w:rPr>
          <w:sz w:val="24"/>
          <w:szCs w:val="28"/>
        </w:rPr>
        <w:t>servlet</w:t>
      </w:r>
      <w:r w:rsidRPr="00281688">
        <w:rPr>
          <w:rFonts w:hint="eastAsia"/>
          <w:sz w:val="24"/>
          <w:szCs w:val="28"/>
        </w:rPr>
        <w:t>从</w:t>
      </w:r>
      <w:r w:rsidRPr="00281688">
        <w:rPr>
          <w:sz w:val="24"/>
          <w:szCs w:val="28"/>
        </w:rPr>
        <w:t>web</w:t>
      </w:r>
      <w:r w:rsidRPr="00281688">
        <w:rPr>
          <w:rFonts w:hint="eastAsia"/>
          <w:sz w:val="24"/>
          <w:szCs w:val="28"/>
        </w:rPr>
        <w:t>服务器中删除时，</w:t>
      </w:r>
      <w:r w:rsidRPr="00281688">
        <w:rPr>
          <w:sz w:val="24"/>
          <w:szCs w:val="28"/>
        </w:rPr>
        <w:t>web</w:t>
      </w:r>
      <w:r w:rsidRPr="00281688">
        <w:rPr>
          <w:rFonts w:hint="eastAsia"/>
          <w:sz w:val="24"/>
          <w:szCs w:val="28"/>
        </w:rPr>
        <w:t>服务器会调用</w:t>
      </w:r>
      <w:r w:rsidRPr="00281688">
        <w:rPr>
          <w:sz w:val="24"/>
          <w:szCs w:val="28"/>
        </w:rPr>
        <w:t>servlet</w:t>
      </w:r>
      <w:r w:rsidRPr="00281688">
        <w:rPr>
          <w:rFonts w:hint="eastAsia"/>
          <w:sz w:val="24"/>
          <w:szCs w:val="28"/>
        </w:rPr>
        <w:t>的</w:t>
      </w:r>
      <w:r w:rsidRPr="00281688">
        <w:rPr>
          <w:sz w:val="24"/>
          <w:szCs w:val="28"/>
        </w:rPr>
        <w:t>destroy()</w:t>
      </w:r>
      <w:r w:rsidRPr="00281688">
        <w:rPr>
          <w:rFonts w:hint="eastAsia"/>
          <w:sz w:val="24"/>
          <w:szCs w:val="28"/>
        </w:rPr>
        <w:t>方法</w:t>
      </w:r>
    </w:p>
    <w:p w:rsidR="00A80297" w:rsidRPr="00281688" w:rsidRDefault="00A80297" w:rsidP="008F3491">
      <w:pPr>
        <w:pStyle w:val="a7"/>
        <w:numPr>
          <w:ilvl w:val="0"/>
          <w:numId w:val="42"/>
        </w:numPr>
        <w:ind w:firstLineChars="0"/>
        <w:outlineLvl w:val="2"/>
        <w:rPr>
          <w:b/>
          <w:sz w:val="24"/>
          <w:szCs w:val="28"/>
        </w:rPr>
      </w:pPr>
      <w:r w:rsidRPr="00281688">
        <w:rPr>
          <w:b/>
          <w:sz w:val="24"/>
          <w:szCs w:val="28"/>
        </w:rPr>
        <w:lastRenderedPageBreak/>
        <w:t>Forward</w:t>
      </w:r>
      <w:r w:rsidRPr="00281688">
        <w:rPr>
          <w:rFonts w:hint="eastAsia"/>
          <w:b/>
          <w:sz w:val="24"/>
          <w:szCs w:val="28"/>
        </w:rPr>
        <w:t>与</w:t>
      </w:r>
      <w:proofErr w:type="spellStart"/>
      <w:r w:rsidRPr="00281688">
        <w:rPr>
          <w:b/>
          <w:sz w:val="24"/>
          <w:szCs w:val="28"/>
        </w:rPr>
        <w:t>sendRedirect</w:t>
      </w:r>
      <w:proofErr w:type="spellEnd"/>
      <w:r w:rsidRPr="00281688">
        <w:rPr>
          <w:rFonts w:hint="eastAsia"/>
          <w:b/>
          <w:sz w:val="24"/>
          <w:szCs w:val="28"/>
        </w:rPr>
        <w:t>区别</w:t>
      </w:r>
    </w:p>
    <w:p w:rsidR="00255C51" w:rsidRPr="00281688" w:rsidRDefault="00255C51" w:rsidP="00255C51">
      <w:pPr>
        <w:pStyle w:val="a7"/>
        <w:ind w:left="1260" w:firstLineChars="0" w:firstLine="0"/>
        <w:rPr>
          <w:sz w:val="24"/>
          <w:szCs w:val="28"/>
        </w:rPr>
      </w:pPr>
      <w:r w:rsidRPr="00281688">
        <w:rPr>
          <w:rFonts w:hint="eastAsia"/>
          <w:sz w:val="24"/>
          <w:szCs w:val="28"/>
        </w:rPr>
        <w:t>forward</w:t>
      </w:r>
      <w:r w:rsidRPr="00281688">
        <w:rPr>
          <w:rFonts w:hint="eastAsia"/>
          <w:sz w:val="24"/>
          <w:szCs w:val="28"/>
        </w:rPr>
        <w:t>是服务器端的转向而</w:t>
      </w:r>
      <w:r w:rsidRPr="00281688">
        <w:rPr>
          <w:rFonts w:hint="eastAsia"/>
          <w:sz w:val="24"/>
          <w:szCs w:val="28"/>
        </w:rPr>
        <w:t>redirect</w:t>
      </w:r>
      <w:r w:rsidRPr="00281688">
        <w:rPr>
          <w:rFonts w:hint="eastAsia"/>
          <w:sz w:val="24"/>
          <w:szCs w:val="28"/>
        </w:rPr>
        <w:t>是客户端的跳转。</w:t>
      </w:r>
    </w:p>
    <w:p w:rsidR="00255C51" w:rsidRPr="00281688" w:rsidRDefault="00255C51" w:rsidP="00255C51">
      <w:pPr>
        <w:pStyle w:val="a7"/>
        <w:ind w:left="1260" w:firstLineChars="0" w:firstLine="0"/>
        <w:rPr>
          <w:sz w:val="24"/>
          <w:szCs w:val="28"/>
        </w:rPr>
      </w:pPr>
      <w:r w:rsidRPr="00281688">
        <w:rPr>
          <w:rFonts w:hint="eastAsia"/>
          <w:sz w:val="24"/>
          <w:szCs w:val="28"/>
        </w:rPr>
        <w:t>使用</w:t>
      </w:r>
      <w:r w:rsidRPr="00281688">
        <w:rPr>
          <w:rFonts w:hint="eastAsia"/>
          <w:sz w:val="24"/>
          <w:szCs w:val="28"/>
        </w:rPr>
        <w:t>forward</w:t>
      </w:r>
      <w:r w:rsidRPr="00281688">
        <w:rPr>
          <w:rFonts w:hint="eastAsia"/>
          <w:sz w:val="24"/>
          <w:szCs w:val="28"/>
        </w:rPr>
        <w:t>浏览器的地址不会发生改变。而</w:t>
      </w:r>
      <w:r w:rsidRPr="00281688">
        <w:rPr>
          <w:rFonts w:hint="eastAsia"/>
          <w:sz w:val="24"/>
          <w:szCs w:val="28"/>
        </w:rPr>
        <w:t>redirect</w:t>
      </w:r>
      <w:r w:rsidRPr="00281688">
        <w:rPr>
          <w:rFonts w:hint="eastAsia"/>
          <w:sz w:val="24"/>
          <w:szCs w:val="28"/>
        </w:rPr>
        <w:t>会发生改变。</w:t>
      </w:r>
    </w:p>
    <w:p w:rsidR="00255C51" w:rsidRPr="00281688" w:rsidRDefault="00255C51" w:rsidP="00255C51">
      <w:pPr>
        <w:pStyle w:val="a7"/>
        <w:ind w:left="1260" w:firstLineChars="0" w:firstLine="0"/>
        <w:rPr>
          <w:sz w:val="24"/>
          <w:szCs w:val="28"/>
        </w:rPr>
      </w:pPr>
      <w:r w:rsidRPr="00281688">
        <w:rPr>
          <w:rFonts w:hint="eastAsia"/>
          <w:sz w:val="24"/>
          <w:szCs w:val="28"/>
        </w:rPr>
        <w:t>Forward</w:t>
      </w:r>
      <w:r w:rsidRPr="00281688">
        <w:rPr>
          <w:rFonts w:hint="eastAsia"/>
          <w:sz w:val="24"/>
          <w:szCs w:val="28"/>
        </w:rPr>
        <w:t>是一次请求中完成。而</w:t>
      </w:r>
      <w:r w:rsidRPr="00281688">
        <w:rPr>
          <w:rFonts w:hint="eastAsia"/>
          <w:sz w:val="24"/>
          <w:szCs w:val="28"/>
        </w:rPr>
        <w:t>redirect</w:t>
      </w:r>
      <w:r w:rsidRPr="00281688">
        <w:rPr>
          <w:rFonts w:hint="eastAsia"/>
          <w:sz w:val="24"/>
          <w:szCs w:val="28"/>
        </w:rPr>
        <w:t>是重新发起请求。</w:t>
      </w:r>
    </w:p>
    <w:p w:rsidR="00255C51" w:rsidRPr="00281688" w:rsidRDefault="00255C51" w:rsidP="00255C51">
      <w:pPr>
        <w:pStyle w:val="a7"/>
        <w:ind w:left="1260" w:firstLineChars="0" w:firstLine="0"/>
        <w:rPr>
          <w:sz w:val="24"/>
          <w:szCs w:val="28"/>
        </w:rPr>
      </w:pPr>
      <w:r w:rsidRPr="00281688">
        <w:rPr>
          <w:rFonts w:hint="eastAsia"/>
          <w:sz w:val="24"/>
          <w:szCs w:val="28"/>
        </w:rPr>
        <w:t>Forward</w:t>
      </w:r>
      <w:r w:rsidRPr="00281688">
        <w:rPr>
          <w:rFonts w:hint="eastAsia"/>
          <w:sz w:val="24"/>
          <w:szCs w:val="28"/>
        </w:rPr>
        <w:t>是在服务器端完成，而不用客户端重新发起请求，效率较高。</w:t>
      </w:r>
    </w:p>
    <w:p w:rsidR="00D3169E" w:rsidRPr="00281688" w:rsidRDefault="00D3169E" w:rsidP="00D3169E">
      <w:pPr>
        <w:pStyle w:val="a7"/>
        <w:numPr>
          <w:ilvl w:val="0"/>
          <w:numId w:val="42"/>
        </w:numPr>
        <w:ind w:firstLineChars="0"/>
        <w:outlineLvl w:val="2"/>
        <w:rPr>
          <w:b/>
          <w:sz w:val="24"/>
          <w:szCs w:val="28"/>
        </w:rPr>
      </w:pPr>
      <w:r w:rsidRPr="00281688">
        <w:rPr>
          <w:rFonts w:hint="eastAsia"/>
          <w:b/>
          <w:sz w:val="24"/>
          <w:szCs w:val="28"/>
        </w:rPr>
        <w:t>MVC</w:t>
      </w:r>
      <w:r w:rsidRPr="00281688">
        <w:rPr>
          <w:rFonts w:hint="eastAsia"/>
          <w:b/>
          <w:sz w:val="24"/>
          <w:szCs w:val="28"/>
        </w:rPr>
        <w:t>设计模式</w:t>
      </w:r>
    </w:p>
    <w:p w:rsidR="00D3169E" w:rsidRPr="00281688" w:rsidRDefault="00D3169E" w:rsidP="00D3169E">
      <w:pPr>
        <w:pStyle w:val="a7"/>
        <w:ind w:left="1260" w:firstLineChars="0" w:firstLine="0"/>
        <w:rPr>
          <w:sz w:val="24"/>
          <w:szCs w:val="28"/>
        </w:rPr>
      </w:pPr>
      <w:r w:rsidRPr="00281688">
        <w:rPr>
          <w:rFonts w:ascii="Arial" w:eastAsia="宋体" w:hAnsi="Arial" w:cs="Arial" w:hint="eastAsia"/>
          <w:color w:val="333333"/>
          <w:sz w:val="24"/>
          <w:szCs w:val="24"/>
          <w:shd w:val="clear" w:color="auto" w:fill="FFFFFF"/>
        </w:rPr>
        <w:t xml:space="preserve">   </w:t>
      </w:r>
      <w:r w:rsidRPr="00281688">
        <w:rPr>
          <w:rFonts w:hint="eastAsia"/>
          <w:sz w:val="24"/>
          <w:szCs w:val="28"/>
        </w:rPr>
        <w:t>MVC</w:t>
      </w:r>
      <w:r w:rsidRPr="00281688">
        <w:rPr>
          <w:rFonts w:hint="eastAsia"/>
          <w:sz w:val="24"/>
          <w:szCs w:val="28"/>
        </w:rPr>
        <w:t>全名是</w:t>
      </w:r>
      <w:r w:rsidRPr="00281688">
        <w:rPr>
          <w:rFonts w:hint="eastAsia"/>
          <w:sz w:val="24"/>
          <w:szCs w:val="28"/>
        </w:rPr>
        <w:t>Model View Controller</w:t>
      </w:r>
      <w:r w:rsidRPr="00281688">
        <w:rPr>
          <w:rFonts w:hint="eastAsia"/>
          <w:sz w:val="24"/>
          <w:szCs w:val="28"/>
        </w:rPr>
        <w:t>，是模型</w:t>
      </w:r>
      <w:r w:rsidRPr="00281688">
        <w:rPr>
          <w:rFonts w:hint="eastAsia"/>
          <w:sz w:val="24"/>
          <w:szCs w:val="28"/>
        </w:rPr>
        <w:t>(model)</w:t>
      </w:r>
      <w:r w:rsidRPr="00281688">
        <w:rPr>
          <w:rFonts w:hint="eastAsia"/>
          <w:sz w:val="24"/>
          <w:szCs w:val="28"/>
        </w:rPr>
        <w:t>－视图</w:t>
      </w:r>
      <w:r w:rsidRPr="00281688">
        <w:rPr>
          <w:rFonts w:hint="eastAsia"/>
          <w:sz w:val="24"/>
          <w:szCs w:val="28"/>
        </w:rPr>
        <w:t>(view)</w:t>
      </w:r>
      <w:r w:rsidRPr="00281688">
        <w:rPr>
          <w:rFonts w:hint="eastAsia"/>
          <w:sz w:val="24"/>
          <w:szCs w:val="28"/>
        </w:rPr>
        <w:t>－控制器</w:t>
      </w:r>
      <w:r w:rsidRPr="00281688">
        <w:rPr>
          <w:rFonts w:hint="eastAsia"/>
          <w:sz w:val="24"/>
          <w:szCs w:val="28"/>
        </w:rPr>
        <w:t>(controller)</w:t>
      </w:r>
      <w:r w:rsidRPr="00281688">
        <w:rPr>
          <w:rFonts w:hint="eastAsia"/>
          <w:sz w:val="24"/>
          <w:szCs w:val="28"/>
        </w:rPr>
        <w:t>的缩写，一种软件设计典范，用一种业务逻辑、数据、界面显示分离的方法组织代码，将业务逻辑聚集到一个部件里面，在改进和个性化定制界面及用户交互的同时，不需要重新编写业务逻辑。</w:t>
      </w:r>
    </w:p>
    <w:p w:rsidR="00D3169E" w:rsidRPr="00281688" w:rsidRDefault="00D3169E" w:rsidP="00D3169E">
      <w:pPr>
        <w:pStyle w:val="a7"/>
        <w:ind w:left="1260" w:firstLineChars="0" w:firstLine="0"/>
        <w:rPr>
          <w:sz w:val="24"/>
          <w:szCs w:val="28"/>
        </w:rPr>
      </w:pPr>
      <w:r w:rsidRPr="00281688">
        <w:rPr>
          <w:rFonts w:hint="eastAsia"/>
          <w:sz w:val="24"/>
          <w:szCs w:val="28"/>
        </w:rPr>
        <w:t>最简单的、最经典就是</w:t>
      </w:r>
      <w:proofErr w:type="spellStart"/>
      <w:r w:rsidRPr="00281688">
        <w:rPr>
          <w:rFonts w:hint="eastAsia"/>
          <w:sz w:val="24"/>
          <w:szCs w:val="28"/>
        </w:rPr>
        <w:t>Jsp</w:t>
      </w:r>
      <w:proofErr w:type="spellEnd"/>
      <w:r w:rsidRPr="00281688">
        <w:rPr>
          <w:rFonts w:hint="eastAsia"/>
          <w:sz w:val="24"/>
          <w:szCs w:val="28"/>
        </w:rPr>
        <w:t>(view) +Servlet(controller) + JavaBean(model)</w:t>
      </w:r>
    </w:p>
    <w:p w:rsidR="00D3169E" w:rsidRPr="00281688" w:rsidRDefault="00D3169E" w:rsidP="00D3169E">
      <w:pPr>
        <w:rPr>
          <w:rFonts w:ascii="Arial" w:eastAsia="宋体" w:hAnsi="Arial" w:cs="Arial"/>
          <w:color w:val="333333"/>
          <w:sz w:val="24"/>
          <w:szCs w:val="24"/>
          <w:shd w:val="clear" w:color="auto" w:fill="FFFFFF"/>
        </w:rPr>
      </w:pPr>
    </w:p>
    <w:p w:rsidR="00D3169E" w:rsidRPr="00281688" w:rsidRDefault="00D3169E" w:rsidP="00D3169E">
      <w:pPr>
        <w:jc w:val="center"/>
        <w:rPr>
          <w:sz w:val="24"/>
          <w:szCs w:val="28"/>
        </w:rPr>
      </w:pPr>
      <w:r w:rsidRPr="00281688">
        <w:rPr>
          <w:noProof/>
          <w:sz w:val="24"/>
          <w:szCs w:val="28"/>
        </w:rPr>
        <w:drawing>
          <wp:inline distT="0" distB="0" distL="114300" distR="114300" wp14:anchorId="2447E3CA" wp14:editId="74FA8DC1">
            <wp:extent cx="4276558" cy="2235708"/>
            <wp:effectExtent l="0" t="0" r="0" b="0"/>
            <wp:docPr id="61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6"/>
                    <a:stretch>
                      <a:fillRect/>
                    </a:stretch>
                  </pic:blipFill>
                  <pic:spPr>
                    <a:xfrm>
                      <a:off x="0" y="0"/>
                      <a:ext cx="4280979" cy="2238019"/>
                    </a:xfrm>
                    <a:prstGeom prst="rect">
                      <a:avLst/>
                    </a:prstGeom>
                    <a:noFill/>
                    <a:ln w="9525">
                      <a:noFill/>
                      <a:miter/>
                    </a:ln>
                  </pic:spPr>
                </pic:pic>
              </a:graphicData>
            </a:graphic>
          </wp:inline>
        </w:drawing>
      </w:r>
    </w:p>
    <w:p w:rsidR="00D3169E" w:rsidRPr="00281688" w:rsidRDefault="00D3169E" w:rsidP="00D3169E">
      <w:pPr>
        <w:pStyle w:val="a7"/>
        <w:ind w:left="1260" w:firstLineChars="0" w:firstLine="0"/>
        <w:rPr>
          <w:sz w:val="24"/>
          <w:szCs w:val="28"/>
        </w:rPr>
      </w:pPr>
      <w:r w:rsidRPr="00281688">
        <w:rPr>
          <w:rFonts w:hint="eastAsia"/>
          <w:sz w:val="24"/>
          <w:szCs w:val="28"/>
        </w:rPr>
        <w:t>1</w:t>
      </w:r>
      <w:r w:rsidR="003A312C" w:rsidRPr="00281688">
        <w:rPr>
          <w:rFonts w:hint="eastAsia"/>
          <w:sz w:val="24"/>
          <w:szCs w:val="28"/>
        </w:rPr>
        <w:t>、</w:t>
      </w:r>
      <w:r w:rsidRPr="00281688">
        <w:rPr>
          <w:rFonts w:hint="eastAsia"/>
          <w:sz w:val="24"/>
          <w:szCs w:val="28"/>
        </w:rPr>
        <w:t>当控制器收到来自用户的请求</w:t>
      </w:r>
    </w:p>
    <w:p w:rsidR="00D3169E" w:rsidRPr="00281688" w:rsidRDefault="00D3169E" w:rsidP="00D3169E">
      <w:pPr>
        <w:pStyle w:val="a7"/>
        <w:ind w:left="1260" w:firstLineChars="0" w:firstLine="0"/>
        <w:rPr>
          <w:sz w:val="24"/>
          <w:szCs w:val="28"/>
        </w:rPr>
      </w:pPr>
      <w:r w:rsidRPr="00281688">
        <w:rPr>
          <w:rFonts w:hint="eastAsia"/>
          <w:sz w:val="24"/>
          <w:szCs w:val="28"/>
        </w:rPr>
        <w:t>2</w:t>
      </w:r>
      <w:r w:rsidR="003A312C" w:rsidRPr="00281688">
        <w:rPr>
          <w:rFonts w:hint="eastAsia"/>
          <w:sz w:val="24"/>
          <w:szCs w:val="28"/>
        </w:rPr>
        <w:t>、</w:t>
      </w:r>
      <w:r w:rsidRPr="00281688">
        <w:rPr>
          <w:rFonts w:hint="eastAsia"/>
          <w:sz w:val="24"/>
          <w:szCs w:val="28"/>
        </w:rPr>
        <w:t>控制器调用</w:t>
      </w:r>
      <w:r w:rsidRPr="00281688">
        <w:rPr>
          <w:rFonts w:hint="eastAsia"/>
          <w:sz w:val="24"/>
          <w:szCs w:val="28"/>
        </w:rPr>
        <w:t>JavaBean</w:t>
      </w:r>
      <w:r w:rsidRPr="00281688">
        <w:rPr>
          <w:rFonts w:hint="eastAsia"/>
          <w:sz w:val="24"/>
          <w:szCs w:val="28"/>
        </w:rPr>
        <w:t>完成业务</w:t>
      </w:r>
    </w:p>
    <w:p w:rsidR="00D3169E" w:rsidRPr="00281688" w:rsidRDefault="00D3169E" w:rsidP="00D3169E">
      <w:pPr>
        <w:pStyle w:val="a7"/>
        <w:ind w:left="1260" w:firstLineChars="0" w:firstLine="0"/>
        <w:rPr>
          <w:sz w:val="24"/>
          <w:szCs w:val="28"/>
        </w:rPr>
      </w:pPr>
      <w:r w:rsidRPr="00281688">
        <w:rPr>
          <w:rFonts w:hint="eastAsia"/>
          <w:sz w:val="24"/>
          <w:szCs w:val="28"/>
        </w:rPr>
        <w:t>3</w:t>
      </w:r>
      <w:r w:rsidR="003A312C" w:rsidRPr="00281688">
        <w:rPr>
          <w:rFonts w:hint="eastAsia"/>
          <w:sz w:val="24"/>
          <w:szCs w:val="28"/>
        </w:rPr>
        <w:t>、</w:t>
      </w:r>
      <w:r w:rsidRPr="00281688">
        <w:rPr>
          <w:rFonts w:hint="eastAsia"/>
          <w:sz w:val="24"/>
          <w:szCs w:val="28"/>
        </w:rPr>
        <w:t>完成业务后通过控制器跳转</w:t>
      </w:r>
      <w:r w:rsidRPr="00281688">
        <w:rPr>
          <w:rFonts w:hint="eastAsia"/>
          <w:sz w:val="24"/>
          <w:szCs w:val="28"/>
        </w:rPr>
        <w:t>JSP</w:t>
      </w:r>
      <w:r w:rsidRPr="00281688">
        <w:rPr>
          <w:rFonts w:hint="eastAsia"/>
          <w:sz w:val="24"/>
          <w:szCs w:val="28"/>
        </w:rPr>
        <w:t>页面的方式给用户反馈信息</w:t>
      </w:r>
    </w:p>
    <w:p w:rsidR="003A312C" w:rsidRPr="00281688" w:rsidRDefault="003A312C" w:rsidP="003A312C">
      <w:pPr>
        <w:pStyle w:val="a7"/>
        <w:ind w:left="1260" w:firstLineChars="0" w:firstLine="0"/>
        <w:rPr>
          <w:b/>
          <w:sz w:val="24"/>
          <w:szCs w:val="28"/>
        </w:rPr>
      </w:pPr>
      <w:r w:rsidRPr="00281688">
        <w:rPr>
          <w:rFonts w:hint="eastAsia"/>
          <w:b/>
          <w:sz w:val="24"/>
          <w:szCs w:val="28"/>
        </w:rPr>
        <w:t>传统</w:t>
      </w:r>
      <w:r w:rsidRPr="00281688">
        <w:rPr>
          <w:rFonts w:hint="eastAsia"/>
          <w:b/>
          <w:sz w:val="24"/>
          <w:szCs w:val="28"/>
        </w:rPr>
        <w:t>MVC</w:t>
      </w:r>
      <w:r w:rsidRPr="00281688">
        <w:rPr>
          <w:rFonts w:hint="eastAsia"/>
          <w:b/>
          <w:sz w:val="24"/>
          <w:szCs w:val="28"/>
        </w:rPr>
        <w:t>模式问题</w:t>
      </w:r>
    </w:p>
    <w:p w:rsidR="003A312C" w:rsidRPr="00281688" w:rsidRDefault="003A312C" w:rsidP="003A312C">
      <w:pPr>
        <w:pStyle w:val="a7"/>
        <w:ind w:left="1260" w:firstLineChars="0" w:firstLine="0"/>
        <w:rPr>
          <w:sz w:val="24"/>
          <w:szCs w:val="28"/>
        </w:rPr>
      </w:pPr>
      <w:r w:rsidRPr="00281688">
        <w:rPr>
          <w:rFonts w:hint="eastAsia"/>
          <w:sz w:val="24"/>
          <w:szCs w:val="28"/>
        </w:rPr>
        <w:t>1</w:t>
      </w:r>
      <w:r w:rsidRPr="00281688">
        <w:rPr>
          <w:rFonts w:hint="eastAsia"/>
          <w:sz w:val="24"/>
          <w:szCs w:val="28"/>
        </w:rPr>
        <w:t>、所有的</w:t>
      </w:r>
      <w:r w:rsidRPr="00281688">
        <w:rPr>
          <w:rFonts w:hint="eastAsia"/>
          <w:sz w:val="24"/>
          <w:szCs w:val="28"/>
        </w:rPr>
        <w:t>Servlet</w:t>
      </w:r>
      <w:r w:rsidRPr="00281688">
        <w:rPr>
          <w:rFonts w:hint="eastAsia"/>
          <w:sz w:val="24"/>
          <w:szCs w:val="28"/>
        </w:rPr>
        <w:t>和</w:t>
      </w:r>
      <w:r w:rsidRPr="00281688">
        <w:rPr>
          <w:rFonts w:hint="eastAsia"/>
          <w:sz w:val="24"/>
          <w:szCs w:val="28"/>
        </w:rPr>
        <w:t>Servlet</w:t>
      </w:r>
      <w:r w:rsidRPr="00281688">
        <w:rPr>
          <w:rFonts w:hint="eastAsia"/>
          <w:sz w:val="24"/>
          <w:szCs w:val="28"/>
        </w:rPr>
        <w:t>映射都要配置在</w:t>
      </w:r>
      <w:r w:rsidRPr="00281688">
        <w:rPr>
          <w:rFonts w:hint="eastAsia"/>
          <w:sz w:val="24"/>
          <w:szCs w:val="28"/>
        </w:rPr>
        <w:t>web.xml</w:t>
      </w:r>
      <w:r w:rsidRPr="00281688">
        <w:rPr>
          <w:rFonts w:hint="eastAsia"/>
          <w:sz w:val="24"/>
          <w:szCs w:val="28"/>
        </w:rPr>
        <w:t>中，如果项目太大，</w:t>
      </w:r>
      <w:r w:rsidRPr="00281688">
        <w:rPr>
          <w:rFonts w:hint="eastAsia"/>
          <w:sz w:val="24"/>
          <w:szCs w:val="28"/>
        </w:rPr>
        <w:t>web.xml</w:t>
      </w:r>
      <w:r w:rsidRPr="00281688">
        <w:rPr>
          <w:rFonts w:hint="eastAsia"/>
          <w:sz w:val="24"/>
          <w:szCs w:val="28"/>
        </w:rPr>
        <w:t>就太庞大，并且不能实现模块化管理。</w:t>
      </w:r>
    </w:p>
    <w:p w:rsidR="003A312C" w:rsidRPr="00281688" w:rsidRDefault="003A312C" w:rsidP="003A312C">
      <w:pPr>
        <w:pStyle w:val="a7"/>
        <w:ind w:left="1260" w:firstLineChars="0" w:firstLine="0"/>
        <w:rPr>
          <w:sz w:val="24"/>
          <w:szCs w:val="28"/>
        </w:rPr>
      </w:pPr>
      <w:r w:rsidRPr="00281688">
        <w:rPr>
          <w:rFonts w:hint="eastAsia"/>
          <w:sz w:val="24"/>
          <w:szCs w:val="28"/>
        </w:rPr>
        <w:t>2</w:t>
      </w:r>
      <w:r w:rsidRPr="00281688">
        <w:rPr>
          <w:rFonts w:hint="eastAsia"/>
          <w:sz w:val="24"/>
          <w:szCs w:val="28"/>
        </w:rPr>
        <w:t>、</w:t>
      </w:r>
      <w:r w:rsidRPr="00281688">
        <w:rPr>
          <w:rFonts w:hint="eastAsia"/>
          <w:sz w:val="24"/>
          <w:szCs w:val="28"/>
        </w:rPr>
        <w:t>Servlet</w:t>
      </w:r>
      <w:r w:rsidRPr="00281688">
        <w:rPr>
          <w:rFonts w:hint="eastAsia"/>
          <w:sz w:val="24"/>
          <w:szCs w:val="28"/>
        </w:rPr>
        <w:t>的主要功能就是接受参数、调用逻辑、跳转页面，比如像其他字符编码、文件上传等功能也要写在</w:t>
      </w:r>
      <w:r w:rsidRPr="00281688">
        <w:rPr>
          <w:rFonts w:hint="eastAsia"/>
          <w:sz w:val="24"/>
          <w:szCs w:val="28"/>
        </w:rPr>
        <w:t>Servlet</w:t>
      </w:r>
      <w:r w:rsidRPr="00281688">
        <w:rPr>
          <w:rFonts w:hint="eastAsia"/>
          <w:sz w:val="24"/>
          <w:szCs w:val="28"/>
        </w:rPr>
        <w:t>中，</w:t>
      </w:r>
      <w:r w:rsidRPr="00281688">
        <w:rPr>
          <w:rFonts w:hint="eastAsia"/>
          <w:sz w:val="24"/>
          <w:szCs w:val="28"/>
        </w:rPr>
        <w:t xml:space="preserve"> </w:t>
      </w:r>
      <w:r w:rsidRPr="00281688">
        <w:rPr>
          <w:rFonts w:hint="eastAsia"/>
          <w:sz w:val="24"/>
          <w:szCs w:val="28"/>
        </w:rPr>
        <w:t>不适合。</w:t>
      </w:r>
    </w:p>
    <w:p w:rsidR="003A312C" w:rsidRPr="00281688" w:rsidRDefault="003A312C" w:rsidP="003A312C">
      <w:pPr>
        <w:pStyle w:val="a7"/>
        <w:ind w:left="1260" w:firstLineChars="0" w:firstLine="0"/>
        <w:rPr>
          <w:sz w:val="24"/>
          <w:szCs w:val="28"/>
        </w:rPr>
      </w:pPr>
      <w:r w:rsidRPr="00281688">
        <w:rPr>
          <w:rFonts w:hint="eastAsia"/>
          <w:sz w:val="24"/>
          <w:szCs w:val="28"/>
        </w:rPr>
        <w:t>3</w:t>
      </w:r>
      <w:r w:rsidRPr="00281688">
        <w:rPr>
          <w:rFonts w:hint="eastAsia"/>
          <w:sz w:val="24"/>
          <w:szCs w:val="28"/>
        </w:rPr>
        <w:t>、接受参数比较麻烦</w:t>
      </w:r>
      <w:r w:rsidRPr="00281688">
        <w:rPr>
          <w:rFonts w:hint="eastAsia"/>
          <w:sz w:val="24"/>
          <w:szCs w:val="28"/>
        </w:rPr>
        <w:t xml:space="preserve">(String name = </w:t>
      </w:r>
      <w:proofErr w:type="spellStart"/>
      <w:r w:rsidRPr="00281688">
        <w:rPr>
          <w:rFonts w:hint="eastAsia"/>
          <w:sz w:val="24"/>
          <w:szCs w:val="28"/>
        </w:rPr>
        <w:t>request.getParameter</w:t>
      </w:r>
      <w:proofErr w:type="spellEnd"/>
      <w:r w:rsidRPr="00281688">
        <w:rPr>
          <w:rFonts w:hint="eastAsia"/>
          <w:sz w:val="24"/>
          <w:szCs w:val="28"/>
        </w:rPr>
        <w:t>(</w:t>
      </w:r>
      <w:r w:rsidRPr="00281688">
        <w:rPr>
          <w:sz w:val="24"/>
          <w:szCs w:val="28"/>
        </w:rPr>
        <w:t>“</w:t>
      </w:r>
      <w:r w:rsidRPr="00281688">
        <w:rPr>
          <w:rFonts w:hint="eastAsia"/>
          <w:sz w:val="24"/>
          <w:szCs w:val="28"/>
        </w:rPr>
        <w:t>name</w:t>
      </w:r>
      <w:r w:rsidRPr="00281688">
        <w:rPr>
          <w:sz w:val="24"/>
          <w:szCs w:val="28"/>
        </w:rPr>
        <w:t>”</w:t>
      </w:r>
      <w:r w:rsidRPr="00281688">
        <w:rPr>
          <w:rFonts w:hint="eastAsia"/>
          <w:sz w:val="24"/>
          <w:szCs w:val="28"/>
        </w:rPr>
        <w:t xml:space="preserve">),User user=new User </w:t>
      </w:r>
      <w:proofErr w:type="spellStart"/>
      <w:r w:rsidRPr="00281688">
        <w:rPr>
          <w:rFonts w:hint="eastAsia"/>
          <w:sz w:val="24"/>
          <w:szCs w:val="28"/>
        </w:rPr>
        <w:t>user.setName</w:t>
      </w:r>
      <w:proofErr w:type="spellEnd"/>
      <w:r w:rsidRPr="00281688">
        <w:rPr>
          <w:rFonts w:hint="eastAsia"/>
          <w:sz w:val="24"/>
          <w:szCs w:val="28"/>
        </w:rPr>
        <w:t>(name))</w:t>
      </w:r>
      <w:r w:rsidRPr="00281688">
        <w:rPr>
          <w:rFonts w:hint="eastAsia"/>
          <w:sz w:val="24"/>
          <w:szCs w:val="28"/>
        </w:rPr>
        <w:t>，不能通过</w:t>
      </w:r>
      <w:r w:rsidRPr="00281688">
        <w:rPr>
          <w:rFonts w:hint="eastAsia"/>
          <w:sz w:val="24"/>
          <w:szCs w:val="28"/>
        </w:rPr>
        <w:t>model</w:t>
      </w:r>
      <w:r w:rsidRPr="00281688">
        <w:rPr>
          <w:rFonts w:hint="eastAsia"/>
          <w:sz w:val="24"/>
          <w:szCs w:val="28"/>
        </w:rPr>
        <w:t>接收，只能单个接收，接收完成后转换封装</w:t>
      </w:r>
      <w:r w:rsidRPr="00281688">
        <w:rPr>
          <w:rFonts w:hint="eastAsia"/>
          <w:sz w:val="24"/>
          <w:szCs w:val="28"/>
        </w:rPr>
        <w:t>model.</w:t>
      </w:r>
    </w:p>
    <w:p w:rsidR="003A312C" w:rsidRPr="00281688" w:rsidRDefault="003A312C" w:rsidP="003A312C">
      <w:pPr>
        <w:pStyle w:val="a7"/>
        <w:ind w:left="1260" w:firstLineChars="0" w:firstLine="0"/>
        <w:rPr>
          <w:sz w:val="24"/>
          <w:szCs w:val="28"/>
        </w:rPr>
      </w:pPr>
      <w:r w:rsidRPr="00281688">
        <w:rPr>
          <w:rFonts w:hint="eastAsia"/>
          <w:sz w:val="24"/>
          <w:szCs w:val="28"/>
        </w:rPr>
        <w:t>4</w:t>
      </w:r>
      <w:r w:rsidRPr="00281688">
        <w:rPr>
          <w:rFonts w:hint="eastAsia"/>
          <w:sz w:val="24"/>
          <w:szCs w:val="28"/>
        </w:rPr>
        <w:t>、跳转页面方式比较单一</w:t>
      </w:r>
      <w:r w:rsidRPr="00281688">
        <w:rPr>
          <w:rFonts w:hint="eastAsia"/>
          <w:sz w:val="24"/>
          <w:szCs w:val="28"/>
        </w:rPr>
        <w:t>(</w:t>
      </w:r>
      <w:proofErr w:type="spellStart"/>
      <w:r w:rsidRPr="00281688">
        <w:rPr>
          <w:rFonts w:hint="eastAsia"/>
          <w:sz w:val="24"/>
          <w:szCs w:val="28"/>
        </w:rPr>
        <w:t>forword,redirect</w:t>
      </w:r>
      <w:proofErr w:type="spellEnd"/>
      <w:r w:rsidRPr="00281688">
        <w:rPr>
          <w:rFonts w:hint="eastAsia"/>
          <w:sz w:val="24"/>
          <w:szCs w:val="28"/>
        </w:rPr>
        <w:t>),</w:t>
      </w:r>
      <w:r w:rsidRPr="00281688">
        <w:rPr>
          <w:rFonts w:hint="eastAsia"/>
          <w:sz w:val="24"/>
          <w:szCs w:val="28"/>
        </w:rPr>
        <w:t>并且当我的页面名称发生改变时需要修改</w:t>
      </w:r>
      <w:r w:rsidRPr="00281688">
        <w:rPr>
          <w:rFonts w:hint="eastAsia"/>
          <w:sz w:val="24"/>
          <w:szCs w:val="28"/>
        </w:rPr>
        <w:t>Servlet</w:t>
      </w:r>
      <w:r w:rsidRPr="00281688">
        <w:rPr>
          <w:rFonts w:hint="eastAsia"/>
          <w:sz w:val="24"/>
          <w:szCs w:val="28"/>
        </w:rPr>
        <w:t>源代码</w:t>
      </w:r>
      <w:r w:rsidRPr="00281688">
        <w:rPr>
          <w:rFonts w:hint="eastAsia"/>
          <w:sz w:val="24"/>
          <w:szCs w:val="28"/>
        </w:rPr>
        <w:t>.</w:t>
      </w:r>
    </w:p>
    <w:p w:rsidR="003A312C" w:rsidRPr="00281688" w:rsidRDefault="003A312C" w:rsidP="003A312C">
      <w:pPr>
        <w:pStyle w:val="a7"/>
        <w:ind w:left="1260" w:firstLineChars="0" w:firstLine="0"/>
        <w:rPr>
          <w:b/>
          <w:sz w:val="24"/>
          <w:szCs w:val="28"/>
        </w:rPr>
      </w:pPr>
      <w:r w:rsidRPr="00281688">
        <w:rPr>
          <w:rFonts w:hint="eastAsia"/>
          <w:b/>
          <w:sz w:val="24"/>
          <w:szCs w:val="28"/>
        </w:rPr>
        <w:t>现在比较常用的</w:t>
      </w:r>
      <w:r w:rsidRPr="00281688">
        <w:rPr>
          <w:rFonts w:hint="eastAsia"/>
          <w:b/>
          <w:sz w:val="24"/>
          <w:szCs w:val="28"/>
        </w:rPr>
        <w:t>MVC</w:t>
      </w:r>
      <w:r w:rsidRPr="00281688">
        <w:rPr>
          <w:rFonts w:hint="eastAsia"/>
          <w:b/>
          <w:sz w:val="24"/>
          <w:szCs w:val="28"/>
        </w:rPr>
        <w:t>框架有：</w:t>
      </w:r>
    </w:p>
    <w:p w:rsidR="003A312C" w:rsidRPr="00281688" w:rsidRDefault="003A312C" w:rsidP="003A312C">
      <w:pPr>
        <w:pStyle w:val="a7"/>
        <w:ind w:left="1260" w:firstLineChars="0" w:firstLine="0"/>
        <w:rPr>
          <w:sz w:val="24"/>
          <w:szCs w:val="28"/>
        </w:rPr>
      </w:pPr>
      <w:r w:rsidRPr="00281688">
        <w:rPr>
          <w:rFonts w:hint="eastAsia"/>
          <w:sz w:val="24"/>
          <w:szCs w:val="28"/>
        </w:rPr>
        <w:t xml:space="preserve">  </w:t>
      </w:r>
      <w:r w:rsidR="009B316E" w:rsidRPr="00281688">
        <w:rPr>
          <w:rFonts w:hint="eastAsia"/>
          <w:sz w:val="24"/>
          <w:szCs w:val="28"/>
        </w:rPr>
        <w:t xml:space="preserve"> </w:t>
      </w:r>
      <w:r w:rsidRPr="00281688">
        <w:rPr>
          <w:rFonts w:hint="eastAsia"/>
          <w:sz w:val="24"/>
          <w:szCs w:val="28"/>
        </w:rPr>
        <w:t>Struts2</w:t>
      </w:r>
    </w:p>
    <w:p w:rsidR="003A312C" w:rsidRPr="00281688" w:rsidRDefault="003A312C" w:rsidP="009B316E">
      <w:pPr>
        <w:pStyle w:val="a7"/>
        <w:ind w:left="1260" w:firstLineChars="0" w:firstLine="0"/>
        <w:rPr>
          <w:sz w:val="24"/>
          <w:szCs w:val="28"/>
        </w:rPr>
      </w:pPr>
      <w:r w:rsidRPr="00281688">
        <w:rPr>
          <w:rFonts w:hint="eastAsia"/>
          <w:sz w:val="24"/>
          <w:szCs w:val="28"/>
        </w:rPr>
        <w:t xml:space="preserve">   Spring MVC</w:t>
      </w:r>
    </w:p>
    <w:p w:rsidR="009B316E" w:rsidRPr="00281688" w:rsidRDefault="009B316E" w:rsidP="009B316E">
      <w:pPr>
        <w:pStyle w:val="a7"/>
        <w:ind w:left="1260" w:firstLineChars="0" w:firstLine="0"/>
        <w:rPr>
          <w:sz w:val="24"/>
          <w:szCs w:val="28"/>
        </w:rPr>
      </w:pPr>
      <w:r w:rsidRPr="00281688">
        <w:rPr>
          <w:rFonts w:hint="eastAsia"/>
          <w:sz w:val="24"/>
          <w:szCs w:val="28"/>
        </w:rPr>
        <w:t xml:space="preserve">   </w:t>
      </w:r>
      <w:proofErr w:type="spellStart"/>
      <w:r w:rsidRPr="00281688">
        <w:rPr>
          <w:sz w:val="24"/>
          <w:szCs w:val="28"/>
        </w:rPr>
        <w:t>S</w:t>
      </w:r>
      <w:r w:rsidRPr="00281688">
        <w:rPr>
          <w:rFonts w:hint="eastAsia"/>
          <w:sz w:val="24"/>
          <w:szCs w:val="28"/>
        </w:rPr>
        <w:t>pringBoot</w:t>
      </w:r>
      <w:proofErr w:type="spellEnd"/>
      <w:r w:rsidRPr="00281688">
        <w:rPr>
          <w:rFonts w:hint="eastAsia"/>
          <w:sz w:val="24"/>
          <w:szCs w:val="28"/>
        </w:rPr>
        <w:t>(</w:t>
      </w:r>
      <w:r w:rsidRPr="00281688">
        <w:rPr>
          <w:rFonts w:hint="eastAsia"/>
          <w:sz w:val="24"/>
          <w:szCs w:val="28"/>
        </w:rPr>
        <w:t>推荐</w:t>
      </w:r>
      <w:r w:rsidRPr="00281688">
        <w:rPr>
          <w:rFonts w:hint="eastAsia"/>
          <w:sz w:val="24"/>
          <w:szCs w:val="28"/>
        </w:rPr>
        <w:t>)</w:t>
      </w:r>
    </w:p>
    <w:p w:rsidR="00F13565" w:rsidRPr="00281688" w:rsidRDefault="00F13565" w:rsidP="00F13565">
      <w:pPr>
        <w:pStyle w:val="a7"/>
        <w:numPr>
          <w:ilvl w:val="0"/>
          <w:numId w:val="3"/>
        </w:numPr>
        <w:ind w:firstLineChars="0"/>
        <w:outlineLvl w:val="1"/>
        <w:rPr>
          <w:b/>
          <w:sz w:val="24"/>
          <w:szCs w:val="28"/>
        </w:rPr>
      </w:pPr>
      <w:r w:rsidRPr="00281688">
        <w:rPr>
          <w:b/>
          <w:sz w:val="24"/>
          <w:szCs w:val="28"/>
        </w:rPr>
        <w:t>F</w:t>
      </w:r>
      <w:r w:rsidRPr="00281688">
        <w:rPr>
          <w:rFonts w:hint="eastAsia"/>
          <w:b/>
          <w:sz w:val="24"/>
          <w:szCs w:val="28"/>
        </w:rPr>
        <w:t>ilter</w:t>
      </w:r>
      <w:r w:rsidRPr="00281688">
        <w:rPr>
          <w:rFonts w:hint="eastAsia"/>
          <w:b/>
          <w:sz w:val="24"/>
          <w:szCs w:val="28"/>
        </w:rPr>
        <w:t>与</w:t>
      </w:r>
      <w:r w:rsidRPr="00281688">
        <w:rPr>
          <w:rFonts w:hint="eastAsia"/>
          <w:b/>
          <w:sz w:val="24"/>
          <w:szCs w:val="28"/>
        </w:rPr>
        <w:t>listener</w:t>
      </w:r>
    </w:p>
    <w:p w:rsidR="00A80297" w:rsidRPr="00281688" w:rsidRDefault="00A80297" w:rsidP="008F3491">
      <w:pPr>
        <w:pStyle w:val="a7"/>
        <w:numPr>
          <w:ilvl w:val="0"/>
          <w:numId w:val="43"/>
        </w:numPr>
        <w:ind w:firstLineChars="0"/>
        <w:outlineLvl w:val="2"/>
        <w:rPr>
          <w:b/>
          <w:sz w:val="24"/>
          <w:szCs w:val="28"/>
        </w:rPr>
      </w:pPr>
      <w:r w:rsidRPr="00281688">
        <w:rPr>
          <w:b/>
          <w:sz w:val="24"/>
          <w:szCs w:val="28"/>
        </w:rPr>
        <w:lastRenderedPageBreak/>
        <w:t>Filter</w:t>
      </w:r>
      <w:r w:rsidRPr="00281688">
        <w:rPr>
          <w:rFonts w:hint="eastAsia"/>
          <w:b/>
          <w:sz w:val="24"/>
          <w:szCs w:val="28"/>
        </w:rPr>
        <w:t>接口中的方法</w:t>
      </w:r>
    </w:p>
    <w:p w:rsidR="00A80297" w:rsidRPr="00281688" w:rsidRDefault="00A80297" w:rsidP="008F3491">
      <w:pPr>
        <w:numPr>
          <w:ilvl w:val="0"/>
          <w:numId w:val="35"/>
        </w:numPr>
        <w:rPr>
          <w:sz w:val="24"/>
          <w:szCs w:val="28"/>
        </w:rPr>
      </w:pPr>
      <w:r w:rsidRPr="00281688">
        <w:rPr>
          <w:sz w:val="24"/>
          <w:szCs w:val="28"/>
        </w:rPr>
        <w:t xml:space="preserve">void </w:t>
      </w:r>
      <w:proofErr w:type="spellStart"/>
      <w:r w:rsidRPr="00281688">
        <w:rPr>
          <w:b/>
          <w:bCs/>
          <w:sz w:val="24"/>
          <w:szCs w:val="28"/>
        </w:rPr>
        <w:t>init</w:t>
      </w:r>
      <w:proofErr w:type="spellEnd"/>
      <w:r w:rsidRPr="00281688">
        <w:rPr>
          <w:sz w:val="24"/>
          <w:szCs w:val="28"/>
        </w:rPr>
        <w:t>(</w:t>
      </w:r>
      <w:proofErr w:type="spellStart"/>
      <w:r w:rsidR="00281688" w:rsidRPr="00281688">
        <w:rPr>
          <w:sz w:val="24"/>
          <w:szCs w:val="28"/>
        </w:rPr>
        <w:fldChar w:fldCharType="begin"/>
      </w:r>
      <w:r w:rsidR="00281688" w:rsidRPr="00281688">
        <w:rPr>
          <w:sz w:val="24"/>
          <w:szCs w:val="28"/>
        </w:rPr>
        <w:instrText xml:space="preserve"> HYPERLINK "mk:@MSITStore:C:\\Documents%20and%20Settings\\tty\\</w:instrText>
      </w:r>
      <w:r w:rsidR="00281688" w:rsidRPr="00281688">
        <w:rPr>
          <w:sz w:val="24"/>
          <w:szCs w:val="28"/>
        </w:rPr>
        <w:instrText>桌面</w:instrText>
      </w:r>
      <w:r w:rsidR="00281688" w:rsidRPr="00281688">
        <w:rPr>
          <w:sz w:val="24"/>
          <w:szCs w:val="28"/>
        </w:rPr>
        <w:instrText xml:space="preserve">\\java-ee-5.chm::/j2ee5/api/javax/servlet/FilterConfig.html" </w:instrText>
      </w:r>
      <w:r w:rsidR="00281688" w:rsidRPr="00281688">
        <w:rPr>
          <w:sz w:val="24"/>
          <w:szCs w:val="28"/>
        </w:rPr>
        <w:fldChar w:fldCharType="separate"/>
      </w:r>
      <w:r w:rsidRPr="00281688">
        <w:rPr>
          <w:rStyle w:val="ac"/>
          <w:sz w:val="24"/>
          <w:szCs w:val="28"/>
        </w:rPr>
        <w:t>FilterConfig</w:t>
      </w:r>
      <w:proofErr w:type="spellEnd"/>
      <w:r w:rsidR="00281688" w:rsidRPr="00281688">
        <w:rPr>
          <w:rStyle w:val="ac"/>
          <w:sz w:val="24"/>
          <w:szCs w:val="28"/>
        </w:rPr>
        <w:fldChar w:fldCharType="end"/>
      </w:r>
      <w:r w:rsidRPr="00281688">
        <w:rPr>
          <w:sz w:val="24"/>
          <w:szCs w:val="28"/>
        </w:rPr>
        <w:t> </w:t>
      </w:r>
      <w:proofErr w:type="spellStart"/>
      <w:r w:rsidRPr="00281688">
        <w:rPr>
          <w:sz w:val="24"/>
          <w:szCs w:val="28"/>
        </w:rPr>
        <w:t>filterConfig</w:t>
      </w:r>
      <w:proofErr w:type="spellEnd"/>
      <w:r w:rsidRPr="00281688">
        <w:rPr>
          <w:sz w:val="24"/>
          <w:szCs w:val="28"/>
        </w:rPr>
        <w:t xml:space="preserve">) throws </w:t>
      </w:r>
      <w:hyperlink r:id="rId27" w:history="1">
        <w:r w:rsidRPr="00281688">
          <w:rPr>
            <w:rStyle w:val="ac"/>
            <w:sz w:val="24"/>
            <w:szCs w:val="28"/>
          </w:rPr>
          <w:t>ServletException</w:t>
        </w:r>
      </w:hyperlink>
    </w:p>
    <w:p w:rsidR="00A80297" w:rsidRPr="00281688" w:rsidRDefault="00A80297" w:rsidP="00A80297">
      <w:pPr>
        <w:rPr>
          <w:sz w:val="24"/>
          <w:szCs w:val="28"/>
        </w:rPr>
      </w:pPr>
      <w:r w:rsidRPr="00281688">
        <w:rPr>
          <w:sz w:val="24"/>
          <w:szCs w:val="28"/>
        </w:rPr>
        <w:t xml:space="preserve">    </w:t>
      </w:r>
      <w:r w:rsidRPr="00281688">
        <w:rPr>
          <w:rFonts w:hint="eastAsia"/>
          <w:sz w:val="24"/>
          <w:szCs w:val="28"/>
        </w:rPr>
        <w:t>过滤器初始化是在启动容器</w:t>
      </w:r>
      <w:r w:rsidRPr="00281688">
        <w:rPr>
          <w:sz w:val="24"/>
          <w:szCs w:val="28"/>
        </w:rPr>
        <w:t>(Tomcat)</w:t>
      </w:r>
      <w:r w:rsidRPr="00281688">
        <w:rPr>
          <w:rFonts w:hint="eastAsia"/>
          <w:sz w:val="24"/>
          <w:szCs w:val="28"/>
        </w:rPr>
        <w:t>时自动初始化</w:t>
      </w:r>
    </w:p>
    <w:p w:rsidR="00A80297" w:rsidRPr="00281688" w:rsidRDefault="00A80297" w:rsidP="008F3491">
      <w:pPr>
        <w:numPr>
          <w:ilvl w:val="0"/>
          <w:numId w:val="36"/>
        </w:numPr>
        <w:rPr>
          <w:sz w:val="24"/>
          <w:szCs w:val="28"/>
        </w:rPr>
      </w:pPr>
      <w:r w:rsidRPr="00281688">
        <w:rPr>
          <w:sz w:val="24"/>
          <w:szCs w:val="28"/>
        </w:rPr>
        <w:t xml:space="preserve">void </w:t>
      </w:r>
      <w:proofErr w:type="spellStart"/>
      <w:r w:rsidRPr="00281688">
        <w:rPr>
          <w:b/>
          <w:bCs/>
          <w:sz w:val="24"/>
          <w:szCs w:val="28"/>
        </w:rPr>
        <w:t>doFilter</w:t>
      </w:r>
      <w:proofErr w:type="spellEnd"/>
      <w:r w:rsidRPr="00281688">
        <w:rPr>
          <w:sz w:val="24"/>
          <w:szCs w:val="28"/>
        </w:rPr>
        <w:t>(</w:t>
      </w:r>
      <w:proofErr w:type="spellStart"/>
      <w:r w:rsidR="00281688" w:rsidRPr="00281688">
        <w:rPr>
          <w:sz w:val="24"/>
          <w:szCs w:val="28"/>
        </w:rPr>
        <w:fldChar w:fldCharType="begin"/>
      </w:r>
      <w:r w:rsidR="00281688" w:rsidRPr="00281688">
        <w:rPr>
          <w:sz w:val="24"/>
          <w:szCs w:val="28"/>
        </w:rPr>
        <w:instrText xml:space="preserve"> HYPERLINK "mk:@MSITStore:C:\\Documents%20and%20Settings\\tty\\</w:instrText>
      </w:r>
      <w:r w:rsidR="00281688" w:rsidRPr="00281688">
        <w:rPr>
          <w:sz w:val="24"/>
          <w:szCs w:val="28"/>
        </w:rPr>
        <w:instrText>桌面</w:instrText>
      </w:r>
      <w:r w:rsidR="00281688" w:rsidRPr="00281688">
        <w:rPr>
          <w:sz w:val="24"/>
          <w:szCs w:val="28"/>
        </w:rPr>
        <w:instrText xml:space="preserve">\\java-ee-5.chm::/j2ee5/api/javax/servlet/ServletRequest.html" </w:instrText>
      </w:r>
      <w:r w:rsidR="00281688" w:rsidRPr="00281688">
        <w:rPr>
          <w:sz w:val="24"/>
          <w:szCs w:val="28"/>
        </w:rPr>
        <w:fldChar w:fldCharType="separate"/>
      </w:r>
      <w:r w:rsidRPr="00281688">
        <w:rPr>
          <w:rStyle w:val="ac"/>
          <w:sz w:val="24"/>
          <w:szCs w:val="28"/>
        </w:rPr>
        <w:t>ServletRequest</w:t>
      </w:r>
      <w:proofErr w:type="spellEnd"/>
      <w:r w:rsidR="00281688" w:rsidRPr="00281688">
        <w:rPr>
          <w:rStyle w:val="ac"/>
          <w:sz w:val="24"/>
          <w:szCs w:val="28"/>
        </w:rPr>
        <w:fldChar w:fldCharType="end"/>
      </w:r>
      <w:r w:rsidRPr="00281688">
        <w:rPr>
          <w:sz w:val="24"/>
          <w:szCs w:val="28"/>
        </w:rPr>
        <w:t xml:space="preserve"> request, </w:t>
      </w:r>
      <w:hyperlink r:id="rId28" w:history="1">
        <w:r w:rsidRPr="00281688">
          <w:rPr>
            <w:rStyle w:val="ac"/>
            <w:sz w:val="24"/>
            <w:szCs w:val="28"/>
          </w:rPr>
          <w:t>ServletResponse</w:t>
        </w:r>
      </w:hyperlink>
      <w:r w:rsidRPr="00281688">
        <w:rPr>
          <w:sz w:val="24"/>
          <w:szCs w:val="28"/>
        </w:rPr>
        <w:t xml:space="preserve"> response, </w:t>
      </w:r>
      <w:hyperlink r:id="rId29" w:history="1">
        <w:r w:rsidRPr="00281688">
          <w:rPr>
            <w:rStyle w:val="ac"/>
            <w:sz w:val="24"/>
            <w:szCs w:val="28"/>
          </w:rPr>
          <w:t>FilterChain</w:t>
        </w:r>
      </w:hyperlink>
      <w:r w:rsidRPr="00281688">
        <w:rPr>
          <w:sz w:val="24"/>
          <w:szCs w:val="28"/>
        </w:rPr>
        <w:t xml:space="preserve"> chain) throws </w:t>
      </w:r>
      <w:hyperlink r:id="rId30" w:history="1">
        <w:r w:rsidRPr="00281688">
          <w:rPr>
            <w:rStyle w:val="ac"/>
            <w:sz w:val="24"/>
            <w:szCs w:val="28"/>
          </w:rPr>
          <w:t>IOException</w:t>
        </w:r>
      </w:hyperlink>
      <w:r w:rsidRPr="00281688">
        <w:rPr>
          <w:sz w:val="24"/>
          <w:szCs w:val="28"/>
        </w:rPr>
        <w:t xml:space="preserve">, </w:t>
      </w:r>
      <w:hyperlink r:id="rId31" w:history="1">
        <w:r w:rsidRPr="00281688">
          <w:rPr>
            <w:rStyle w:val="ac"/>
            <w:sz w:val="24"/>
            <w:szCs w:val="28"/>
          </w:rPr>
          <w:t>ServletException</w:t>
        </w:r>
      </w:hyperlink>
      <w:r w:rsidRPr="00281688">
        <w:rPr>
          <w:sz w:val="24"/>
          <w:szCs w:val="28"/>
        </w:rPr>
        <w:t xml:space="preserve"> </w:t>
      </w:r>
    </w:p>
    <w:p w:rsidR="00A80297" w:rsidRPr="00281688" w:rsidRDefault="00A80297" w:rsidP="00A80297">
      <w:pPr>
        <w:rPr>
          <w:sz w:val="24"/>
          <w:szCs w:val="28"/>
        </w:rPr>
      </w:pPr>
      <w:r w:rsidRPr="00281688">
        <w:rPr>
          <w:sz w:val="24"/>
          <w:szCs w:val="28"/>
        </w:rPr>
        <w:t xml:space="preserve">   </w:t>
      </w:r>
      <w:r w:rsidRPr="00281688">
        <w:rPr>
          <w:rFonts w:hint="eastAsia"/>
          <w:sz w:val="24"/>
          <w:szCs w:val="28"/>
        </w:rPr>
        <w:t>如果过滤器要将内容传递到目的地，则需要</w:t>
      </w:r>
      <w:proofErr w:type="spellStart"/>
      <w:r w:rsidRPr="00281688">
        <w:rPr>
          <w:sz w:val="24"/>
          <w:szCs w:val="28"/>
        </w:rPr>
        <w:t>FilterChain</w:t>
      </w:r>
      <w:proofErr w:type="spellEnd"/>
      <w:r w:rsidRPr="00281688">
        <w:rPr>
          <w:sz w:val="24"/>
          <w:szCs w:val="28"/>
        </w:rPr>
        <w:t>,</w:t>
      </w:r>
      <w:r w:rsidRPr="00281688">
        <w:rPr>
          <w:rFonts w:hint="eastAsia"/>
          <w:sz w:val="24"/>
          <w:szCs w:val="28"/>
        </w:rPr>
        <w:t>将请求继续向下转发。</w:t>
      </w:r>
    </w:p>
    <w:p w:rsidR="00A80297" w:rsidRPr="00281688" w:rsidRDefault="00A80297" w:rsidP="00A80297">
      <w:pPr>
        <w:rPr>
          <w:sz w:val="24"/>
          <w:szCs w:val="28"/>
        </w:rPr>
      </w:pPr>
      <w:r w:rsidRPr="00281688">
        <w:rPr>
          <w:sz w:val="24"/>
          <w:szCs w:val="28"/>
        </w:rPr>
        <w:t xml:space="preserve">    </w:t>
      </w:r>
      <w:proofErr w:type="spellStart"/>
      <w:r w:rsidRPr="00281688">
        <w:rPr>
          <w:sz w:val="24"/>
          <w:szCs w:val="28"/>
        </w:rPr>
        <w:t>chain.doFilter</w:t>
      </w:r>
      <w:proofErr w:type="spellEnd"/>
      <w:r w:rsidRPr="00281688">
        <w:rPr>
          <w:sz w:val="24"/>
          <w:szCs w:val="28"/>
        </w:rPr>
        <w:t>(</w:t>
      </w:r>
      <w:proofErr w:type="spellStart"/>
      <w:r w:rsidRPr="00281688">
        <w:rPr>
          <w:sz w:val="24"/>
          <w:szCs w:val="28"/>
        </w:rPr>
        <w:t>request,response</w:t>
      </w:r>
      <w:proofErr w:type="spellEnd"/>
      <w:r w:rsidRPr="00281688">
        <w:rPr>
          <w:sz w:val="24"/>
          <w:szCs w:val="28"/>
        </w:rPr>
        <w:t>) ;</w:t>
      </w:r>
    </w:p>
    <w:p w:rsidR="00A80297" w:rsidRPr="00281688" w:rsidRDefault="00A80297" w:rsidP="00A80297">
      <w:pPr>
        <w:rPr>
          <w:sz w:val="24"/>
          <w:szCs w:val="28"/>
        </w:rPr>
      </w:pPr>
      <w:r w:rsidRPr="00281688">
        <w:rPr>
          <w:sz w:val="24"/>
          <w:szCs w:val="28"/>
        </w:rPr>
        <w:tab/>
      </w:r>
      <w:r w:rsidRPr="00281688">
        <w:rPr>
          <w:rFonts w:hint="eastAsia"/>
          <w:sz w:val="24"/>
          <w:szCs w:val="28"/>
        </w:rPr>
        <w:t>过滤器会执行两次</w:t>
      </w:r>
      <w:r w:rsidRPr="00281688">
        <w:rPr>
          <w:sz w:val="24"/>
          <w:szCs w:val="28"/>
        </w:rPr>
        <w:t>:</w:t>
      </w:r>
      <w:proofErr w:type="spellStart"/>
      <w:r w:rsidRPr="00281688">
        <w:rPr>
          <w:sz w:val="24"/>
          <w:szCs w:val="28"/>
        </w:rPr>
        <w:t>FilterChain</w:t>
      </w:r>
      <w:proofErr w:type="spellEnd"/>
      <w:r w:rsidRPr="00281688">
        <w:rPr>
          <w:rFonts w:hint="eastAsia"/>
          <w:sz w:val="24"/>
          <w:szCs w:val="28"/>
        </w:rPr>
        <w:t>之前执行一次，之后再执行一次</w:t>
      </w:r>
    </w:p>
    <w:p w:rsidR="00A80297" w:rsidRPr="00281688" w:rsidRDefault="00A80297" w:rsidP="008F3491">
      <w:pPr>
        <w:numPr>
          <w:ilvl w:val="0"/>
          <w:numId w:val="37"/>
        </w:numPr>
        <w:rPr>
          <w:sz w:val="24"/>
          <w:szCs w:val="28"/>
        </w:rPr>
      </w:pPr>
      <w:r w:rsidRPr="00281688">
        <w:rPr>
          <w:sz w:val="24"/>
          <w:szCs w:val="28"/>
        </w:rPr>
        <w:t xml:space="preserve">void </w:t>
      </w:r>
      <w:r w:rsidRPr="00281688">
        <w:rPr>
          <w:b/>
          <w:bCs/>
          <w:sz w:val="24"/>
          <w:szCs w:val="28"/>
        </w:rPr>
        <w:t>destroy</w:t>
      </w:r>
      <w:r w:rsidRPr="00281688">
        <w:rPr>
          <w:sz w:val="24"/>
          <w:szCs w:val="28"/>
        </w:rPr>
        <w:t xml:space="preserve">() </w:t>
      </w:r>
    </w:p>
    <w:p w:rsidR="00A80297" w:rsidRPr="00281688" w:rsidRDefault="00F13565" w:rsidP="00A80297">
      <w:pPr>
        <w:rPr>
          <w:sz w:val="24"/>
          <w:szCs w:val="28"/>
        </w:rPr>
      </w:pPr>
      <w:r w:rsidRPr="00281688">
        <w:rPr>
          <w:rFonts w:hint="eastAsia"/>
          <w:sz w:val="24"/>
          <w:szCs w:val="28"/>
        </w:rPr>
        <w:tab/>
      </w:r>
      <w:r w:rsidR="00A80297" w:rsidRPr="00281688">
        <w:rPr>
          <w:rFonts w:hint="eastAsia"/>
          <w:sz w:val="24"/>
          <w:szCs w:val="28"/>
        </w:rPr>
        <w:t>在标准</w:t>
      </w:r>
      <w:r w:rsidR="00A80297" w:rsidRPr="00281688">
        <w:rPr>
          <w:sz w:val="24"/>
          <w:szCs w:val="28"/>
        </w:rPr>
        <w:t>Servlet</w:t>
      </w:r>
      <w:r w:rsidR="00A80297" w:rsidRPr="00281688">
        <w:rPr>
          <w:rFonts w:hint="eastAsia"/>
          <w:sz w:val="24"/>
          <w:szCs w:val="28"/>
        </w:rPr>
        <w:t>中的</w:t>
      </w:r>
      <w:proofErr w:type="spellStart"/>
      <w:r w:rsidR="00A80297" w:rsidRPr="00281688">
        <w:rPr>
          <w:sz w:val="24"/>
          <w:szCs w:val="28"/>
        </w:rPr>
        <w:t>doGet</w:t>
      </w:r>
      <w:proofErr w:type="spellEnd"/>
      <w:r w:rsidR="00A80297" w:rsidRPr="00281688">
        <w:rPr>
          <w:rFonts w:hint="eastAsia"/>
          <w:sz w:val="24"/>
          <w:szCs w:val="28"/>
        </w:rPr>
        <w:t>或</w:t>
      </w:r>
      <w:proofErr w:type="spellStart"/>
      <w:r w:rsidR="00A80297" w:rsidRPr="00281688">
        <w:rPr>
          <w:sz w:val="24"/>
          <w:szCs w:val="28"/>
        </w:rPr>
        <w:t>doPost</w:t>
      </w:r>
      <w:proofErr w:type="spellEnd"/>
      <w:r w:rsidR="00A80297" w:rsidRPr="00281688">
        <w:rPr>
          <w:rFonts w:hint="eastAsia"/>
          <w:sz w:val="24"/>
          <w:szCs w:val="28"/>
        </w:rPr>
        <w:t>方法中，传递的参数为</w:t>
      </w:r>
      <w:proofErr w:type="spellStart"/>
      <w:r w:rsidR="00A80297" w:rsidRPr="00281688">
        <w:rPr>
          <w:sz w:val="24"/>
          <w:szCs w:val="28"/>
        </w:rPr>
        <w:t>HttpServletRequest</w:t>
      </w:r>
      <w:proofErr w:type="spellEnd"/>
      <w:r w:rsidR="00A80297" w:rsidRPr="00281688">
        <w:rPr>
          <w:rFonts w:hint="eastAsia"/>
          <w:sz w:val="24"/>
          <w:szCs w:val="28"/>
        </w:rPr>
        <w:t>、</w:t>
      </w:r>
      <w:proofErr w:type="spellStart"/>
      <w:r w:rsidR="00A80297" w:rsidRPr="00281688">
        <w:rPr>
          <w:sz w:val="24"/>
          <w:szCs w:val="28"/>
        </w:rPr>
        <w:t>HttpServletResponse</w:t>
      </w:r>
      <w:proofErr w:type="spellEnd"/>
    </w:p>
    <w:p w:rsidR="00A80297" w:rsidRPr="00281688" w:rsidRDefault="00A80297" w:rsidP="00A80297">
      <w:pPr>
        <w:rPr>
          <w:sz w:val="24"/>
          <w:szCs w:val="28"/>
        </w:rPr>
      </w:pPr>
      <w:r w:rsidRPr="00281688">
        <w:rPr>
          <w:rFonts w:hint="eastAsia"/>
          <w:sz w:val="24"/>
          <w:szCs w:val="28"/>
        </w:rPr>
        <w:t>在过滤</w:t>
      </w:r>
      <w:r w:rsidRPr="00281688">
        <w:rPr>
          <w:sz w:val="24"/>
          <w:szCs w:val="28"/>
        </w:rPr>
        <w:t>Servlet</w:t>
      </w:r>
      <w:r w:rsidRPr="00281688">
        <w:rPr>
          <w:rFonts w:hint="eastAsia"/>
          <w:sz w:val="24"/>
          <w:szCs w:val="28"/>
        </w:rPr>
        <w:t>中的</w:t>
      </w:r>
      <w:proofErr w:type="spellStart"/>
      <w:r w:rsidRPr="00281688">
        <w:rPr>
          <w:sz w:val="24"/>
          <w:szCs w:val="28"/>
        </w:rPr>
        <w:t>doFilter</w:t>
      </w:r>
      <w:proofErr w:type="spellEnd"/>
      <w:r w:rsidRPr="00281688">
        <w:rPr>
          <w:rFonts w:hint="eastAsia"/>
          <w:sz w:val="24"/>
          <w:szCs w:val="28"/>
        </w:rPr>
        <w:t>中传递的是</w:t>
      </w:r>
      <w:proofErr w:type="spellStart"/>
      <w:r w:rsidRPr="00281688">
        <w:rPr>
          <w:sz w:val="24"/>
          <w:szCs w:val="28"/>
        </w:rPr>
        <w:t>ServletRequest</w:t>
      </w:r>
      <w:proofErr w:type="spellEnd"/>
      <w:r w:rsidRPr="00281688">
        <w:rPr>
          <w:rFonts w:hint="eastAsia"/>
          <w:sz w:val="24"/>
          <w:szCs w:val="28"/>
        </w:rPr>
        <w:t>、</w:t>
      </w:r>
      <w:proofErr w:type="spellStart"/>
      <w:r w:rsidRPr="00281688">
        <w:rPr>
          <w:sz w:val="24"/>
          <w:szCs w:val="28"/>
        </w:rPr>
        <w:t>ServletResponse</w:t>
      </w:r>
      <w:proofErr w:type="spellEnd"/>
    </w:p>
    <w:p w:rsidR="00A80297" w:rsidRPr="00281688" w:rsidRDefault="00A80297" w:rsidP="00A80297">
      <w:pPr>
        <w:rPr>
          <w:sz w:val="24"/>
          <w:szCs w:val="28"/>
        </w:rPr>
      </w:pPr>
      <w:r w:rsidRPr="00281688">
        <w:rPr>
          <w:noProof/>
          <w:sz w:val="24"/>
          <w:szCs w:val="28"/>
        </w:rPr>
        <w:drawing>
          <wp:inline distT="0" distB="0" distL="0" distR="0" wp14:anchorId="5B913AC1" wp14:editId="6D87F1F3">
            <wp:extent cx="4100513" cy="1510663"/>
            <wp:effectExtent l="0" t="0" r="0" b="0"/>
            <wp:docPr id="6147"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2241" cy="1511300"/>
                    </a:xfrm>
                    <a:prstGeom prst="rect">
                      <a:avLst/>
                    </a:prstGeom>
                    <a:noFill/>
                    <a:ln>
                      <a:noFill/>
                    </a:ln>
                  </pic:spPr>
                </pic:pic>
              </a:graphicData>
            </a:graphic>
          </wp:inline>
        </w:drawing>
      </w:r>
    </w:p>
    <w:p w:rsidR="00F3474B" w:rsidRPr="00281688" w:rsidRDefault="00A80297" w:rsidP="00056C65">
      <w:pPr>
        <w:pStyle w:val="a7"/>
        <w:numPr>
          <w:ilvl w:val="0"/>
          <w:numId w:val="3"/>
        </w:numPr>
        <w:ind w:firstLineChars="0"/>
        <w:outlineLvl w:val="1"/>
        <w:rPr>
          <w:sz w:val="24"/>
          <w:szCs w:val="28"/>
        </w:rPr>
      </w:pPr>
      <w:r w:rsidRPr="00281688">
        <w:rPr>
          <w:sz w:val="24"/>
          <w:szCs w:val="28"/>
          <w:lang w:val="en-GB"/>
        </w:rPr>
        <w:t>D</w:t>
      </w:r>
    </w:p>
    <w:p w:rsidR="002E7201" w:rsidRPr="00281688" w:rsidRDefault="00926DE1" w:rsidP="0086448A">
      <w:pPr>
        <w:pStyle w:val="a7"/>
        <w:numPr>
          <w:ilvl w:val="0"/>
          <w:numId w:val="1"/>
        </w:numPr>
        <w:ind w:firstLineChars="0"/>
        <w:outlineLvl w:val="0"/>
        <w:rPr>
          <w:b/>
          <w:sz w:val="24"/>
          <w:szCs w:val="28"/>
        </w:rPr>
      </w:pPr>
      <w:r w:rsidRPr="00281688">
        <w:rPr>
          <w:rFonts w:hint="eastAsia"/>
          <w:b/>
          <w:sz w:val="24"/>
          <w:szCs w:val="28"/>
        </w:rPr>
        <w:t>Hibernate</w:t>
      </w:r>
    </w:p>
    <w:p w:rsidR="00E21CC8" w:rsidRPr="00281688" w:rsidRDefault="00E21CC8" w:rsidP="008F3491">
      <w:pPr>
        <w:pStyle w:val="a7"/>
        <w:numPr>
          <w:ilvl w:val="0"/>
          <w:numId w:val="44"/>
        </w:numPr>
        <w:ind w:firstLineChars="0"/>
        <w:outlineLvl w:val="1"/>
        <w:rPr>
          <w:b/>
          <w:sz w:val="24"/>
          <w:szCs w:val="28"/>
        </w:rPr>
      </w:pPr>
      <w:r w:rsidRPr="00281688">
        <w:rPr>
          <w:b/>
          <w:sz w:val="24"/>
          <w:szCs w:val="28"/>
        </w:rPr>
        <w:t>H</w:t>
      </w:r>
      <w:r w:rsidRPr="00281688">
        <w:rPr>
          <w:rFonts w:hint="eastAsia"/>
          <w:b/>
          <w:sz w:val="24"/>
          <w:szCs w:val="28"/>
        </w:rPr>
        <w:t>ibernate</w:t>
      </w:r>
      <w:r w:rsidRPr="00281688">
        <w:rPr>
          <w:rFonts w:hint="eastAsia"/>
          <w:b/>
          <w:sz w:val="24"/>
          <w:szCs w:val="28"/>
        </w:rPr>
        <w:t>基础</w:t>
      </w:r>
    </w:p>
    <w:p w:rsidR="00E21CC8" w:rsidRPr="00281688" w:rsidRDefault="00E21CC8" w:rsidP="00C635BE">
      <w:pPr>
        <w:pStyle w:val="a7"/>
        <w:numPr>
          <w:ilvl w:val="0"/>
          <w:numId w:val="51"/>
        </w:numPr>
        <w:ind w:firstLineChars="0"/>
        <w:outlineLvl w:val="2"/>
        <w:rPr>
          <w:b/>
          <w:sz w:val="24"/>
          <w:szCs w:val="28"/>
        </w:rPr>
      </w:pPr>
      <w:r w:rsidRPr="00281688">
        <w:rPr>
          <w:rFonts w:hint="eastAsia"/>
          <w:b/>
          <w:sz w:val="24"/>
          <w:szCs w:val="28"/>
        </w:rPr>
        <w:t>Hibernate</w:t>
      </w:r>
      <w:r w:rsidRPr="00281688">
        <w:rPr>
          <w:rFonts w:hint="eastAsia"/>
          <w:b/>
          <w:sz w:val="24"/>
          <w:szCs w:val="28"/>
        </w:rPr>
        <w:t>工作原理</w:t>
      </w:r>
    </w:p>
    <w:p w:rsidR="00E21CC8" w:rsidRPr="00281688" w:rsidRDefault="00E21CC8" w:rsidP="00E21CC8">
      <w:pPr>
        <w:pStyle w:val="a7"/>
        <w:ind w:left="1260" w:firstLineChars="0" w:firstLine="0"/>
        <w:rPr>
          <w:sz w:val="24"/>
          <w:szCs w:val="28"/>
        </w:rPr>
      </w:pPr>
      <w:r w:rsidRPr="00281688">
        <w:rPr>
          <w:rFonts w:hint="eastAsia"/>
          <w:noProof/>
          <w:sz w:val="24"/>
          <w:szCs w:val="28"/>
        </w:rPr>
        <w:drawing>
          <wp:inline distT="0" distB="0" distL="0" distR="0" wp14:anchorId="726E0C32" wp14:editId="02D6D3B4">
            <wp:extent cx="3367088" cy="3642947"/>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71099" cy="3647286"/>
                    </a:xfrm>
                    <a:prstGeom prst="rect">
                      <a:avLst/>
                    </a:prstGeom>
                    <a:noFill/>
                    <a:ln>
                      <a:noFill/>
                    </a:ln>
                  </pic:spPr>
                </pic:pic>
              </a:graphicData>
            </a:graphic>
          </wp:inline>
        </w:drawing>
      </w:r>
    </w:p>
    <w:p w:rsidR="00E21CC8" w:rsidRPr="00281688" w:rsidRDefault="00E21CC8" w:rsidP="00C635BE">
      <w:pPr>
        <w:pStyle w:val="a7"/>
        <w:numPr>
          <w:ilvl w:val="0"/>
          <w:numId w:val="52"/>
        </w:numPr>
        <w:ind w:firstLineChars="0"/>
        <w:rPr>
          <w:sz w:val="24"/>
          <w:szCs w:val="28"/>
        </w:rPr>
      </w:pPr>
      <w:r w:rsidRPr="00281688">
        <w:rPr>
          <w:rFonts w:hint="eastAsia"/>
          <w:sz w:val="24"/>
          <w:szCs w:val="28"/>
        </w:rPr>
        <w:t>通过</w:t>
      </w:r>
      <w:r w:rsidRPr="00281688">
        <w:rPr>
          <w:rFonts w:hint="eastAsia"/>
          <w:sz w:val="24"/>
          <w:szCs w:val="28"/>
        </w:rPr>
        <w:t>Configuration</w:t>
      </w:r>
      <w:r w:rsidRPr="00281688">
        <w:rPr>
          <w:rFonts w:hint="eastAsia"/>
          <w:sz w:val="24"/>
          <w:szCs w:val="28"/>
        </w:rPr>
        <w:t>对象读取并解析配置文件</w:t>
      </w:r>
    </w:p>
    <w:p w:rsidR="00E21CC8" w:rsidRPr="00281688" w:rsidRDefault="00E21CC8" w:rsidP="00C635BE">
      <w:pPr>
        <w:pStyle w:val="a7"/>
        <w:numPr>
          <w:ilvl w:val="0"/>
          <w:numId w:val="52"/>
        </w:numPr>
        <w:ind w:firstLineChars="0"/>
        <w:rPr>
          <w:sz w:val="24"/>
          <w:szCs w:val="28"/>
        </w:rPr>
      </w:pPr>
      <w:r w:rsidRPr="00281688">
        <w:rPr>
          <w:rFonts w:hint="eastAsia"/>
          <w:sz w:val="24"/>
          <w:szCs w:val="28"/>
        </w:rPr>
        <w:lastRenderedPageBreak/>
        <w:t>读取并解析映射信息，创建</w:t>
      </w:r>
      <w:proofErr w:type="spellStart"/>
      <w:r w:rsidRPr="00281688">
        <w:rPr>
          <w:rFonts w:hint="eastAsia"/>
          <w:sz w:val="24"/>
          <w:szCs w:val="28"/>
        </w:rPr>
        <w:t>SessionFactory</w:t>
      </w:r>
      <w:proofErr w:type="spellEnd"/>
      <w:r w:rsidRPr="00281688">
        <w:rPr>
          <w:rFonts w:hint="eastAsia"/>
          <w:sz w:val="24"/>
          <w:szCs w:val="28"/>
        </w:rPr>
        <w:t>对象</w:t>
      </w:r>
    </w:p>
    <w:p w:rsidR="00E21CC8" w:rsidRPr="00281688" w:rsidRDefault="00E21CC8" w:rsidP="00C635BE">
      <w:pPr>
        <w:pStyle w:val="a7"/>
        <w:numPr>
          <w:ilvl w:val="0"/>
          <w:numId w:val="52"/>
        </w:numPr>
        <w:ind w:firstLineChars="0"/>
        <w:rPr>
          <w:sz w:val="24"/>
          <w:szCs w:val="28"/>
        </w:rPr>
      </w:pPr>
      <w:r w:rsidRPr="00281688">
        <w:rPr>
          <w:rFonts w:hint="eastAsia"/>
          <w:sz w:val="24"/>
          <w:szCs w:val="28"/>
        </w:rPr>
        <w:t>打开</w:t>
      </w:r>
      <w:r w:rsidRPr="00281688">
        <w:rPr>
          <w:rFonts w:hint="eastAsia"/>
          <w:sz w:val="24"/>
          <w:szCs w:val="28"/>
        </w:rPr>
        <w:t>session</w:t>
      </w:r>
    </w:p>
    <w:p w:rsidR="00E21CC8" w:rsidRPr="00281688" w:rsidRDefault="00E21CC8" w:rsidP="00C635BE">
      <w:pPr>
        <w:pStyle w:val="a7"/>
        <w:numPr>
          <w:ilvl w:val="0"/>
          <w:numId w:val="52"/>
        </w:numPr>
        <w:ind w:firstLineChars="0"/>
        <w:rPr>
          <w:sz w:val="24"/>
          <w:szCs w:val="28"/>
        </w:rPr>
      </w:pPr>
      <w:r w:rsidRPr="00281688">
        <w:rPr>
          <w:rFonts w:hint="eastAsia"/>
          <w:sz w:val="24"/>
          <w:szCs w:val="28"/>
        </w:rPr>
        <w:t>创建事务</w:t>
      </w:r>
      <w:r w:rsidRPr="00281688">
        <w:rPr>
          <w:rFonts w:hint="eastAsia"/>
          <w:sz w:val="24"/>
          <w:szCs w:val="28"/>
        </w:rPr>
        <w:t>Transaction</w:t>
      </w:r>
    </w:p>
    <w:p w:rsidR="00E21CC8" w:rsidRPr="00281688" w:rsidRDefault="00E21CC8" w:rsidP="00C635BE">
      <w:pPr>
        <w:pStyle w:val="a7"/>
        <w:numPr>
          <w:ilvl w:val="0"/>
          <w:numId w:val="52"/>
        </w:numPr>
        <w:ind w:firstLineChars="0"/>
        <w:rPr>
          <w:sz w:val="24"/>
          <w:szCs w:val="28"/>
        </w:rPr>
      </w:pPr>
      <w:r w:rsidRPr="00281688">
        <w:rPr>
          <w:rFonts w:hint="eastAsia"/>
          <w:sz w:val="24"/>
          <w:szCs w:val="28"/>
        </w:rPr>
        <w:t>持久化操作，对对象进行</w:t>
      </w:r>
      <w:r w:rsidRPr="00281688">
        <w:rPr>
          <w:rFonts w:hint="eastAsia"/>
          <w:sz w:val="24"/>
          <w:szCs w:val="28"/>
        </w:rPr>
        <w:t>CRUD</w:t>
      </w:r>
      <w:r w:rsidRPr="00281688">
        <w:rPr>
          <w:rFonts w:hint="eastAsia"/>
          <w:sz w:val="24"/>
          <w:szCs w:val="28"/>
        </w:rPr>
        <w:t>操作</w:t>
      </w:r>
    </w:p>
    <w:p w:rsidR="00E21CC8" w:rsidRPr="00281688" w:rsidRDefault="00E21CC8" w:rsidP="00C635BE">
      <w:pPr>
        <w:pStyle w:val="a7"/>
        <w:numPr>
          <w:ilvl w:val="0"/>
          <w:numId w:val="52"/>
        </w:numPr>
        <w:ind w:firstLineChars="0"/>
        <w:rPr>
          <w:sz w:val="24"/>
          <w:szCs w:val="28"/>
        </w:rPr>
      </w:pPr>
      <w:r w:rsidRPr="00281688">
        <w:rPr>
          <w:rFonts w:hint="eastAsia"/>
          <w:sz w:val="24"/>
          <w:szCs w:val="28"/>
        </w:rPr>
        <w:t>提交事务</w:t>
      </w:r>
    </w:p>
    <w:p w:rsidR="00E21CC8" w:rsidRPr="00281688" w:rsidRDefault="00E21CC8" w:rsidP="00C635BE">
      <w:pPr>
        <w:pStyle w:val="a7"/>
        <w:numPr>
          <w:ilvl w:val="0"/>
          <w:numId w:val="52"/>
        </w:numPr>
        <w:ind w:firstLineChars="0"/>
        <w:rPr>
          <w:sz w:val="24"/>
          <w:szCs w:val="28"/>
        </w:rPr>
      </w:pPr>
      <w:r w:rsidRPr="00281688">
        <w:rPr>
          <w:rFonts w:hint="eastAsia"/>
          <w:sz w:val="24"/>
          <w:szCs w:val="28"/>
        </w:rPr>
        <w:t>关闭</w:t>
      </w:r>
      <w:r w:rsidRPr="00281688">
        <w:rPr>
          <w:rFonts w:hint="eastAsia"/>
          <w:sz w:val="24"/>
          <w:szCs w:val="28"/>
        </w:rPr>
        <w:t>session</w:t>
      </w:r>
      <w:r w:rsidRPr="00281688">
        <w:rPr>
          <w:rFonts w:hint="eastAsia"/>
          <w:sz w:val="24"/>
          <w:szCs w:val="28"/>
        </w:rPr>
        <w:t>和</w:t>
      </w:r>
      <w:proofErr w:type="spellStart"/>
      <w:r w:rsidRPr="00281688">
        <w:rPr>
          <w:rFonts w:hint="eastAsia"/>
          <w:sz w:val="24"/>
          <w:szCs w:val="28"/>
        </w:rPr>
        <w:t>SessionFactory</w:t>
      </w:r>
      <w:proofErr w:type="spellEnd"/>
      <w:r w:rsidRPr="00281688">
        <w:rPr>
          <w:rFonts w:hint="eastAsia"/>
          <w:sz w:val="24"/>
          <w:szCs w:val="28"/>
        </w:rPr>
        <w:t>对象</w:t>
      </w:r>
    </w:p>
    <w:p w:rsidR="00E21CC8" w:rsidRPr="00281688" w:rsidRDefault="00E21CC8" w:rsidP="00C635BE">
      <w:pPr>
        <w:pStyle w:val="a7"/>
        <w:numPr>
          <w:ilvl w:val="0"/>
          <w:numId w:val="51"/>
        </w:numPr>
        <w:ind w:firstLineChars="0"/>
        <w:outlineLvl w:val="2"/>
        <w:rPr>
          <w:b/>
          <w:sz w:val="24"/>
          <w:szCs w:val="28"/>
        </w:rPr>
      </w:pPr>
      <w:r w:rsidRPr="00281688">
        <w:rPr>
          <w:rFonts w:hint="eastAsia"/>
          <w:b/>
          <w:sz w:val="24"/>
          <w:szCs w:val="28"/>
        </w:rPr>
        <w:t>Hibernate</w:t>
      </w:r>
      <w:r w:rsidRPr="00281688">
        <w:rPr>
          <w:rFonts w:hint="eastAsia"/>
          <w:b/>
          <w:sz w:val="24"/>
          <w:szCs w:val="28"/>
        </w:rPr>
        <w:t>优缺点</w:t>
      </w:r>
    </w:p>
    <w:p w:rsidR="00E21CC8" w:rsidRPr="00281688" w:rsidRDefault="00E21CC8" w:rsidP="00E21CC8">
      <w:pPr>
        <w:pStyle w:val="a7"/>
        <w:ind w:left="1260" w:firstLineChars="0" w:firstLine="0"/>
        <w:rPr>
          <w:sz w:val="24"/>
          <w:szCs w:val="28"/>
        </w:rPr>
      </w:pPr>
      <w:r w:rsidRPr="00281688">
        <w:rPr>
          <w:rFonts w:hint="eastAsia"/>
          <w:sz w:val="24"/>
          <w:szCs w:val="28"/>
        </w:rPr>
        <w:t>优点：</w:t>
      </w:r>
    </w:p>
    <w:p w:rsidR="00E21CC8" w:rsidRPr="00281688" w:rsidRDefault="00E21CC8" w:rsidP="00E21CC8">
      <w:pPr>
        <w:pStyle w:val="a7"/>
        <w:ind w:left="1260" w:firstLineChars="0" w:firstLine="0"/>
        <w:rPr>
          <w:sz w:val="24"/>
          <w:szCs w:val="28"/>
        </w:rPr>
      </w:pPr>
      <w:r w:rsidRPr="00281688">
        <w:rPr>
          <w:rFonts w:hint="eastAsia"/>
          <w:sz w:val="24"/>
          <w:szCs w:val="28"/>
        </w:rPr>
        <w:t>对</w:t>
      </w:r>
      <w:r w:rsidRPr="00281688">
        <w:rPr>
          <w:rFonts w:hint="eastAsia"/>
          <w:sz w:val="24"/>
          <w:szCs w:val="28"/>
        </w:rPr>
        <w:t xml:space="preserve"> JDBC </w:t>
      </w:r>
      <w:r w:rsidRPr="00281688">
        <w:rPr>
          <w:rFonts w:hint="eastAsia"/>
          <w:sz w:val="24"/>
          <w:szCs w:val="28"/>
        </w:rPr>
        <w:t>访问数据库的代码做了封装，简化了数据访问层繁琐的重复性代码</w:t>
      </w:r>
    </w:p>
    <w:p w:rsidR="00E21CC8" w:rsidRPr="00281688" w:rsidRDefault="00E21CC8" w:rsidP="00E21CC8">
      <w:pPr>
        <w:pStyle w:val="a7"/>
        <w:ind w:left="1260" w:firstLineChars="0" w:firstLine="0"/>
        <w:rPr>
          <w:sz w:val="24"/>
          <w:szCs w:val="28"/>
        </w:rPr>
      </w:pPr>
      <w:r w:rsidRPr="00281688">
        <w:rPr>
          <w:rFonts w:hint="eastAsia"/>
          <w:sz w:val="24"/>
          <w:szCs w:val="28"/>
        </w:rPr>
        <w:t>映射的灵活性</w:t>
      </w:r>
      <w:r w:rsidRPr="00281688">
        <w:rPr>
          <w:rFonts w:hint="eastAsia"/>
          <w:sz w:val="24"/>
          <w:szCs w:val="28"/>
        </w:rPr>
        <w:t xml:space="preserve">, </w:t>
      </w:r>
      <w:r w:rsidRPr="00281688">
        <w:rPr>
          <w:rFonts w:hint="eastAsia"/>
          <w:sz w:val="24"/>
          <w:szCs w:val="28"/>
        </w:rPr>
        <w:t>它支持各种关系数据库</w:t>
      </w:r>
      <w:r w:rsidRPr="00281688">
        <w:rPr>
          <w:rFonts w:hint="eastAsia"/>
          <w:sz w:val="24"/>
          <w:szCs w:val="28"/>
        </w:rPr>
        <w:t xml:space="preserve">, </w:t>
      </w:r>
      <w:r w:rsidRPr="00281688">
        <w:rPr>
          <w:rFonts w:hint="eastAsia"/>
          <w:sz w:val="24"/>
          <w:szCs w:val="28"/>
        </w:rPr>
        <w:t>从一对一到多对多的各种复杂关系</w:t>
      </w:r>
      <w:r w:rsidRPr="00281688">
        <w:rPr>
          <w:rFonts w:hint="eastAsia"/>
          <w:sz w:val="24"/>
          <w:szCs w:val="28"/>
        </w:rPr>
        <w:t>.</w:t>
      </w:r>
    </w:p>
    <w:p w:rsidR="00E21CC8" w:rsidRPr="00281688" w:rsidRDefault="00E21CC8" w:rsidP="00E21CC8">
      <w:pPr>
        <w:pStyle w:val="a7"/>
        <w:ind w:left="1260" w:firstLineChars="0" w:firstLine="0"/>
        <w:rPr>
          <w:sz w:val="24"/>
          <w:szCs w:val="28"/>
        </w:rPr>
      </w:pPr>
      <w:r w:rsidRPr="00281688">
        <w:rPr>
          <w:rFonts w:hint="eastAsia"/>
          <w:sz w:val="24"/>
          <w:szCs w:val="28"/>
        </w:rPr>
        <w:t>非侵入性、移植性会好</w:t>
      </w:r>
    </w:p>
    <w:p w:rsidR="00E21CC8" w:rsidRPr="00281688" w:rsidRDefault="00E21CC8" w:rsidP="00E21CC8">
      <w:pPr>
        <w:pStyle w:val="a7"/>
        <w:ind w:left="1260" w:firstLineChars="0" w:firstLine="0"/>
        <w:rPr>
          <w:sz w:val="24"/>
          <w:szCs w:val="28"/>
        </w:rPr>
      </w:pPr>
      <w:r w:rsidRPr="00281688">
        <w:rPr>
          <w:rFonts w:hint="eastAsia"/>
          <w:sz w:val="24"/>
          <w:szCs w:val="28"/>
        </w:rPr>
        <w:t>缓存机制</w:t>
      </w:r>
      <w:r w:rsidRPr="00281688">
        <w:rPr>
          <w:rFonts w:hint="eastAsia"/>
          <w:sz w:val="24"/>
          <w:szCs w:val="28"/>
        </w:rPr>
        <w:t xml:space="preserve">: </w:t>
      </w:r>
      <w:r w:rsidRPr="00281688">
        <w:rPr>
          <w:rFonts w:hint="eastAsia"/>
          <w:sz w:val="24"/>
          <w:szCs w:val="28"/>
        </w:rPr>
        <w:t>提供一级缓存和二级缓存</w:t>
      </w:r>
    </w:p>
    <w:p w:rsidR="00E21CC8" w:rsidRPr="00281688" w:rsidRDefault="00E21CC8" w:rsidP="00E21CC8">
      <w:pPr>
        <w:pStyle w:val="a7"/>
        <w:ind w:left="1260" w:firstLineChars="0" w:firstLine="0"/>
        <w:rPr>
          <w:sz w:val="24"/>
          <w:szCs w:val="28"/>
        </w:rPr>
      </w:pPr>
      <w:r w:rsidRPr="00281688">
        <w:rPr>
          <w:rFonts w:hint="eastAsia"/>
          <w:sz w:val="24"/>
          <w:szCs w:val="28"/>
        </w:rPr>
        <w:t>缺点：</w:t>
      </w:r>
    </w:p>
    <w:p w:rsidR="00E21CC8" w:rsidRPr="00281688" w:rsidRDefault="00E21CC8" w:rsidP="00E21CC8">
      <w:pPr>
        <w:pStyle w:val="a7"/>
        <w:ind w:left="1260" w:firstLineChars="0" w:firstLine="0"/>
        <w:rPr>
          <w:sz w:val="24"/>
          <w:szCs w:val="28"/>
        </w:rPr>
      </w:pPr>
      <w:r w:rsidRPr="00281688">
        <w:rPr>
          <w:rFonts w:hint="eastAsia"/>
          <w:sz w:val="24"/>
          <w:szCs w:val="28"/>
        </w:rPr>
        <w:t>无法对</w:t>
      </w:r>
      <w:r w:rsidRPr="00281688">
        <w:rPr>
          <w:rFonts w:hint="eastAsia"/>
          <w:sz w:val="24"/>
          <w:szCs w:val="28"/>
        </w:rPr>
        <w:t xml:space="preserve"> SQL </w:t>
      </w:r>
      <w:r w:rsidRPr="00281688">
        <w:rPr>
          <w:rFonts w:hint="eastAsia"/>
          <w:sz w:val="24"/>
          <w:szCs w:val="28"/>
        </w:rPr>
        <w:t>进行优化</w:t>
      </w:r>
    </w:p>
    <w:p w:rsidR="00E21CC8" w:rsidRPr="00281688" w:rsidRDefault="00E21CC8" w:rsidP="00E21CC8">
      <w:pPr>
        <w:pStyle w:val="a7"/>
        <w:ind w:left="1260" w:firstLineChars="0" w:firstLine="0"/>
        <w:rPr>
          <w:sz w:val="24"/>
          <w:szCs w:val="28"/>
        </w:rPr>
      </w:pPr>
      <w:r w:rsidRPr="00281688">
        <w:rPr>
          <w:rFonts w:hint="eastAsia"/>
          <w:sz w:val="24"/>
          <w:szCs w:val="28"/>
        </w:rPr>
        <w:t>框架中使用</w:t>
      </w:r>
      <w:r w:rsidRPr="00281688">
        <w:rPr>
          <w:rFonts w:hint="eastAsia"/>
          <w:sz w:val="24"/>
          <w:szCs w:val="28"/>
        </w:rPr>
        <w:t xml:space="preserve"> ORM </w:t>
      </w:r>
      <w:r w:rsidRPr="00281688">
        <w:rPr>
          <w:rFonts w:hint="eastAsia"/>
          <w:sz w:val="24"/>
          <w:szCs w:val="28"/>
        </w:rPr>
        <w:t>原则</w:t>
      </w:r>
      <w:r w:rsidRPr="00281688">
        <w:rPr>
          <w:rFonts w:hint="eastAsia"/>
          <w:sz w:val="24"/>
          <w:szCs w:val="28"/>
        </w:rPr>
        <w:t xml:space="preserve">, </w:t>
      </w:r>
      <w:r w:rsidRPr="00281688">
        <w:rPr>
          <w:rFonts w:hint="eastAsia"/>
          <w:sz w:val="24"/>
          <w:szCs w:val="28"/>
        </w:rPr>
        <w:t>导致配置过于复杂</w:t>
      </w:r>
      <w:r w:rsidRPr="00281688">
        <w:rPr>
          <w:rFonts w:hint="eastAsia"/>
          <w:sz w:val="24"/>
          <w:szCs w:val="28"/>
        </w:rPr>
        <w:t xml:space="preserve"> </w:t>
      </w:r>
    </w:p>
    <w:p w:rsidR="00E21CC8" w:rsidRPr="00281688" w:rsidRDefault="00E21CC8" w:rsidP="00E21CC8">
      <w:pPr>
        <w:pStyle w:val="a7"/>
        <w:ind w:left="1260" w:firstLineChars="0" w:firstLine="0"/>
        <w:rPr>
          <w:sz w:val="24"/>
          <w:szCs w:val="28"/>
        </w:rPr>
      </w:pPr>
      <w:r w:rsidRPr="00281688">
        <w:rPr>
          <w:rFonts w:hint="eastAsia"/>
          <w:sz w:val="24"/>
          <w:szCs w:val="28"/>
        </w:rPr>
        <w:t>执行效率和原生的</w:t>
      </w:r>
      <w:r w:rsidRPr="00281688">
        <w:rPr>
          <w:rFonts w:hint="eastAsia"/>
          <w:sz w:val="24"/>
          <w:szCs w:val="28"/>
        </w:rPr>
        <w:t xml:space="preserve"> JDBC </w:t>
      </w:r>
      <w:r w:rsidRPr="00281688">
        <w:rPr>
          <w:rFonts w:hint="eastAsia"/>
          <w:sz w:val="24"/>
          <w:szCs w:val="28"/>
        </w:rPr>
        <w:t>相比偏差</w:t>
      </w:r>
      <w:r w:rsidRPr="00281688">
        <w:rPr>
          <w:rFonts w:hint="eastAsia"/>
          <w:sz w:val="24"/>
          <w:szCs w:val="28"/>
        </w:rPr>
        <w:t xml:space="preserve">: </w:t>
      </w:r>
      <w:r w:rsidRPr="00281688">
        <w:rPr>
          <w:rFonts w:hint="eastAsia"/>
          <w:sz w:val="24"/>
          <w:szCs w:val="28"/>
        </w:rPr>
        <w:t>特别是在批量数据处理的时候</w:t>
      </w:r>
    </w:p>
    <w:p w:rsidR="00E21CC8" w:rsidRPr="00281688" w:rsidRDefault="00E21CC8" w:rsidP="00E21CC8">
      <w:pPr>
        <w:pStyle w:val="a7"/>
        <w:ind w:left="1260" w:firstLineChars="0" w:firstLine="0"/>
        <w:rPr>
          <w:sz w:val="24"/>
          <w:szCs w:val="28"/>
        </w:rPr>
      </w:pPr>
      <w:r w:rsidRPr="00281688">
        <w:rPr>
          <w:rFonts w:hint="eastAsia"/>
          <w:sz w:val="24"/>
          <w:szCs w:val="28"/>
        </w:rPr>
        <w:t>不支持批量修改、删除</w:t>
      </w:r>
    </w:p>
    <w:p w:rsidR="00E21CC8" w:rsidRPr="00281688" w:rsidRDefault="00E21CC8" w:rsidP="00C635BE">
      <w:pPr>
        <w:pStyle w:val="a7"/>
        <w:numPr>
          <w:ilvl w:val="0"/>
          <w:numId w:val="51"/>
        </w:numPr>
        <w:ind w:firstLineChars="0"/>
        <w:outlineLvl w:val="2"/>
        <w:rPr>
          <w:b/>
          <w:sz w:val="24"/>
          <w:szCs w:val="28"/>
        </w:rPr>
      </w:pPr>
      <w:r w:rsidRPr="00281688">
        <w:rPr>
          <w:rFonts w:hint="eastAsia"/>
          <w:b/>
          <w:sz w:val="24"/>
          <w:szCs w:val="28"/>
        </w:rPr>
        <w:t>描述使用</w:t>
      </w:r>
      <w:r w:rsidRPr="00281688">
        <w:rPr>
          <w:rFonts w:hint="eastAsia"/>
          <w:b/>
          <w:sz w:val="24"/>
          <w:szCs w:val="28"/>
        </w:rPr>
        <w:t xml:space="preserve"> Hibernate </w:t>
      </w:r>
      <w:r w:rsidRPr="00281688">
        <w:rPr>
          <w:rFonts w:hint="eastAsia"/>
          <w:b/>
          <w:sz w:val="24"/>
          <w:szCs w:val="28"/>
        </w:rPr>
        <w:t>进行大批量更新的经验</w:t>
      </w:r>
      <w:r w:rsidRPr="00281688">
        <w:rPr>
          <w:rFonts w:hint="eastAsia"/>
          <w:b/>
          <w:sz w:val="24"/>
          <w:szCs w:val="28"/>
        </w:rPr>
        <w:t>. .</w:t>
      </w:r>
    </w:p>
    <w:p w:rsidR="00E21CC8" w:rsidRPr="00281688" w:rsidRDefault="00E21CC8" w:rsidP="00E21CC8">
      <w:pPr>
        <w:pStyle w:val="a7"/>
        <w:ind w:left="1260" w:firstLineChars="0" w:firstLine="0"/>
        <w:rPr>
          <w:sz w:val="24"/>
          <w:szCs w:val="28"/>
        </w:rPr>
      </w:pPr>
      <w:r w:rsidRPr="00281688">
        <w:rPr>
          <w:rFonts w:hint="eastAsia"/>
          <w:sz w:val="24"/>
          <w:szCs w:val="28"/>
        </w:rPr>
        <w:t>直接通过</w:t>
      </w:r>
      <w:r w:rsidRPr="00281688">
        <w:rPr>
          <w:rFonts w:hint="eastAsia"/>
          <w:sz w:val="24"/>
          <w:szCs w:val="28"/>
        </w:rPr>
        <w:t xml:space="preserve"> JDBC API </w:t>
      </w:r>
      <w:r w:rsidRPr="00281688">
        <w:rPr>
          <w:rFonts w:hint="eastAsia"/>
          <w:sz w:val="24"/>
          <w:szCs w:val="28"/>
        </w:rPr>
        <w:t>执行相关的</w:t>
      </w:r>
      <w:r w:rsidRPr="00281688">
        <w:rPr>
          <w:rFonts w:hint="eastAsia"/>
          <w:sz w:val="24"/>
          <w:szCs w:val="28"/>
        </w:rPr>
        <w:t xml:space="preserve"> </w:t>
      </w:r>
      <w:proofErr w:type="spellStart"/>
      <w:r w:rsidRPr="00281688">
        <w:rPr>
          <w:rFonts w:hint="eastAsia"/>
          <w:sz w:val="24"/>
          <w:szCs w:val="28"/>
        </w:rPr>
        <w:t>SQl</w:t>
      </w:r>
      <w:proofErr w:type="spellEnd"/>
      <w:r w:rsidRPr="00281688">
        <w:rPr>
          <w:rFonts w:hint="eastAsia"/>
          <w:sz w:val="24"/>
          <w:szCs w:val="28"/>
        </w:rPr>
        <w:t xml:space="preserve"> </w:t>
      </w:r>
      <w:r w:rsidRPr="00281688">
        <w:rPr>
          <w:rFonts w:hint="eastAsia"/>
          <w:sz w:val="24"/>
          <w:szCs w:val="28"/>
        </w:rPr>
        <w:t>语句或调用相关的存储过程是最佳的</w:t>
      </w:r>
    </w:p>
    <w:p w:rsidR="00E21CC8" w:rsidRPr="00281688" w:rsidRDefault="00E21CC8" w:rsidP="00E21CC8">
      <w:pPr>
        <w:pStyle w:val="a7"/>
        <w:ind w:left="1260" w:firstLineChars="0" w:firstLine="0"/>
        <w:rPr>
          <w:sz w:val="24"/>
          <w:szCs w:val="28"/>
        </w:rPr>
      </w:pPr>
      <w:r w:rsidRPr="00281688">
        <w:rPr>
          <w:rFonts w:hint="eastAsia"/>
          <w:sz w:val="24"/>
          <w:szCs w:val="28"/>
        </w:rPr>
        <w:t>方式</w:t>
      </w:r>
    </w:p>
    <w:p w:rsidR="00E21CC8" w:rsidRPr="00281688" w:rsidRDefault="00E21CC8" w:rsidP="00C635BE">
      <w:pPr>
        <w:pStyle w:val="a7"/>
        <w:numPr>
          <w:ilvl w:val="0"/>
          <w:numId w:val="51"/>
        </w:numPr>
        <w:ind w:firstLineChars="0"/>
        <w:outlineLvl w:val="2"/>
        <w:rPr>
          <w:b/>
          <w:sz w:val="24"/>
          <w:szCs w:val="28"/>
        </w:rPr>
      </w:pPr>
      <w:r w:rsidRPr="00281688">
        <w:rPr>
          <w:rFonts w:hint="eastAsia"/>
          <w:b/>
          <w:sz w:val="24"/>
          <w:szCs w:val="28"/>
        </w:rPr>
        <w:t>在</w:t>
      </w:r>
      <w:r w:rsidRPr="00281688">
        <w:rPr>
          <w:rFonts w:hint="eastAsia"/>
          <w:b/>
          <w:sz w:val="24"/>
          <w:szCs w:val="28"/>
        </w:rPr>
        <w:t xml:space="preserve"> Hibernate </w:t>
      </w:r>
      <w:r w:rsidRPr="00281688">
        <w:rPr>
          <w:rFonts w:hint="eastAsia"/>
          <w:b/>
          <w:sz w:val="24"/>
          <w:szCs w:val="28"/>
        </w:rPr>
        <w:t>中</w:t>
      </w:r>
      <w:r w:rsidRPr="00281688">
        <w:rPr>
          <w:rFonts w:hint="eastAsia"/>
          <w:b/>
          <w:sz w:val="24"/>
          <w:szCs w:val="28"/>
        </w:rPr>
        <w:t xml:space="preserve">Java </w:t>
      </w:r>
      <w:r w:rsidRPr="00281688">
        <w:rPr>
          <w:rFonts w:hint="eastAsia"/>
          <w:b/>
          <w:sz w:val="24"/>
          <w:szCs w:val="28"/>
        </w:rPr>
        <w:t>对象的状态有哪些</w:t>
      </w:r>
    </w:p>
    <w:p w:rsidR="00E21CC8" w:rsidRPr="00281688" w:rsidRDefault="00E21CC8" w:rsidP="00E21CC8">
      <w:pPr>
        <w:pStyle w:val="a7"/>
        <w:ind w:left="1260" w:firstLineChars="0" w:firstLine="0"/>
        <w:rPr>
          <w:sz w:val="24"/>
          <w:szCs w:val="28"/>
        </w:rPr>
      </w:pPr>
      <w:r w:rsidRPr="00281688">
        <w:rPr>
          <w:rFonts w:hint="eastAsia"/>
          <w:sz w:val="24"/>
          <w:szCs w:val="28"/>
        </w:rPr>
        <w:t>临时状态（</w:t>
      </w:r>
      <w:r w:rsidRPr="00281688">
        <w:rPr>
          <w:rFonts w:hint="eastAsia"/>
          <w:sz w:val="24"/>
          <w:szCs w:val="28"/>
        </w:rPr>
        <w:t>transient</w:t>
      </w:r>
      <w:r w:rsidRPr="00281688">
        <w:rPr>
          <w:rFonts w:hint="eastAsia"/>
          <w:sz w:val="24"/>
          <w:szCs w:val="28"/>
        </w:rPr>
        <w:t>）：不处于</w:t>
      </w:r>
      <w:r w:rsidRPr="00281688">
        <w:rPr>
          <w:rFonts w:hint="eastAsia"/>
          <w:sz w:val="24"/>
          <w:szCs w:val="28"/>
        </w:rPr>
        <w:t xml:space="preserve"> Session </w:t>
      </w:r>
      <w:r w:rsidR="007D33D0" w:rsidRPr="00281688">
        <w:rPr>
          <w:rFonts w:hint="eastAsia"/>
          <w:sz w:val="24"/>
          <w:szCs w:val="28"/>
        </w:rPr>
        <w:t>的缓存中，</w:t>
      </w:r>
      <w:r w:rsidR="007D33D0" w:rsidRPr="00281688">
        <w:rPr>
          <w:rFonts w:hint="eastAsia"/>
          <w:sz w:val="24"/>
          <w:szCs w:val="28"/>
        </w:rPr>
        <w:t>OID</w:t>
      </w:r>
      <w:r w:rsidRPr="00281688">
        <w:rPr>
          <w:rFonts w:hint="eastAsia"/>
          <w:sz w:val="24"/>
          <w:szCs w:val="28"/>
        </w:rPr>
        <w:t>为</w:t>
      </w:r>
      <w:r w:rsidR="007D33D0" w:rsidRPr="00281688">
        <w:rPr>
          <w:rFonts w:hint="eastAsia"/>
          <w:sz w:val="24"/>
          <w:szCs w:val="28"/>
        </w:rPr>
        <w:t>null</w:t>
      </w:r>
    </w:p>
    <w:p w:rsidR="00E21CC8" w:rsidRPr="00281688" w:rsidRDefault="00E21CC8" w:rsidP="00E21CC8">
      <w:pPr>
        <w:pStyle w:val="a7"/>
        <w:ind w:left="1260" w:firstLineChars="0" w:firstLine="0"/>
        <w:rPr>
          <w:sz w:val="24"/>
          <w:szCs w:val="28"/>
        </w:rPr>
      </w:pPr>
      <w:r w:rsidRPr="00281688">
        <w:rPr>
          <w:rFonts w:hint="eastAsia"/>
          <w:sz w:val="24"/>
          <w:szCs w:val="28"/>
        </w:rPr>
        <w:t>持久化状态（</w:t>
      </w:r>
      <w:r w:rsidRPr="00281688">
        <w:rPr>
          <w:rFonts w:hint="eastAsia"/>
          <w:sz w:val="24"/>
          <w:szCs w:val="28"/>
        </w:rPr>
        <w:t>persistent</w:t>
      </w:r>
      <w:r w:rsidRPr="00281688">
        <w:rPr>
          <w:rFonts w:hint="eastAsia"/>
          <w:sz w:val="24"/>
          <w:szCs w:val="28"/>
        </w:rPr>
        <w:t>）：加入到</w:t>
      </w:r>
      <w:r w:rsidRPr="00281688">
        <w:rPr>
          <w:rFonts w:hint="eastAsia"/>
          <w:sz w:val="24"/>
          <w:szCs w:val="28"/>
        </w:rPr>
        <w:t xml:space="preserve"> Session </w:t>
      </w:r>
      <w:r w:rsidRPr="00281688">
        <w:rPr>
          <w:rFonts w:hint="eastAsia"/>
          <w:sz w:val="24"/>
          <w:szCs w:val="28"/>
        </w:rPr>
        <w:t>的缓存中。</w:t>
      </w:r>
    </w:p>
    <w:p w:rsidR="00E21CC8" w:rsidRPr="00281688" w:rsidRDefault="00E21CC8" w:rsidP="00E21CC8">
      <w:pPr>
        <w:pStyle w:val="a7"/>
        <w:ind w:left="1260" w:firstLineChars="0" w:firstLine="0"/>
        <w:rPr>
          <w:sz w:val="24"/>
          <w:szCs w:val="28"/>
        </w:rPr>
      </w:pPr>
      <w:r w:rsidRPr="00281688">
        <w:rPr>
          <w:rFonts w:hint="eastAsia"/>
          <w:sz w:val="24"/>
          <w:szCs w:val="28"/>
        </w:rPr>
        <w:t>游离状态（</w:t>
      </w:r>
      <w:r w:rsidRPr="00281688">
        <w:rPr>
          <w:rFonts w:hint="eastAsia"/>
          <w:sz w:val="24"/>
          <w:szCs w:val="28"/>
        </w:rPr>
        <w:t>detached</w:t>
      </w:r>
      <w:r w:rsidRPr="00281688">
        <w:rPr>
          <w:rFonts w:hint="eastAsia"/>
          <w:sz w:val="24"/>
          <w:szCs w:val="28"/>
        </w:rPr>
        <w:t>）：已经被持久化，但不再处于</w:t>
      </w:r>
      <w:r w:rsidRPr="00281688">
        <w:rPr>
          <w:rFonts w:hint="eastAsia"/>
          <w:sz w:val="24"/>
          <w:szCs w:val="28"/>
        </w:rPr>
        <w:t xml:space="preserve"> Session </w:t>
      </w:r>
      <w:r w:rsidRPr="00281688">
        <w:rPr>
          <w:rFonts w:hint="eastAsia"/>
          <w:sz w:val="24"/>
          <w:szCs w:val="28"/>
        </w:rPr>
        <w:t>的缓存中。</w:t>
      </w:r>
    </w:p>
    <w:p w:rsidR="00E21CC8" w:rsidRPr="00281688" w:rsidRDefault="00E21CC8" w:rsidP="00C635BE">
      <w:pPr>
        <w:pStyle w:val="a7"/>
        <w:numPr>
          <w:ilvl w:val="0"/>
          <w:numId w:val="51"/>
        </w:numPr>
        <w:ind w:firstLineChars="0"/>
        <w:outlineLvl w:val="2"/>
        <w:rPr>
          <w:b/>
          <w:sz w:val="24"/>
          <w:szCs w:val="28"/>
        </w:rPr>
      </w:pPr>
      <w:r w:rsidRPr="00281688">
        <w:rPr>
          <w:b/>
          <w:sz w:val="24"/>
          <w:szCs w:val="28"/>
        </w:rPr>
        <w:t>S</w:t>
      </w:r>
      <w:r w:rsidRPr="00281688">
        <w:rPr>
          <w:rFonts w:hint="eastAsia"/>
          <w:b/>
          <w:sz w:val="24"/>
          <w:szCs w:val="28"/>
        </w:rPr>
        <w:t>ession</w:t>
      </w:r>
      <w:r w:rsidRPr="00281688">
        <w:rPr>
          <w:rFonts w:hint="eastAsia"/>
          <w:b/>
          <w:sz w:val="24"/>
          <w:szCs w:val="28"/>
        </w:rPr>
        <w:t>中一些重要方法的区别</w:t>
      </w:r>
    </w:p>
    <w:p w:rsidR="00E21CC8" w:rsidRPr="00281688" w:rsidRDefault="00E21CC8" w:rsidP="00E21CC8">
      <w:pPr>
        <w:pStyle w:val="a7"/>
        <w:ind w:left="1260" w:firstLineChars="0" w:firstLine="0"/>
        <w:rPr>
          <w:sz w:val="24"/>
          <w:szCs w:val="28"/>
        </w:rPr>
      </w:pPr>
      <w:proofErr w:type="spellStart"/>
      <w:r w:rsidRPr="00281688">
        <w:rPr>
          <w:rFonts w:hint="eastAsia"/>
          <w:sz w:val="24"/>
          <w:szCs w:val="28"/>
        </w:rPr>
        <w:t>session.save</w:t>
      </w:r>
      <w:proofErr w:type="spellEnd"/>
      <w:r w:rsidRPr="00281688">
        <w:rPr>
          <w:rFonts w:hint="eastAsia"/>
          <w:sz w:val="24"/>
          <w:szCs w:val="28"/>
        </w:rPr>
        <w:t xml:space="preserve">(obj);   </w:t>
      </w:r>
      <w:r w:rsidRPr="00281688">
        <w:rPr>
          <w:rFonts w:hint="eastAsia"/>
          <w:sz w:val="24"/>
          <w:szCs w:val="28"/>
        </w:rPr>
        <w:t>保存一个对象</w:t>
      </w:r>
    </w:p>
    <w:p w:rsidR="00E21CC8" w:rsidRPr="00281688" w:rsidRDefault="00E21CC8" w:rsidP="00E21CC8">
      <w:pPr>
        <w:pStyle w:val="a7"/>
        <w:ind w:left="1260" w:firstLineChars="0" w:firstLine="0"/>
        <w:rPr>
          <w:sz w:val="24"/>
          <w:szCs w:val="28"/>
        </w:rPr>
      </w:pPr>
      <w:proofErr w:type="spellStart"/>
      <w:r w:rsidRPr="00281688">
        <w:rPr>
          <w:sz w:val="24"/>
          <w:szCs w:val="28"/>
        </w:rPr>
        <w:t>session.update</w:t>
      </w:r>
      <w:proofErr w:type="spellEnd"/>
      <w:r w:rsidRPr="00281688">
        <w:rPr>
          <w:sz w:val="24"/>
          <w:szCs w:val="28"/>
        </w:rPr>
        <w:t>(emp);</w:t>
      </w:r>
      <w:r w:rsidRPr="00281688">
        <w:rPr>
          <w:rFonts w:hint="eastAsia"/>
          <w:sz w:val="24"/>
          <w:szCs w:val="28"/>
        </w:rPr>
        <w:t xml:space="preserve">  </w:t>
      </w:r>
      <w:r w:rsidRPr="00281688">
        <w:rPr>
          <w:rFonts w:hint="eastAsia"/>
          <w:sz w:val="24"/>
          <w:szCs w:val="28"/>
        </w:rPr>
        <w:t>更新一个对象</w:t>
      </w:r>
    </w:p>
    <w:p w:rsidR="00E21CC8" w:rsidRPr="00281688" w:rsidRDefault="00E21CC8" w:rsidP="00E21CC8">
      <w:pPr>
        <w:pStyle w:val="a7"/>
        <w:ind w:left="1260" w:firstLineChars="0" w:firstLine="0"/>
        <w:rPr>
          <w:sz w:val="24"/>
          <w:szCs w:val="28"/>
        </w:rPr>
      </w:pPr>
      <w:proofErr w:type="spellStart"/>
      <w:r w:rsidRPr="00281688">
        <w:rPr>
          <w:sz w:val="24"/>
          <w:szCs w:val="28"/>
        </w:rPr>
        <w:t>session.saveOrUpdate</w:t>
      </w:r>
      <w:proofErr w:type="spellEnd"/>
      <w:r w:rsidRPr="00281688">
        <w:rPr>
          <w:sz w:val="24"/>
          <w:szCs w:val="28"/>
        </w:rPr>
        <w:t>(emp);</w:t>
      </w:r>
      <w:r w:rsidRPr="00281688">
        <w:rPr>
          <w:rFonts w:hint="eastAsia"/>
          <w:sz w:val="24"/>
          <w:szCs w:val="28"/>
        </w:rPr>
        <w:t xml:space="preserve">  </w:t>
      </w:r>
      <w:r w:rsidRPr="00281688">
        <w:rPr>
          <w:rFonts w:hint="eastAsia"/>
          <w:sz w:val="24"/>
          <w:szCs w:val="28"/>
        </w:rPr>
        <w:t>保存或者更新的方法：</w:t>
      </w:r>
    </w:p>
    <w:p w:rsidR="00E21CC8" w:rsidRPr="00281688" w:rsidRDefault="00E21CC8" w:rsidP="00E21CC8">
      <w:pPr>
        <w:pStyle w:val="a7"/>
        <w:ind w:left="1260"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sym w:font="Wingdings" w:char="F0E0"/>
      </w:r>
      <w:r w:rsidRPr="00281688">
        <w:rPr>
          <w:rFonts w:hint="eastAsia"/>
          <w:sz w:val="24"/>
          <w:szCs w:val="28"/>
        </w:rPr>
        <w:t>没有设置主键，执行保存；</w:t>
      </w:r>
    </w:p>
    <w:p w:rsidR="00E21CC8" w:rsidRPr="00281688" w:rsidRDefault="00E21CC8" w:rsidP="00E21CC8">
      <w:pPr>
        <w:pStyle w:val="a7"/>
        <w:ind w:left="1260" w:firstLineChars="0" w:firstLine="0"/>
        <w:rPr>
          <w:sz w:val="24"/>
          <w:szCs w:val="28"/>
        </w:rPr>
      </w:pPr>
      <w:r w:rsidRPr="00281688">
        <w:rPr>
          <w:rFonts w:hint="eastAsia"/>
          <w:sz w:val="24"/>
          <w:szCs w:val="28"/>
        </w:rPr>
        <w:t xml:space="preserve">                        </w:t>
      </w:r>
      <w:r w:rsidRPr="00281688">
        <w:rPr>
          <w:sz w:val="24"/>
          <w:szCs w:val="28"/>
        </w:rPr>
        <w:sym w:font="Wingdings" w:char="F0E0"/>
      </w:r>
      <w:r w:rsidRPr="00281688">
        <w:rPr>
          <w:rFonts w:hint="eastAsia"/>
          <w:sz w:val="24"/>
          <w:szCs w:val="28"/>
        </w:rPr>
        <w:t>有设置主键，执行更新操作</w:t>
      </w:r>
      <w:r w:rsidRPr="00281688">
        <w:rPr>
          <w:rFonts w:hint="eastAsia"/>
          <w:sz w:val="24"/>
          <w:szCs w:val="28"/>
        </w:rPr>
        <w:t xml:space="preserve">; </w:t>
      </w:r>
    </w:p>
    <w:p w:rsidR="00E21CC8" w:rsidRPr="00281688" w:rsidRDefault="00E21CC8" w:rsidP="00E21CC8">
      <w:pPr>
        <w:pStyle w:val="a7"/>
        <w:ind w:left="1260" w:firstLineChars="0" w:firstLine="0"/>
        <w:rPr>
          <w:sz w:val="24"/>
          <w:szCs w:val="28"/>
        </w:rPr>
      </w:pPr>
      <w:r w:rsidRPr="00281688">
        <w:rPr>
          <w:rFonts w:hint="eastAsia"/>
          <w:sz w:val="24"/>
          <w:szCs w:val="28"/>
        </w:rPr>
        <w:t xml:space="preserve">                       </w:t>
      </w:r>
      <w:r w:rsidR="009A29DD" w:rsidRPr="00281688">
        <w:rPr>
          <w:rFonts w:hint="eastAsia"/>
          <w:sz w:val="24"/>
          <w:szCs w:val="28"/>
        </w:rPr>
        <w:t xml:space="preserve"> </w:t>
      </w:r>
      <w:r w:rsidRPr="00281688">
        <w:rPr>
          <w:sz w:val="24"/>
          <w:szCs w:val="28"/>
        </w:rPr>
        <w:sym w:font="Wingdings" w:char="F0E0"/>
      </w:r>
      <w:r w:rsidRPr="00281688">
        <w:rPr>
          <w:rFonts w:hint="eastAsia"/>
          <w:sz w:val="24"/>
          <w:szCs w:val="28"/>
        </w:rPr>
        <w:t>如果设置主键不存在报错！</w:t>
      </w:r>
    </w:p>
    <w:p w:rsidR="00E21CC8" w:rsidRPr="00281688" w:rsidRDefault="00E21CC8" w:rsidP="00E21CC8">
      <w:pPr>
        <w:pStyle w:val="a7"/>
        <w:ind w:left="1260" w:firstLineChars="0" w:firstLine="0"/>
        <w:rPr>
          <w:sz w:val="24"/>
          <w:szCs w:val="28"/>
        </w:rPr>
      </w:pPr>
      <w:r w:rsidRPr="00281688">
        <w:rPr>
          <w:rFonts w:hint="eastAsia"/>
          <w:sz w:val="24"/>
          <w:szCs w:val="28"/>
        </w:rPr>
        <w:t>主键查询：</w:t>
      </w:r>
    </w:p>
    <w:p w:rsidR="00E21CC8" w:rsidRPr="00281688" w:rsidRDefault="00E21CC8" w:rsidP="00E21CC8">
      <w:pPr>
        <w:pStyle w:val="a7"/>
        <w:ind w:left="1260" w:firstLineChars="0" w:firstLine="0"/>
        <w:rPr>
          <w:sz w:val="24"/>
          <w:szCs w:val="28"/>
        </w:rPr>
      </w:pPr>
      <w:bookmarkStart w:id="19" w:name="OLE_LINK1"/>
      <w:bookmarkStart w:id="20" w:name="OLE_LINK2"/>
      <w:proofErr w:type="spellStart"/>
      <w:r w:rsidRPr="00281688">
        <w:rPr>
          <w:sz w:val="24"/>
          <w:szCs w:val="28"/>
        </w:rPr>
        <w:t>session.get</w:t>
      </w:r>
      <w:proofErr w:type="spellEnd"/>
      <w:r w:rsidRPr="00281688">
        <w:rPr>
          <w:sz w:val="24"/>
          <w:szCs w:val="28"/>
        </w:rPr>
        <w:t>(</w:t>
      </w:r>
      <w:proofErr w:type="spellStart"/>
      <w:r w:rsidRPr="00281688">
        <w:rPr>
          <w:sz w:val="24"/>
          <w:szCs w:val="28"/>
        </w:rPr>
        <w:t>Employee.class</w:t>
      </w:r>
      <w:proofErr w:type="spellEnd"/>
      <w:r w:rsidRPr="00281688">
        <w:rPr>
          <w:sz w:val="24"/>
          <w:szCs w:val="28"/>
        </w:rPr>
        <w:t>, 1);</w:t>
      </w:r>
      <w:bookmarkEnd w:id="19"/>
      <w:bookmarkEnd w:id="20"/>
      <w:r w:rsidRPr="00281688">
        <w:rPr>
          <w:rFonts w:hint="eastAsia"/>
          <w:sz w:val="24"/>
          <w:szCs w:val="28"/>
        </w:rPr>
        <w:t xml:space="preserve">    </w:t>
      </w:r>
      <w:r w:rsidRPr="00281688">
        <w:rPr>
          <w:rFonts w:hint="eastAsia"/>
          <w:sz w:val="24"/>
          <w:szCs w:val="28"/>
        </w:rPr>
        <w:t>主键查询</w:t>
      </w:r>
    </w:p>
    <w:p w:rsidR="00E21CC8" w:rsidRPr="00281688" w:rsidRDefault="00E21CC8" w:rsidP="00E21CC8">
      <w:pPr>
        <w:pStyle w:val="a7"/>
        <w:ind w:left="1260" w:firstLineChars="0" w:firstLine="0"/>
        <w:rPr>
          <w:sz w:val="24"/>
          <w:szCs w:val="28"/>
        </w:rPr>
      </w:pPr>
      <w:proofErr w:type="spellStart"/>
      <w:r w:rsidRPr="00281688">
        <w:rPr>
          <w:sz w:val="24"/>
          <w:szCs w:val="28"/>
        </w:rPr>
        <w:t>session.</w:t>
      </w:r>
      <w:r w:rsidRPr="00281688">
        <w:rPr>
          <w:rFonts w:hint="eastAsia"/>
          <w:sz w:val="24"/>
          <w:szCs w:val="28"/>
        </w:rPr>
        <w:t>load</w:t>
      </w:r>
      <w:proofErr w:type="spellEnd"/>
      <w:r w:rsidRPr="00281688">
        <w:rPr>
          <w:sz w:val="24"/>
          <w:szCs w:val="28"/>
        </w:rPr>
        <w:t>(</w:t>
      </w:r>
      <w:proofErr w:type="spellStart"/>
      <w:r w:rsidRPr="00281688">
        <w:rPr>
          <w:sz w:val="24"/>
          <w:szCs w:val="28"/>
        </w:rPr>
        <w:t>Employee.class</w:t>
      </w:r>
      <w:proofErr w:type="spellEnd"/>
      <w:r w:rsidRPr="00281688">
        <w:rPr>
          <w:sz w:val="24"/>
          <w:szCs w:val="28"/>
        </w:rPr>
        <w:t>, 1);</w:t>
      </w:r>
      <w:r w:rsidRPr="00281688">
        <w:rPr>
          <w:rFonts w:hint="eastAsia"/>
          <w:sz w:val="24"/>
          <w:szCs w:val="28"/>
        </w:rPr>
        <w:t xml:space="preserve">   </w:t>
      </w:r>
      <w:r w:rsidRPr="00281688">
        <w:rPr>
          <w:rFonts w:hint="eastAsia"/>
          <w:sz w:val="24"/>
          <w:szCs w:val="28"/>
        </w:rPr>
        <w:t>主键查询</w:t>
      </w:r>
      <w:r w:rsidRPr="00281688">
        <w:rPr>
          <w:rFonts w:hint="eastAsia"/>
          <w:sz w:val="24"/>
          <w:szCs w:val="28"/>
        </w:rPr>
        <w:t xml:space="preserve"> (</w:t>
      </w:r>
      <w:r w:rsidRPr="00281688">
        <w:rPr>
          <w:rFonts w:hint="eastAsia"/>
          <w:sz w:val="24"/>
          <w:szCs w:val="28"/>
        </w:rPr>
        <w:t>支持懒加载</w:t>
      </w:r>
      <w:r w:rsidRPr="00281688">
        <w:rPr>
          <w:rFonts w:hint="eastAsia"/>
          <w:sz w:val="24"/>
          <w:szCs w:val="28"/>
        </w:rPr>
        <w:t>)</w:t>
      </w:r>
    </w:p>
    <w:p w:rsidR="00E21CC8" w:rsidRPr="00281688" w:rsidRDefault="00E21CC8" w:rsidP="00C635BE">
      <w:pPr>
        <w:pStyle w:val="a7"/>
        <w:numPr>
          <w:ilvl w:val="0"/>
          <w:numId w:val="51"/>
        </w:numPr>
        <w:ind w:firstLineChars="0"/>
        <w:outlineLvl w:val="2"/>
        <w:rPr>
          <w:b/>
          <w:sz w:val="24"/>
          <w:szCs w:val="28"/>
        </w:rPr>
      </w:pPr>
      <w:r w:rsidRPr="00281688">
        <w:rPr>
          <w:rFonts w:hint="eastAsia"/>
          <w:b/>
          <w:sz w:val="24"/>
          <w:szCs w:val="28"/>
        </w:rPr>
        <w:t>Session</w:t>
      </w:r>
      <w:r w:rsidRPr="00281688">
        <w:rPr>
          <w:rFonts w:hint="eastAsia"/>
          <w:b/>
          <w:sz w:val="24"/>
          <w:szCs w:val="28"/>
        </w:rPr>
        <w:t>的清理和清空有什么区别</w:t>
      </w:r>
    </w:p>
    <w:p w:rsidR="009A29DD" w:rsidRPr="00281688" w:rsidRDefault="00E21CC8" w:rsidP="00E21CC8">
      <w:pPr>
        <w:pStyle w:val="a7"/>
        <w:ind w:left="1260" w:firstLineChars="0" w:firstLine="0"/>
        <w:rPr>
          <w:sz w:val="24"/>
          <w:szCs w:val="28"/>
        </w:rPr>
      </w:pPr>
      <w:r w:rsidRPr="00281688">
        <w:rPr>
          <w:rFonts w:hint="eastAsia"/>
          <w:sz w:val="24"/>
          <w:szCs w:val="28"/>
        </w:rPr>
        <w:t>清理缓存调用的是</w:t>
      </w:r>
      <w:proofErr w:type="spellStart"/>
      <w:r w:rsidRPr="00281688">
        <w:rPr>
          <w:rFonts w:hint="eastAsia"/>
          <w:sz w:val="24"/>
          <w:szCs w:val="28"/>
        </w:rPr>
        <w:t>session.flush</w:t>
      </w:r>
      <w:proofErr w:type="spellEnd"/>
      <w:r w:rsidRPr="00281688">
        <w:rPr>
          <w:rFonts w:hint="eastAsia"/>
          <w:sz w:val="24"/>
          <w:szCs w:val="28"/>
        </w:rPr>
        <w:t xml:space="preserve">() </w:t>
      </w:r>
      <w:r w:rsidRPr="00281688">
        <w:rPr>
          <w:rFonts w:hint="eastAsia"/>
          <w:sz w:val="24"/>
          <w:szCs w:val="28"/>
        </w:rPr>
        <w:t>方法</w:t>
      </w:r>
      <w:r w:rsidRPr="00281688">
        <w:rPr>
          <w:rFonts w:hint="eastAsia"/>
          <w:sz w:val="24"/>
          <w:szCs w:val="28"/>
        </w:rPr>
        <w:t xml:space="preserve"> . </w:t>
      </w:r>
    </w:p>
    <w:p w:rsidR="00E21CC8" w:rsidRPr="00281688" w:rsidRDefault="00E21CC8" w:rsidP="00E21CC8">
      <w:pPr>
        <w:pStyle w:val="a7"/>
        <w:ind w:left="1260" w:firstLineChars="0" w:firstLine="0"/>
        <w:rPr>
          <w:sz w:val="24"/>
          <w:szCs w:val="28"/>
        </w:rPr>
      </w:pPr>
      <w:r w:rsidRPr="00281688">
        <w:rPr>
          <w:rFonts w:hint="eastAsia"/>
          <w:sz w:val="24"/>
          <w:szCs w:val="28"/>
        </w:rPr>
        <w:t>清空调用的是</w:t>
      </w:r>
      <w:proofErr w:type="spellStart"/>
      <w:r w:rsidR="009A29DD" w:rsidRPr="00281688">
        <w:rPr>
          <w:rFonts w:hint="eastAsia"/>
          <w:sz w:val="24"/>
          <w:szCs w:val="28"/>
        </w:rPr>
        <w:t>session.clear</w:t>
      </w:r>
      <w:proofErr w:type="spellEnd"/>
      <w:r w:rsidR="009A29DD" w:rsidRPr="00281688">
        <w:rPr>
          <w:rFonts w:hint="eastAsia"/>
          <w:sz w:val="24"/>
          <w:szCs w:val="28"/>
        </w:rPr>
        <w:t>()</w:t>
      </w:r>
      <w:r w:rsidRPr="00281688">
        <w:rPr>
          <w:rFonts w:hint="eastAsia"/>
          <w:sz w:val="24"/>
          <w:szCs w:val="28"/>
        </w:rPr>
        <w:t>方法</w:t>
      </w:r>
      <w:r w:rsidRPr="00281688">
        <w:rPr>
          <w:rFonts w:hint="eastAsia"/>
          <w:sz w:val="24"/>
          <w:szCs w:val="28"/>
        </w:rPr>
        <w:t>.</w:t>
      </w:r>
    </w:p>
    <w:p w:rsidR="00E21CC8" w:rsidRPr="00281688" w:rsidRDefault="00E21CC8" w:rsidP="00E21CC8">
      <w:pPr>
        <w:pStyle w:val="a7"/>
        <w:ind w:left="1260" w:firstLineChars="0" w:firstLine="0"/>
        <w:rPr>
          <w:sz w:val="24"/>
          <w:szCs w:val="28"/>
        </w:rPr>
      </w:pPr>
      <w:r w:rsidRPr="00281688">
        <w:rPr>
          <w:rFonts w:hint="eastAsia"/>
          <w:sz w:val="24"/>
          <w:szCs w:val="28"/>
        </w:rPr>
        <w:t xml:space="preserve">Session </w:t>
      </w:r>
      <w:r w:rsidRPr="00281688">
        <w:rPr>
          <w:rFonts w:hint="eastAsia"/>
          <w:sz w:val="24"/>
          <w:szCs w:val="28"/>
        </w:rPr>
        <w:t>清理缓存是指按照缓存中对象的状态的变化来同步更新数据库，但</w:t>
      </w:r>
    </w:p>
    <w:p w:rsidR="00E21CC8" w:rsidRPr="00281688" w:rsidRDefault="00E21CC8" w:rsidP="00E21CC8">
      <w:pPr>
        <w:pStyle w:val="a7"/>
        <w:ind w:left="1260" w:firstLineChars="0" w:firstLine="0"/>
        <w:rPr>
          <w:sz w:val="24"/>
          <w:szCs w:val="28"/>
        </w:rPr>
      </w:pPr>
      <w:r w:rsidRPr="00281688">
        <w:rPr>
          <w:rFonts w:hint="eastAsia"/>
          <w:sz w:val="24"/>
          <w:szCs w:val="28"/>
        </w:rPr>
        <w:t>不清空缓存；清空是把</w:t>
      </w:r>
      <w:r w:rsidRPr="00281688">
        <w:rPr>
          <w:rFonts w:hint="eastAsia"/>
          <w:sz w:val="24"/>
          <w:szCs w:val="28"/>
        </w:rPr>
        <w:t xml:space="preserve"> Session </w:t>
      </w:r>
      <w:r w:rsidRPr="00281688">
        <w:rPr>
          <w:rFonts w:hint="eastAsia"/>
          <w:sz w:val="24"/>
          <w:szCs w:val="28"/>
        </w:rPr>
        <w:t>的缓存置空</w:t>
      </w:r>
      <w:r w:rsidRPr="00281688">
        <w:rPr>
          <w:rFonts w:hint="eastAsia"/>
          <w:sz w:val="24"/>
          <w:szCs w:val="28"/>
        </w:rPr>
        <w:t xml:space="preserve">, </w:t>
      </w:r>
      <w:r w:rsidRPr="00281688">
        <w:rPr>
          <w:rFonts w:hint="eastAsia"/>
          <w:sz w:val="24"/>
          <w:szCs w:val="28"/>
        </w:rPr>
        <w:t>但不同步更新数据库；</w:t>
      </w:r>
    </w:p>
    <w:p w:rsidR="00E21CC8" w:rsidRPr="00281688" w:rsidRDefault="009A29DD" w:rsidP="00C635BE">
      <w:pPr>
        <w:pStyle w:val="a7"/>
        <w:numPr>
          <w:ilvl w:val="0"/>
          <w:numId w:val="51"/>
        </w:numPr>
        <w:ind w:firstLineChars="0"/>
        <w:outlineLvl w:val="2"/>
        <w:rPr>
          <w:b/>
          <w:sz w:val="24"/>
          <w:szCs w:val="28"/>
        </w:rPr>
      </w:pPr>
      <w:r w:rsidRPr="00281688">
        <w:rPr>
          <w:rFonts w:hint="eastAsia"/>
          <w:b/>
          <w:sz w:val="24"/>
          <w:szCs w:val="28"/>
        </w:rPr>
        <w:lastRenderedPageBreak/>
        <w:t xml:space="preserve">Hibernate </w:t>
      </w:r>
      <w:r w:rsidR="00E21CC8" w:rsidRPr="00281688">
        <w:rPr>
          <w:rFonts w:hint="eastAsia"/>
          <w:b/>
          <w:sz w:val="24"/>
          <w:szCs w:val="28"/>
        </w:rPr>
        <w:t>的检索方式有哪些</w:t>
      </w:r>
      <w:r w:rsidRPr="00281688">
        <w:rPr>
          <w:rFonts w:hint="eastAsia"/>
          <w:b/>
          <w:sz w:val="24"/>
          <w:szCs w:val="28"/>
        </w:rPr>
        <w:t xml:space="preserve"> ? </w:t>
      </w:r>
    </w:p>
    <w:p w:rsidR="00E21CC8" w:rsidRPr="00281688" w:rsidRDefault="00E21CC8" w:rsidP="00E21CC8">
      <w:pPr>
        <w:pStyle w:val="a7"/>
        <w:ind w:left="1260" w:firstLineChars="0" w:firstLine="0"/>
        <w:rPr>
          <w:sz w:val="24"/>
          <w:szCs w:val="28"/>
        </w:rPr>
      </w:pPr>
      <w:r w:rsidRPr="00281688">
        <w:rPr>
          <w:rFonts w:hint="eastAsia"/>
          <w:sz w:val="24"/>
          <w:szCs w:val="28"/>
        </w:rPr>
        <w:t>导航对象图检索</w:t>
      </w:r>
      <w:r w:rsidRPr="00281688">
        <w:rPr>
          <w:rFonts w:hint="eastAsia"/>
          <w:sz w:val="24"/>
          <w:szCs w:val="28"/>
        </w:rPr>
        <w:t xml:space="preserve">    HQL </w:t>
      </w:r>
      <w:r w:rsidRPr="00281688">
        <w:rPr>
          <w:rFonts w:hint="eastAsia"/>
          <w:sz w:val="24"/>
          <w:szCs w:val="28"/>
        </w:rPr>
        <w:t>检索</w:t>
      </w:r>
      <w:r w:rsidRPr="00281688">
        <w:rPr>
          <w:rFonts w:hint="eastAsia"/>
          <w:sz w:val="24"/>
          <w:szCs w:val="28"/>
        </w:rPr>
        <w:t xml:space="preserve">   QBC </w:t>
      </w:r>
      <w:r w:rsidRPr="00281688">
        <w:rPr>
          <w:rFonts w:hint="eastAsia"/>
          <w:sz w:val="24"/>
          <w:szCs w:val="28"/>
        </w:rPr>
        <w:t>检索</w:t>
      </w:r>
      <w:r w:rsidRPr="00281688">
        <w:rPr>
          <w:rFonts w:hint="eastAsia"/>
          <w:sz w:val="24"/>
          <w:szCs w:val="28"/>
        </w:rPr>
        <w:t xml:space="preserve">   </w:t>
      </w:r>
      <w:r w:rsidRPr="00281688">
        <w:rPr>
          <w:rFonts w:hint="eastAsia"/>
          <w:sz w:val="24"/>
          <w:szCs w:val="28"/>
        </w:rPr>
        <w:t>本地</w:t>
      </w:r>
      <w:r w:rsidRPr="00281688">
        <w:rPr>
          <w:rFonts w:hint="eastAsia"/>
          <w:sz w:val="24"/>
          <w:szCs w:val="28"/>
        </w:rPr>
        <w:t xml:space="preserve"> SQL </w:t>
      </w:r>
      <w:r w:rsidRPr="00281688">
        <w:rPr>
          <w:rFonts w:hint="eastAsia"/>
          <w:sz w:val="24"/>
          <w:szCs w:val="28"/>
        </w:rPr>
        <w:t>检索</w:t>
      </w:r>
    </w:p>
    <w:p w:rsidR="00E21CC8" w:rsidRPr="00281688" w:rsidRDefault="00E21CC8" w:rsidP="00C635BE">
      <w:pPr>
        <w:pStyle w:val="a7"/>
        <w:numPr>
          <w:ilvl w:val="0"/>
          <w:numId w:val="51"/>
        </w:numPr>
        <w:ind w:firstLineChars="0"/>
        <w:outlineLvl w:val="2"/>
        <w:rPr>
          <w:b/>
          <w:sz w:val="24"/>
          <w:szCs w:val="28"/>
        </w:rPr>
      </w:pPr>
      <w:r w:rsidRPr="00281688">
        <w:rPr>
          <w:b/>
          <w:sz w:val="24"/>
          <w:szCs w:val="28"/>
        </w:rPr>
        <w:t>主键的生成策略</w:t>
      </w:r>
    </w:p>
    <w:p w:rsidR="00E21CC8" w:rsidRPr="00281688" w:rsidRDefault="00E21CC8" w:rsidP="00E21CC8">
      <w:pPr>
        <w:pStyle w:val="a7"/>
        <w:ind w:left="1260" w:firstLineChars="0" w:firstLine="0"/>
        <w:rPr>
          <w:sz w:val="24"/>
          <w:szCs w:val="28"/>
        </w:rPr>
      </w:pPr>
      <w:r w:rsidRPr="00281688">
        <w:rPr>
          <w:sz w:val="24"/>
          <w:szCs w:val="28"/>
        </w:rPr>
        <w:t xml:space="preserve">native  </w:t>
      </w:r>
      <w:r w:rsidRPr="00281688">
        <w:rPr>
          <w:sz w:val="24"/>
          <w:szCs w:val="28"/>
        </w:rPr>
        <w:t>自增长【会根据底层数据库自增长的方式选择</w:t>
      </w:r>
      <w:r w:rsidRPr="00281688">
        <w:rPr>
          <w:sz w:val="24"/>
          <w:szCs w:val="28"/>
        </w:rPr>
        <w:t>identity</w:t>
      </w:r>
      <w:r w:rsidRPr="00281688">
        <w:rPr>
          <w:sz w:val="24"/>
          <w:szCs w:val="28"/>
        </w:rPr>
        <w:t>或</w:t>
      </w:r>
      <w:r w:rsidRPr="00281688">
        <w:rPr>
          <w:sz w:val="24"/>
          <w:szCs w:val="28"/>
        </w:rPr>
        <w:t>sequence</w:t>
      </w:r>
      <w:r w:rsidRPr="00281688">
        <w:rPr>
          <w:sz w:val="24"/>
          <w:szCs w:val="28"/>
        </w:rPr>
        <w:t>】</w:t>
      </w:r>
    </w:p>
    <w:p w:rsidR="00E21CC8" w:rsidRPr="00281688" w:rsidRDefault="00E21CC8" w:rsidP="00E21CC8">
      <w:pPr>
        <w:pStyle w:val="a7"/>
        <w:ind w:left="1260" w:firstLineChars="0" w:firstLine="0"/>
        <w:rPr>
          <w:sz w:val="24"/>
          <w:szCs w:val="28"/>
        </w:rPr>
      </w:pPr>
      <w:r w:rsidRPr="00281688">
        <w:rPr>
          <w:sz w:val="24"/>
          <w:szCs w:val="28"/>
        </w:rPr>
        <w:tab/>
      </w:r>
      <w:r w:rsidRPr="00281688">
        <w:rPr>
          <w:sz w:val="24"/>
          <w:szCs w:val="28"/>
        </w:rPr>
        <w:tab/>
      </w:r>
      <w:r w:rsidRPr="00281688">
        <w:rPr>
          <w:sz w:val="24"/>
          <w:szCs w:val="28"/>
        </w:rPr>
        <w:t>如果是</w:t>
      </w:r>
      <w:proofErr w:type="spellStart"/>
      <w:r w:rsidRPr="00281688">
        <w:rPr>
          <w:sz w:val="24"/>
          <w:szCs w:val="28"/>
        </w:rPr>
        <w:t>mysql</w:t>
      </w:r>
      <w:proofErr w:type="spellEnd"/>
      <w:r w:rsidRPr="00281688">
        <w:rPr>
          <w:sz w:val="24"/>
          <w:szCs w:val="28"/>
        </w:rPr>
        <w:t>数据库</w:t>
      </w:r>
      <w:r w:rsidRPr="00281688">
        <w:rPr>
          <w:sz w:val="24"/>
          <w:szCs w:val="28"/>
        </w:rPr>
        <w:t xml:space="preserve">, </w:t>
      </w:r>
      <w:r w:rsidRPr="00281688">
        <w:rPr>
          <w:sz w:val="24"/>
          <w:szCs w:val="28"/>
        </w:rPr>
        <w:t>采用的自增长方式是</w:t>
      </w:r>
      <w:r w:rsidRPr="00281688">
        <w:rPr>
          <w:sz w:val="24"/>
          <w:szCs w:val="28"/>
        </w:rPr>
        <w:t>identity</w:t>
      </w:r>
    </w:p>
    <w:p w:rsidR="00E21CC8" w:rsidRPr="00281688" w:rsidRDefault="00E21CC8" w:rsidP="00E21CC8">
      <w:pPr>
        <w:pStyle w:val="a7"/>
        <w:ind w:left="1260" w:firstLineChars="0" w:firstLine="0"/>
        <w:rPr>
          <w:sz w:val="24"/>
          <w:szCs w:val="28"/>
        </w:rPr>
      </w:pPr>
      <w:r w:rsidRPr="00281688">
        <w:rPr>
          <w:sz w:val="24"/>
          <w:szCs w:val="28"/>
        </w:rPr>
        <w:tab/>
      </w:r>
      <w:r w:rsidRPr="00281688">
        <w:rPr>
          <w:sz w:val="24"/>
          <w:szCs w:val="28"/>
        </w:rPr>
        <w:tab/>
      </w:r>
      <w:r w:rsidRPr="00281688">
        <w:rPr>
          <w:sz w:val="24"/>
          <w:szCs w:val="28"/>
        </w:rPr>
        <w:t>如果是</w:t>
      </w:r>
      <w:r w:rsidRPr="00281688">
        <w:rPr>
          <w:sz w:val="24"/>
          <w:szCs w:val="28"/>
        </w:rPr>
        <w:t>oracle</w:t>
      </w:r>
      <w:r w:rsidRPr="00281688">
        <w:rPr>
          <w:sz w:val="24"/>
          <w:szCs w:val="28"/>
        </w:rPr>
        <w:t>数据库，</w:t>
      </w:r>
      <w:r w:rsidRPr="00281688">
        <w:rPr>
          <w:sz w:val="24"/>
          <w:szCs w:val="28"/>
        </w:rPr>
        <w:t xml:space="preserve"> </w:t>
      </w:r>
      <w:r w:rsidRPr="00281688">
        <w:rPr>
          <w:sz w:val="24"/>
          <w:szCs w:val="28"/>
        </w:rPr>
        <w:t>使用</w:t>
      </w:r>
      <w:r w:rsidRPr="00281688">
        <w:rPr>
          <w:sz w:val="24"/>
          <w:szCs w:val="28"/>
        </w:rPr>
        <w:t>sequence</w:t>
      </w:r>
      <w:r w:rsidRPr="00281688">
        <w:rPr>
          <w:sz w:val="24"/>
          <w:szCs w:val="28"/>
        </w:rPr>
        <w:t>序列的方式实现自增长</w:t>
      </w:r>
      <w:r w:rsidRPr="00281688">
        <w:rPr>
          <w:rFonts w:hint="eastAsia"/>
          <w:sz w:val="24"/>
          <w:szCs w:val="28"/>
        </w:rPr>
        <w:br/>
      </w:r>
      <w:r w:rsidRPr="00281688">
        <w:rPr>
          <w:sz w:val="24"/>
          <w:szCs w:val="28"/>
        </w:rPr>
        <w:t xml:space="preserve">increment  </w:t>
      </w:r>
      <w:r w:rsidRPr="00281688">
        <w:rPr>
          <w:sz w:val="24"/>
          <w:szCs w:val="28"/>
        </w:rPr>
        <w:t>自增长</w:t>
      </w:r>
      <w:r w:rsidRPr="00281688">
        <w:rPr>
          <w:sz w:val="24"/>
          <w:szCs w:val="28"/>
        </w:rPr>
        <w:t>(</w:t>
      </w:r>
      <w:r w:rsidRPr="00281688">
        <w:rPr>
          <w:sz w:val="24"/>
          <w:szCs w:val="28"/>
        </w:rPr>
        <w:t>会有并发访问的问题，一般在服务器集群环境使用会存在问题。</w:t>
      </w:r>
      <w:r w:rsidRPr="00281688">
        <w:rPr>
          <w:sz w:val="24"/>
          <w:szCs w:val="28"/>
        </w:rPr>
        <w:t>)</w:t>
      </w:r>
    </w:p>
    <w:p w:rsidR="00E21CC8" w:rsidRPr="00281688" w:rsidRDefault="00E21CC8" w:rsidP="00E21CC8">
      <w:pPr>
        <w:pStyle w:val="a7"/>
        <w:ind w:left="1260" w:firstLineChars="0" w:firstLine="0"/>
        <w:rPr>
          <w:sz w:val="24"/>
          <w:szCs w:val="28"/>
        </w:rPr>
      </w:pPr>
      <w:r w:rsidRPr="00281688">
        <w:rPr>
          <w:sz w:val="24"/>
          <w:szCs w:val="28"/>
        </w:rPr>
        <w:t xml:space="preserve">assigned </w:t>
      </w:r>
      <w:r w:rsidRPr="00281688">
        <w:rPr>
          <w:rFonts w:hint="eastAsia"/>
          <w:sz w:val="24"/>
          <w:szCs w:val="28"/>
        </w:rPr>
        <w:t xml:space="preserve"> </w:t>
      </w:r>
      <w:r w:rsidRPr="00281688">
        <w:rPr>
          <w:sz w:val="24"/>
          <w:szCs w:val="28"/>
        </w:rPr>
        <w:t xml:space="preserve"> </w:t>
      </w:r>
      <w:r w:rsidRPr="00281688">
        <w:rPr>
          <w:sz w:val="24"/>
          <w:szCs w:val="28"/>
        </w:rPr>
        <w:t>指定主键生成策略为手动指定主键的值</w:t>
      </w:r>
    </w:p>
    <w:p w:rsidR="00E21CC8" w:rsidRPr="00281688" w:rsidRDefault="00E21CC8" w:rsidP="00E21CC8">
      <w:pPr>
        <w:pStyle w:val="a7"/>
        <w:ind w:left="1260" w:firstLineChars="0" w:firstLine="0"/>
        <w:rPr>
          <w:sz w:val="24"/>
          <w:szCs w:val="28"/>
        </w:rPr>
      </w:pPr>
      <w:proofErr w:type="spellStart"/>
      <w:r w:rsidRPr="00281688">
        <w:rPr>
          <w:sz w:val="24"/>
          <w:szCs w:val="28"/>
        </w:rPr>
        <w:t>uuid</w:t>
      </w:r>
      <w:proofErr w:type="spellEnd"/>
      <w:r w:rsidRPr="00281688">
        <w:rPr>
          <w:sz w:val="24"/>
          <w:szCs w:val="28"/>
        </w:rPr>
        <w:t xml:space="preserve">      </w:t>
      </w:r>
      <w:r w:rsidRPr="00281688">
        <w:rPr>
          <w:rFonts w:hint="eastAsia"/>
          <w:sz w:val="24"/>
          <w:szCs w:val="28"/>
        </w:rPr>
        <w:t xml:space="preserve">  </w:t>
      </w:r>
      <w:r w:rsidRPr="00281688">
        <w:rPr>
          <w:sz w:val="24"/>
          <w:szCs w:val="28"/>
        </w:rPr>
        <w:t>指定</w:t>
      </w:r>
      <w:proofErr w:type="spellStart"/>
      <w:r w:rsidRPr="00281688">
        <w:rPr>
          <w:sz w:val="24"/>
          <w:szCs w:val="28"/>
        </w:rPr>
        <w:t>uuid</w:t>
      </w:r>
      <w:proofErr w:type="spellEnd"/>
      <w:r w:rsidRPr="00281688">
        <w:rPr>
          <w:sz w:val="24"/>
          <w:szCs w:val="28"/>
        </w:rPr>
        <w:t>随机生成的唯一的值</w:t>
      </w:r>
    </w:p>
    <w:p w:rsidR="00E21CC8" w:rsidRPr="00281688" w:rsidRDefault="00E21CC8" w:rsidP="00E21CC8">
      <w:pPr>
        <w:pStyle w:val="a7"/>
        <w:ind w:left="1260" w:firstLineChars="0" w:firstLine="0"/>
        <w:rPr>
          <w:sz w:val="24"/>
          <w:szCs w:val="28"/>
        </w:rPr>
      </w:pPr>
      <w:r w:rsidRPr="00281688">
        <w:rPr>
          <w:sz w:val="24"/>
          <w:szCs w:val="28"/>
        </w:rPr>
        <w:t>foreign   (</w:t>
      </w:r>
      <w:r w:rsidRPr="00281688">
        <w:rPr>
          <w:sz w:val="24"/>
          <w:szCs w:val="28"/>
        </w:rPr>
        <w:t>外键的方式，</w:t>
      </w:r>
      <w:r w:rsidRPr="00281688">
        <w:rPr>
          <w:sz w:val="24"/>
          <w:szCs w:val="28"/>
        </w:rPr>
        <w:t xml:space="preserve"> one-to-one)</w:t>
      </w:r>
    </w:p>
    <w:p w:rsidR="00E21CC8" w:rsidRPr="00281688" w:rsidRDefault="00E21CC8" w:rsidP="00C635BE">
      <w:pPr>
        <w:pStyle w:val="a7"/>
        <w:numPr>
          <w:ilvl w:val="0"/>
          <w:numId w:val="51"/>
        </w:numPr>
        <w:ind w:firstLineChars="0"/>
        <w:outlineLvl w:val="2"/>
        <w:rPr>
          <w:b/>
          <w:sz w:val="24"/>
          <w:szCs w:val="28"/>
        </w:rPr>
      </w:pPr>
      <w:r w:rsidRPr="00281688">
        <w:rPr>
          <w:b/>
          <w:sz w:val="24"/>
          <w:szCs w:val="28"/>
        </w:rPr>
        <w:t>I</w:t>
      </w:r>
      <w:r w:rsidRPr="00281688">
        <w:rPr>
          <w:rFonts w:hint="eastAsia"/>
          <w:b/>
          <w:sz w:val="24"/>
          <w:szCs w:val="28"/>
        </w:rPr>
        <w:t>nverse</w:t>
      </w:r>
      <w:r w:rsidRPr="00281688">
        <w:rPr>
          <w:rFonts w:hint="eastAsia"/>
          <w:b/>
          <w:sz w:val="24"/>
          <w:szCs w:val="28"/>
        </w:rPr>
        <w:t>属性</w:t>
      </w:r>
    </w:p>
    <w:p w:rsidR="00E21CC8" w:rsidRPr="00281688" w:rsidRDefault="00E21CC8" w:rsidP="00E21CC8">
      <w:pPr>
        <w:pStyle w:val="a7"/>
        <w:ind w:left="1260" w:firstLineChars="0" w:firstLine="0"/>
        <w:rPr>
          <w:sz w:val="24"/>
          <w:szCs w:val="28"/>
        </w:rPr>
      </w:pPr>
      <w:r w:rsidRPr="00281688">
        <w:rPr>
          <w:sz w:val="24"/>
          <w:szCs w:val="28"/>
        </w:rPr>
        <w:t>I</w:t>
      </w:r>
      <w:r w:rsidRPr="00281688">
        <w:rPr>
          <w:rFonts w:hint="eastAsia"/>
          <w:sz w:val="24"/>
          <w:szCs w:val="28"/>
        </w:rPr>
        <w:t>nverse</w:t>
      </w:r>
      <w:r w:rsidRPr="00281688">
        <w:rPr>
          <w:rFonts w:hint="eastAsia"/>
          <w:sz w:val="24"/>
          <w:szCs w:val="28"/>
        </w:rPr>
        <w:t>属性，是在维护关联关系的时候起作用的。</w:t>
      </w:r>
    </w:p>
    <w:p w:rsidR="00E21CC8" w:rsidRPr="00281688" w:rsidRDefault="00E21CC8" w:rsidP="00E21CC8">
      <w:pPr>
        <w:pStyle w:val="a7"/>
        <w:ind w:left="1260" w:firstLineChars="0" w:firstLine="0"/>
        <w:rPr>
          <w:sz w:val="24"/>
          <w:szCs w:val="28"/>
        </w:rPr>
      </w:pPr>
      <w:r w:rsidRPr="00281688">
        <w:rPr>
          <w:rFonts w:hint="eastAsia"/>
          <w:sz w:val="24"/>
          <w:szCs w:val="28"/>
        </w:rPr>
        <w:t>表示控制权是否转移。</w:t>
      </w:r>
      <w:r w:rsidRPr="00281688">
        <w:rPr>
          <w:rFonts w:hint="eastAsia"/>
          <w:color w:val="FF0000"/>
          <w:sz w:val="24"/>
          <w:szCs w:val="28"/>
        </w:rPr>
        <w:t>(</w:t>
      </w:r>
      <w:r w:rsidRPr="00281688">
        <w:rPr>
          <w:rFonts w:hint="eastAsia"/>
          <w:color w:val="FF0000"/>
          <w:sz w:val="24"/>
          <w:szCs w:val="28"/>
        </w:rPr>
        <w:t>在一的一方起作用</w:t>
      </w:r>
      <w:r w:rsidRPr="00281688">
        <w:rPr>
          <w:rFonts w:hint="eastAsia"/>
          <w:color w:val="FF0000"/>
          <w:sz w:val="24"/>
          <w:szCs w:val="28"/>
        </w:rPr>
        <w:t>)</w:t>
      </w:r>
    </w:p>
    <w:p w:rsidR="00E21CC8" w:rsidRPr="00281688" w:rsidRDefault="00E21CC8" w:rsidP="00E21CC8">
      <w:pPr>
        <w:pStyle w:val="a7"/>
        <w:ind w:left="1260" w:firstLineChars="0" w:firstLine="0"/>
        <w:rPr>
          <w:sz w:val="24"/>
          <w:szCs w:val="28"/>
        </w:rPr>
      </w:pPr>
      <w:r w:rsidRPr="00281688">
        <w:rPr>
          <w:sz w:val="24"/>
          <w:szCs w:val="28"/>
        </w:rPr>
        <w:t>I</w:t>
      </w:r>
      <w:r w:rsidRPr="00281688">
        <w:rPr>
          <w:rFonts w:hint="eastAsia"/>
          <w:sz w:val="24"/>
          <w:szCs w:val="28"/>
        </w:rPr>
        <w:t xml:space="preserve">nverse , </w:t>
      </w:r>
      <w:r w:rsidRPr="00281688">
        <w:rPr>
          <w:rFonts w:hint="eastAsia"/>
          <w:sz w:val="24"/>
          <w:szCs w:val="28"/>
        </w:rPr>
        <w:t>控制反转。</w:t>
      </w:r>
    </w:p>
    <w:p w:rsidR="00E21CC8" w:rsidRPr="00281688" w:rsidRDefault="00E21CC8" w:rsidP="00E21CC8">
      <w:pPr>
        <w:pStyle w:val="a7"/>
        <w:ind w:left="1260" w:firstLineChars="0" w:firstLine="0"/>
        <w:rPr>
          <w:sz w:val="24"/>
          <w:szCs w:val="28"/>
        </w:rPr>
      </w:pPr>
      <w:r w:rsidRPr="00281688">
        <w:rPr>
          <w:sz w:val="24"/>
          <w:szCs w:val="28"/>
        </w:rPr>
        <w:t>I</w:t>
      </w:r>
      <w:r w:rsidRPr="00281688">
        <w:rPr>
          <w:rFonts w:hint="eastAsia"/>
          <w:sz w:val="24"/>
          <w:szCs w:val="28"/>
        </w:rPr>
        <w:t xml:space="preserve">nverse = false  </w:t>
      </w:r>
      <w:r w:rsidRPr="00281688">
        <w:rPr>
          <w:rFonts w:hint="eastAsia"/>
          <w:sz w:val="24"/>
          <w:szCs w:val="28"/>
        </w:rPr>
        <w:t>不反转；</w:t>
      </w:r>
      <w:r w:rsidRPr="00281688">
        <w:rPr>
          <w:rFonts w:hint="eastAsia"/>
          <w:sz w:val="24"/>
          <w:szCs w:val="28"/>
        </w:rPr>
        <w:t xml:space="preserve">   </w:t>
      </w:r>
      <w:r w:rsidRPr="00281688">
        <w:rPr>
          <w:rFonts w:hint="eastAsia"/>
          <w:sz w:val="24"/>
          <w:szCs w:val="28"/>
        </w:rPr>
        <w:t>当前方有控制权</w:t>
      </w:r>
    </w:p>
    <w:p w:rsidR="00E21CC8" w:rsidRPr="00281688" w:rsidRDefault="00E21CC8" w:rsidP="00E21CC8">
      <w:pPr>
        <w:pStyle w:val="a7"/>
        <w:ind w:left="1260" w:firstLineChars="0" w:firstLine="0"/>
        <w:rPr>
          <w:sz w:val="24"/>
          <w:szCs w:val="28"/>
        </w:rPr>
      </w:pPr>
      <w:r w:rsidRPr="00281688">
        <w:rPr>
          <w:sz w:val="24"/>
          <w:szCs w:val="28"/>
        </w:rPr>
        <w:t>T</w:t>
      </w:r>
      <w:r w:rsidRPr="00281688">
        <w:rPr>
          <w:rFonts w:hint="eastAsia"/>
          <w:sz w:val="24"/>
          <w:szCs w:val="28"/>
        </w:rPr>
        <w:t xml:space="preserve">rue  </w:t>
      </w:r>
      <w:r w:rsidRPr="00281688">
        <w:rPr>
          <w:rFonts w:hint="eastAsia"/>
          <w:sz w:val="24"/>
          <w:szCs w:val="28"/>
        </w:rPr>
        <w:t>控制反转；</w:t>
      </w:r>
      <w:r w:rsidRPr="00281688">
        <w:rPr>
          <w:rFonts w:hint="eastAsia"/>
          <w:sz w:val="24"/>
          <w:szCs w:val="28"/>
        </w:rPr>
        <w:t xml:space="preserve"> </w:t>
      </w:r>
      <w:r w:rsidRPr="00281688">
        <w:rPr>
          <w:rFonts w:hint="eastAsia"/>
          <w:sz w:val="24"/>
          <w:szCs w:val="28"/>
        </w:rPr>
        <w:t>当前方没有控制权</w:t>
      </w:r>
    </w:p>
    <w:p w:rsidR="00E21CC8" w:rsidRPr="00281688" w:rsidRDefault="00E21CC8" w:rsidP="00C635BE">
      <w:pPr>
        <w:pStyle w:val="a7"/>
        <w:numPr>
          <w:ilvl w:val="0"/>
          <w:numId w:val="51"/>
        </w:numPr>
        <w:ind w:firstLineChars="0"/>
        <w:outlineLvl w:val="2"/>
        <w:rPr>
          <w:b/>
          <w:sz w:val="24"/>
          <w:szCs w:val="28"/>
        </w:rPr>
      </w:pPr>
      <w:r w:rsidRPr="00281688">
        <w:rPr>
          <w:rFonts w:hint="eastAsia"/>
          <w:b/>
          <w:sz w:val="24"/>
          <w:szCs w:val="28"/>
        </w:rPr>
        <w:t xml:space="preserve">cascade </w:t>
      </w:r>
      <w:r w:rsidRPr="00281688">
        <w:rPr>
          <w:rFonts w:hint="eastAsia"/>
          <w:b/>
          <w:sz w:val="24"/>
          <w:szCs w:val="28"/>
        </w:rPr>
        <w:t>属性</w:t>
      </w:r>
    </w:p>
    <w:p w:rsidR="00E21CC8" w:rsidRPr="00281688" w:rsidRDefault="00E21CC8" w:rsidP="00E21CC8">
      <w:pPr>
        <w:pStyle w:val="a7"/>
        <w:ind w:left="1260" w:firstLineChars="0" w:firstLine="0"/>
        <w:rPr>
          <w:sz w:val="24"/>
          <w:szCs w:val="28"/>
        </w:rPr>
      </w:pPr>
      <w:r w:rsidRPr="00281688">
        <w:rPr>
          <w:rFonts w:hint="eastAsia"/>
          <w:sz w:val="24"/>
          <w:szCs w:val="28"/>
        </w:rPr>
        <w:t xml:space="preserve">cascade  </w:t>
      </w:r>
      <w:r w:rsidRPr="00281688">
        <w:rPr>
          <w:rFonts w:hint="eastAsia"/>
          <w:sz w:val="24"/>
          <w:szCs w:val="28"/>
        </w:rPr>
        <w:t>表示级联操作</w:t>
      </w:r>
      <w:r w:rsidRPr="00281688">
        <w:rPr>
          <w:rFonts w:hint="eastAsia"/>
          <w:sz w:val="24"/>
          <w:szCs w:val="28"/>
        </w:rPr>
        <w:t xml:space="preserve">  </w:t>
      </w:r>
      <w:r w:rsidRPr="00281688">
        <w:rPr>
          <w:rFonts w:hint="eastAsia"/>
          <w:sz w:val="24"/>
          <w:szCs w:val="28"/>
        </w:rPr>
        <w:t>【可以设置到一的一方或多的一方】</w:t>
      </w:r>
    </w:p>
    <w:p w:rsidR="00E21CC8" w:rsidRPr="00281688" w:rsidRDefault="00E21CC8" w:rsidP="00E21CC8">
      <w:pPr>
        <w:pStyle w:val="a7"/>
        <w:ind w:left="1260" w:firstLineChars="0" w:firstLine="0"/>
        <w:rPr>
          <w:sz w:val="24"/>
          <w:szCs w:val="28"/>
        </w:rPr>
      </w:pPr>
      <w:r w:rsidRPr="00281688">
        <w:rPr>
          <w:rFonts w:hint="eastAsia"/>
          <w:sz w:val="24"/>
          <w:szCs w:val="28"/>
        </w:rPr>
        <w:t xml:space="preserve">none          </w:t>
      </w:r>
      <w:r w:rsidRPr="00281688">
        <w:rPr>
          <w:rFonts w:hint="eastAsia"/>
          <w:sz w:val="24"/>
          <w:szCs w:val="28"/>
        </w:rPr>
        <w:t>不级联操作，</w:t>
      </w:r>
      <w:r w:rsidRPr="00281688">
        <w:rPr>
          <w:rFonts w:hint="eastAsia"/>
          <w:sz w:val="24"/>
          <w:szCs w:val="28"/>
        </w:rPr>
        <w:t xml:space="preserve"> </w:t>
      </w:r>
      <w:r w:rsidRPr="00281688">
        <w:rPr>
          <w:rFonts w:hint="eastAsia"/>
          <w:sz w:val="24"/>
          <w:szCs w:val="28"/>
        </w:rPr>
        <w:t>默认值</w:t>
      </w:r>
    </w:p>
    <w:p w:rsidR="00E21CC8" w:rsidRPr="00281688" w:rsidRDefault="00E21CC8" w:rsidP="00E21CC8">
      <w:pPr>
        <w:pStyle w:val="a7"/>
        <w:ind w:left="1260" w:firstLineChars="0" w:firstLine="0"/>
        <w:rPr>
          <w:sz w:val="24"/>
          <w:szCs w:val="28"/>
        </w:rPr>
      </w:pPr>
      <w:r w:rsidRPr="00281688">
        <w:rPr>
          <w:rFonts w:hint="eastAsia"/>
          <w:sz w:val="24"/>
          <w:szCs w:val="28"/>
        </w:rPr>
        <w:t xml:space="preserve">save-update     </w:t>
      </w:r>
      <w:r w:rsidRPr="00281688">
        <w:rPr>
          <w:rFonts w:hint="eastAsia"/>
          <w:sz w:val="24"/>
          <w:szCs w:val="28"/>
        </w:rPr>
        <w:t>级联保存或更新</w:t>
      </w:r>
    </w:p>
    <w:p w:rsidR="00E21CC8" w:rsidRPr="00281688" w:rsidRDefault="00E21CC8" w:rsidP="00E21CC8">
      <w:pPr>
        <w:pStyle w:val="a7"/>
        <w:ind w:left="1260" w:firstLineChars="0" w:firstLine="0"/>
        <w:rPr>
          <w:sz w:val="24"/>
          <w:szCs w:val="28"/>
        </w:rPr>
      </w:pPr>
      <w:r w:rsidRPr="00281688">
        <w:rPr>
          <w:rFonts w:hint="eastAsia"/>
          <w:sz w:val="24"/>
          <w:szCs w:val="28"/>
        </w:rPr>
        <w:t>delete</w:t>
      </w:r>
      <w:r w:rsidRPr="00281688">
        <w:rPr>
          <w:rFonts w:hint="eastAsia"/>
          <w:sz w:val="24"/>
          <w:szCs w:val="28"/>
        </w:rPr>
        <w:tab/>
      </w:r>
      <w:r w:rsidRPr="00281688">
        <w:rPr>
          <w:rFonts w:hint="eastAsia"/>
          <w:sz w:val="24"/>
          <w:szCs w:val="28"/>
        </w:rPr>
        <w:tab/>
        <w:t xml:space="preserve">  </w:t>
      </w:r>
      <w:r w:rsidRPr="00281688">
        <w:rPr>
          <w:rFonts w:hint="eastAsia"/>
          <w:sz w:val="24"/>
          <w:szCs w:val="28"/>
        </w:rPr>
        <w:t>级联删除</w:t>
      </w:r>
    </w:p>
    <w:p w:rsidR="00E21CC8" w:rsidRPr="00281688" w:rsidRDefault="00E21CC8" w:rsidP="00E21CC8">
      <w:pPr>
        <w:pStyle w:val="a7"/>
        <w:ind w:left="1260" w:firstLineChars="0" w:firstLine="0"/>
        <w:rPr>
          <w:sz w:val="24"/>
          <w:szCs w:val="28"/>
        </w:rPr>
      </w:pPr>
      <w:r w:rsidRPr="00281688">
        <w:rPr>
          <w:rFonts w:hint="eastAsia"/>
          <w:sz w:val="24"/>
          <w:szCs w:val="28"/>
        </w:rPr>
        <w:t>save-</w:t>
      </w:r>
      <w:proofErr w:type="spellStart"/>
      <w:r w:rsidRPr="00281688">
        <w:rPr>
          <w:rFonts w:hint="eastAsia"/>
          <w:sz w:val="24"/>
          <w:szCs w:val="28"/>
        </w:rPr>
        <w:t>update,delete</w:t>
      </w:r>
      <w:proofErr w:type="spellEnd"/>
      <w:r w:rsidRPr="00281688">
        <w:rPr>
          <w:rFonts w:hint="eastAsia"/>
          <w:sz w:val="24"/>
          <w:szCs w:val="28"/>
        </w:rPr>
        <w:t xml:space="preserve">    </w:t>
      </w:r>
      <w:r w:rsidRPr="00281688">
        <w:rPr>
          <w:rFonts w:hint="eastAsia"/>
          <w:sz w:val="24"/>
          <w:szCs w:val="28"/>
        </w:rPr>
        <w:t>级联保存、更新、删除</w:t>
      </w:r>
    </w:p>
    <w:p w:rsidR="00E21CC8" w:rsidRPr="00281688" w:rsidRDefault="00E21CC8" w:rsidP="00E21CC8">
      <w:pPr>
        <w:pStyle w:val="a7"/>
        <w:ind w:left="1260" w:firstLineChars="0" w:firstLine="0"/>
        <w:rPr>
          <w:sz w:val="24"/>
          <w:szCs w:val="28"/>
        </w:rPr>
      </w:pPr>
      <w:r w:rsidRPr="00281688">
        <w:rPr>
          <w:rFonts w:hint="eastAsia"/>
          <w:sz w:val="24"/>
          <w:szCs w:val="28"/>
        </w:rPr>
        <w:t xml:space="preserve">all                 </w:t>
      </w:r>
      <w:r w:rsidRPr="00281688">
        <w:rPr>
          <w:rFonts w:hint="eastAsia"/>
          <w:sz w:val="24"/>
          <w:szCs w:val="28"/>
        </w:rPr>
        <w:t>同上。级联保存、更新、删除</w:t>
      </w:r>
    </w:p>
    <w:p w:rsidR="00E21CC8" w:rsidRPr="00281688" w:rsidRDefault="00E21CC8" w:rsidP="00C635BE">
      <w:pPr>
        <w:pStyle w:val="a7"/>
        <w:numPr>
          <w:ilvl w:val="0"/>
          <w:numId w:val="51"/>
        </w:numPr>
        <w:ind w:firstLineChars="0"/>
        <w:outlineLvl w:val="2"/>
        <w:rPr>
          <w:b/>
          <w:sz w:val="24"/>
          <w:szCs w:val="28"/>
        </w:rPr>
      </w:pPr>
      <w:r w:rsidRPr="00281688">
        <w:rPr>
          <w:rFonts w:hint="eastAsia"/>
          <w:b/>
          <w:sz w:val="24"/>
          <w:szCs w:val="28"/>
        </w:rPr>
        <w:t>list</w:t>
      </w:r>
      <w:r w:rsidRPr="00281688">
        <w:rPr>
          <w:rFonts w:hint="eastAsia"/>
          <w:b/>
          <w:sz w:val="24"/>
          <w:szCs w:val="28"/>
        </w:rPr>
        <w:t>与</w:t>
      </w:r>
      <w:r w:rsidRPr="00281688">
        <w:rPr>
          <w:rFonts w:hint="eastAsia"/>
          <w:b/>
          <w:sz w:val="24"/>
          <w:szCs w:val="28"/>
        </w:rPr>
        <w:t>iterator</w:t>
      </w:r>
      <w:r w:rsidRPr="00281688">
        <w:rPr>
          <w:rFonts w:hint="eastAsia"/>
          <w:b/>
          <w:sz w:val="24"/>
          <w:szCs w:val="28"/>
        </w:rPr>
        <w:t>查询的区别？</w:t>
      </w:r>
    </w:p>
    <w:p w:rsidR="00E21CC8" w:rsidRPr="00281688" w:rsidRDefault="00E21CC8" w:rsidP="00E21CC8">
      <w:pPr>
        <w:pStyle w:val="a7"/>
        <w:ind w:left="420" w:firstLineChars="0" w:firstLine="0"/>
        <w:rPr>
          <w:sz w:val="24"/>
          <w:szCs w:val="28"/>
        </w:rPr>
      </w:pPr>
      <w:r w:rsidRPr="00281688">
        <w:rPr>
          <w:rFonts w:hint="eastAsia"/>
          <w:b/>
          <w:sz w:val="24"/>
          <w:szCs w:val="28"/>
        </w:rPr>
        <w:tab/>
      </w:r>
      <w:r w:rsidR="009A29DD" w:rsidRPr="00281688">
        <w:rPr>
          <w:rFonts w:hint="eastAsia"/>
          <w:b/>
          <w:sz w:val="24"/>
          <w:szCs w:val="28"/>
        </w:rPr>
        <w:tab/>
      </w:r>
      <w:r w:rsidRPr="00281688">
        <w:rPr>
          <w:sz w:val="24"/>
          <w:szCs w:val="28"/>
        </w:rPr>
        <w:t xml:space="preserve">list() </w:t>
      </w:r>
      <w:bookmarkStart w:id="21" w:name="OLE_LINK5"/>
      <w:bookmarkStart w:id="22" w:name="OLE_LINK6"/>
      <w:bookmarkStart w:id="23" w:name="OLE_LINK8"/>
      <w:r w:rsidRPr="00281688">
        <w:rPr>
          <w:rFonts w:hint="eastAsia"/>
          <w:sz w:val="24"/>
          <w:szCs w:val="28"/>
        </w:rPr>
        <w:t>一次把所有的记录都查询出来，</w:t>
      </w:r>
    </w:p>
    <w:p w:rsidR="00E21CC8" w:rsidRPr="00281688" w:rsidRDefault="009A29DD" w:rsidP="00E21CC8">
      <w:pPr>
        <w:pStyle w:val="a7"/>
        <w:ind w:left="420" w:firstLineChars="0"/>
        <w:rPr>
          <w:b/>
          <w:color w:val="FF0000"/>
          <w:sz w:val="24"/>
          <w:szCs w:val="28"/>
        </w:rPr>
      </w:pPr>
      <w:bookmarkStart w:id="24" w:name="OLE_LINK9"/>
      <w:r w:rsidRPr="00281688">
        <w:rPr>
          <w:rFonts w:hint="eastAsia"/>
          <w:b/>
          <w:color w:val="FF0000"/>
          <w:sz w:val="24"/>
          <w:szCs w:val="28"/>
        </w:rPr>
        <w:tab/>
      </w:r>
      <w:r w:rsidR="00E21CC8" w:rsidRPr="00281688">
        <w:rPr>
          <w:rFonts w:hint="eastAsia"/>
          <w:b/>
          <w:color w:val="FF0000"/>
          <w:sz w:val="24"/>
          <w:szCs w:val="28"/>
        </w:rPr>
        <w:t>会放入缓存，但不会从缓存中获取数据</w:t>
      </w:r>
    </w:p>
    <w:bookmarkEnd w:id="21"/>
    <w:bookmarkEnd w:id="22"/>
    <w:bookmarkEnd w:id="23"/>
    <w:bookmarkEnd w:id="24"/>
    <w:p w:rsidR="00E21CC8" w:rsidRPr="00281688" w:rsidRDefault="00E21CC8" w:rsidP="00E21CC8">
      <w:pPr>
        <w:rPr>
          <w:sz w:val="24"/>
          <w:szCs w:val="28"/>
        </w:rPr>
      </w:pPr>
      <w:r w:rsidRPr="00281688">
        <w:rPr>
          <w:rFonts w:hint="eastAsia"/>
          <w:sz w:val="24"/>
          <w:szCs w:val="28"/>
        </w:rPr>
        <w:tab/>
      </w:r>
      <w:r w:rsidRPr="00281688">
        <w:rPr>
          <w:rFonts w:hint="eastAsia"/>
          <w:sz w:val="24"/>
          <w:szCs w:val="28"/>
        </w:rPr>
        <w:tab/>
      </w:r>
      <w:r w:rsidR="009A29DD" w:rsidRPr="00281688">
        <w:rPr>
          <w:rFonts w:hint="eastAsia"/>
          <w:sz w:val="24"/>
          <w:szCs w:val="28"/>
        </w:rPr>
        <w:tab/>
      </w:r>
      <w:r w:rsidRPr="00281688">
        <w:rPr>
          <w:sz w:val="24"/>
          <w:szCs w:val="28"/>
        </w:rPr>
        <w:t>I</w:t>
      </w:r>
      <w:r w:rsidRPr="00281688">
        <w:rPr>
          <w:rFonts w:hint="eastAsia"/>
          <w:sz w:val="24"/>
          <w:szCs w:val="28"/>
        </w:rPr>
        <w:t>terator</w:t>
      </w:r>
      <w:bookmarkStart w:id="25" w:name="OLE_LINK7"/>
      <w:r w:rsidRPr="00281688">
        <w:rPr>
          <w:rFonts w:hint="eastAsia"/>
          <w:sz w:val="24"/>
          <w:szCs w:val="28"/>
        </w:rPr>
        <w:t xml:space="preserve">   N+1</w:t>
      </w:r>
      <w:r w:rsidRPr="00281688">
        <w:rPr>
          <w:rFonts w:hint="eastAsia"/>
          <w:sz w:val="24"/>
          <w:szCs w:val="28"/>
        </w:rPr>
        <w:t>查询；</w:t>
      </w:r>
      <w:r w:rsidRPr="00281688">
        <w:rPr>
          <w:rFonts w:hint="eastAsia"/>
          <w:sz w:val="24"/>
          <w:szCs w:val="28"/>
        </w:rPr>
        <w:t xml:space="preserve"> N</w:t>
      </w:r>
      <w:r w:rsidRPr="00281688">
        <w:rPr>
          <w:rFonts w:hint="eastAsia"/>
          <w:sz w:val="24"/>
          <w:szCs w:val="28"/>
        </w:rPr>
        <w:t>表示所有的记录总数</w:t>
      </w:r>
    </w:p>
    <w:p w:rsidR="00E21CC8" w:rsidRPr="00281688" w:rsidRDefault="00E21CC8" w:rsidP="00E21CC8">
      <w:pPr>
        <w:rPr>
          <w:sz w:val="24"/>
          <w:szCs w:val="28"/>
        </w:rPr>
      </w:pPr>
      <w:r w:rsidRPr="00281688">
        <w:rPr>
          <w:rFonts w:hint="eastAsia"/>
          <w:sz w:val="24"/>
          <w:szCs w:val="28"/>
        </w:rPr>
        <w:tab/>
      </w:r>
      <w:r w:rsidRPr="00281688">
        <w:rPr>
          <w:rFonts w:hint="eastAsia"/>
          <w:sz w:val="24"/>
          <w:szCs w:val="28"/>
        </w:rPr>
        <w:tab/>
      </w:r>
      <w:r w:rsidR="009A29DD" w:rsidRPr="00281688">
        <w:rPr>
          <w:rFonts w:hint="eastAsia"/>
          <w:sz w:val="24"/>
          <w:szCs w:val="28"/>
        </w:rPr>
        <w:tab/>
      </w:r>
      <w:r w:rsidRPr="00281688">
        <w:rPr>
          <w:rFonts w:hint="eastAsia"/>
          <w:sz w:val="24"/>
          <w:szCs w:val="28"/>
        </w:rPr>
        <w:t>即会先发送一条语句查询所有记录的主键（</w:t>
      </w:r>
      <w:r w:rsidRPr="00281688">
        <w:rPr>
          <w:rFonts w:hint="eastAsia"/>
          <w:sz w:val="24"/>
          <w:szCs w:val="28"/>
        </w:rPr>
        <w:t>1</w:t>
      </w:r>
      <w:r w:rsidRPr="00281688">
        <w:rPr>
          <w:rFonts w:hint="eastAsia"/>
          <w:sz w:val="24"/>
          <w:szCs w:val="28"/>
        </w:rPr>
        <w:t>），</w:t>
      </w:r>
    </w:p>
    <w:p w:rsidR="00E21CC8" w:rsidRPr="00281688" w:rsidRDefault="009A29DD" w:rsidP="00E21CC8">
      <w:pPr>
        <w:ind w:leftChars="200" w:left="420" w:firstLineChars="200" w:firstLine="480"/>
        <w:rPr>
          <w:sz w:val="24"/>
          <w:szCs w:val="28"/>
        </w:rPr>
      </w:pPr>
      <w:r w:rsidRPr="00281688">
        <w:rPr>
          <w:rFonts w:hint="eastAsia"/>
          <w:sz w:val="24"/>
          <w:szCs w:val="28"/>
        </w:rPr>
        <w:tab/>
      </w:r>
      <w:r w:rsidR="00E21CC8" w:rsidRPr="00281688">
        <w:rPr>
          <w:rFonts w:hint="eastAsia"/>
          <w:sz w:val="24"/>
          <w:szCs w:val="28"/>
        </w:rPr>
        <w:t>再根据每一个主键再去数据库查询（</w:t>
      </w:r>
      <w:r w:rsidR="00E21CC8" w:rsidRPr="00281688">
        <w:rPr>
          <w:rFonts w:hint="eastAsia"/>
          <w:sz w:val="24"/>
          <w:szCs w:val="28"/>
        </w:rPr>
        <w:t>N</w:t>
      </w:r>
      <w:r w:rsidR="00E21CC8" w:rsidRPr="00281688">
        <w:rPr>
          <w:rFonts w:hint="eastAsia"/>
          <w:sz w:val="24"/>
          <w:szCs w:val="28"/>
        </w:rPr>
        <w:t>）！</w:t>
      </w:r>
    </w:p>
    <w:p w:rsidR="00E21CC8" w:rsidRPr="00281688" w:rsidRDefault="009A29DD" w:rsidP="00E21CC8">
      <w:pPr>
        <w:ind w:leftChars="200" w:left="420" w:firstLineChars="200" w:firstLine="482"/>
        <w:rPr>
          <w:b/>
          <w:color w:val="FF0000"/>
          <w:sz w:val="24"/>
          <w:szCs w:val="28"/>
        </w:rPr>
      </w:pPr>
      <w:r w:rsidRPr="00281688">
        <w:rPr>
          <w:rFonts w:hint="eastAsia"/>
          <w:b/>
          <w:color w:val="FF0000"/>
          <w:sz w:val="24"/>
          <w:szCs w:val="28"/>
        </w:rPr>
        <w:tab/>
      </w:r>
      <w:r w:rsidR="00E21CC8" w:rsidRPr="00281688">
        <w:rPr>
          <w:rFonts w:hint="eastAsia"/>
          <w:b/>
          <w:color w:val="FF0000"/>
          <w:sz w:val="24"/>
          <w:szCs w:val="28"/>
        </w:rPr>
        <w:t>会放入缓存，也会从缓存中取数据！</w:t>
      </w:r>
      <w:bookmarkEnd w:id="25"/>
    </w:p>
    <w:p w:rsidR="00E21CC8" w:rsidRPr="00281688" w:rsidRDefault="00E21CC8" w:rsidP="00C635BE">
      <w:pPr>
        <w:pStyle w:val="a7"/>
        <w:numPr>
          <w:ilvl w:val="0"/>
          <w:numId w:val="51"/>
        </w:numPr>
        <w:ind w:firstLineChars="0"/>
        <w:outlineLvl w:val="2"/>
        <w:rPr>
          <w:b/>
          <w:sz w:val="24"/>
          <w:szCs w:val="28"/>
        </w:rPr>
      </w:pPr>
      <w:r w:rsidRPr="00281688">
        <w:rPr>
          <w:rFonts w:hint="eastAsia"/>
          <w:b/>
          <w:sz w:val="24"/>
          <w:szCs w:val="28"/>
        </w:rPr>
        <w:t>Hibernate</w:t>
      </w:r>
      <w:r w:rsidRPr="00281688">
        <w:rPr>
          <w:rFonts w:hint="eastAsia"/>
          <w:b/>
          <w:sz w:val="24"/>
          <w:szCs w:val="28"/>
        </w:rPr>
        <w:t>的</w:t>
      </w:r>
      <w:proofErr w:type="spellStart"/>
      <w:r w:rsidRPr="00281688">
        <w:rPr>
          <w:rFonts w:hint="eastAsia"/>
          <w:b/>
          <w:sz w:val="24"/>
          <w:szCs w:val="28"/>
        </w:rPr>
        <w:t>OpenSessionView</w:t>
      </w:r>
      <w:proofErr w:type="spellEnd"/>
      <w:r w:rsidRPr="00281688">
        <w:rPr>
          <w:rFonts w:hint="eastAsia"/>
          <w:b/>
          <w:sz w:val="24"/>
          <w:szCs w:val="28"/>
        </w:rPr>
        <w:t>问题</w:t>
      </w:r>
    </w:p>
    <w:p w:rsidR="00E21CC8" w:rsidRPr="00281688" w:rsidRDefault="00E21CC8" w:rsidP="00E21CC8">
      <w:pPr>
        <w:pStyle w:val="a7"/>
        <w:ind w:left="1260" w:firstLine="480"/>
        <w:rPr>
          <w:sz w:val="24"/>
          <w:szCs w:val="28"/>
        </w:rPr>
      </w:pPr>
      <w:r w:rsidRPr="00281688">
        <w:rPr>
          <w:rFonts w:hint="eastAsia"/>
          <w:sz w:val="24"/>
          <w:szCs w:val="28"/>
        </w:rPr>
        <w:t>①</w:t>
      </w:r>
      <w:r w:rsidRPr="00281688">
        <w:rPr>
          <w:rFonts w:hint="eastAsia"/>
          <w:sz w:val="24"/>
          <w:szCs w:val="28"/>
        </w:rPr>
        <w:t xml:space="preserve">. </w:t>
      </w:r>
      <w:r w:rsidRPr="00281688">
        <w:rPr>
          <w:rFonts w:hint="eastAsia"/>
          <w:sz w:val="24"/>
          <w:szCs w:val="28"/>
        </w:rPr>
        <w:t>用于解决懒加载异常</w:t>
      </w:r>
      <w:r w:rsidRPr="00281688">
        <w:rPr>
          <w:rFonts w:hint="eastAsia"/>
          <w:sz w:val="24"/>
          <w:szCs w:val="28"/>
        </w:rPr>
        <w:t xml:space="preserve">, </w:t>
      </w:r>
      <w:r w:rsidRPr="00281688">
        <w:rPr>
          <w:rFonts w:hint="eastAsia"/>
          <w:sz w:val="24"/>
          <w:szCs w:val="28"/>
        </w:rPr>
        <w:t>主要功能就是把</w:t>
      </w:r>
      <w:r w:rsidR="009A29DD" w:rsidRPr="00281688">
        <w:rPr>
          <w:rFonts w:hint="eastAsia"/>
          <w:sz w:val="24"/>
          <w:szCs w:val="28"/>
        </w:rPr>
        <w:t xml:space="preserve"> Hibernate Session</w:t>
      </w:r>
      <w:r w:rsidRPr="00281688">
        <w:rPr>
          <w:rFonts w:hint="eastAsia"/>
          <w:sz w:val="24"/>
          <w:szCs w:val="28"/>
        </w:rPr>
        <w:t>和一个请求的线程绑定在一起</w:t>
      </w:r>
      <w:r w:rsidRPr="00281688">
        <w:rPr>
          <w:rFonts w:hint="eastAsia"/>
          <w:sz w:val="24"/>
          <w:szCs w:val="28"/>
        </w:rPr>
        <w:t xml:space="preserve">, </w:t>
      </w:r>
      <w:r w:rsidRPr="00281688">
        <w:rPr>
          <w:rFonts w:hint="eastAsia"/>
          <w:sz w:val="24"/>
          <w:szCs w:val="28"/>
        </w:rPr>
        <w:t>直到页面完整输出</w:t>
      </w:r>
      <w:r w:rsidRPr="00281688">
        <w:rPr>
          <w:rFonts w:hint="eastAsia"/>
          <w:sz w:val="24"/>
          <w:szCs w:val="28"/>
        </w:rPr>
        <w:t xml:space="preserve">, </w:t>
      </w:r>
      <w:r w:rsidRPr="00281688">
        <w:rPr>
          <w:rFonts w:hint="eastAsia"/>
          <w:sz w:val="24"/>
          <w:szCs w:val="28"/>
        </w:rPr>
        <w:t>这样就可以保证页面读取数据的时</w:t>
      </w:r>
    </w:p>
    <w:p w:rsidR="00E21CC8" w:rsidRPr="00281688" w:rsidRDefault="00E21CC8" w:rsidP="00E21CC8">
      <w:pPr>
        <w:pStyle w:val="a7"/>
        <w:ind w:left="1260" w:firstLineChars="0" w:firstLine="0"/>
        <w:rPr>
          <w:sz w:val="24"/>
          <w:szCs w:val="28"/>
        </w:rPr>
      </w:pPr>
      <w:r w:rsidRPr="00281688">
        <w:rPr>
          <w:rFonts w:hint="eastAsia"/>
          <w:sz w:val="24"/>
          <w:szCs w:val="28"/>
        </w:rPr>
        <w:t>候</w:t>
      </w:r>
      <w:r w:rsidR="009A29DD" w:rsidRPr="00281688">
        <w:rPr>
          <w:rFonts w:hint="eastAsia"/>
          <w:sz w:val="24"/>
          <w:szCs w:val="28"/>
        </w:rPr>
        <w:t xml:space="preserve"> Session</w:t>
      </w:r>
      <w:r w:rsidRPr="00281688">
        <w:rPr>
          <w:rFonts w:hint="eastAsia"/>
          <w:sz w:val="24"/>
          <w:szCs w:val="28"/>
        </w:rPr>
        <w:t>一直是开启的状态</w:t>
      </w:r>
      <w:r w:rsidRPr="00281688">
        <w:rPr>
          <w:rFonts w:hint="eastAsia"/>
          <w:sz w:val="24"/>
          <w:szCs w:val="28"/>
        </w:rPr>
        <w:t xml:space="preserve">, </w:t>
      </w:r>
      <w:r w:rsidRPr="00281688">
        <w:rPr>
          <w:rFonts w:hint="eastAsia"/>
          <w:sz w:val="24"/>
          <w:szCs w:val="28"/>
        </w:rPr>
        <w:t>如果去获取延迟加载对象也不会报错。</w:t>
      </w:r>
    </w:p>
    <w:p w:rsidR="00E21CC8" w:rsidRPr="00281688" w:rsidRDefault="00E21CC8" w:rsidP="00E21CC8">
      <w:pPr>
        <w:pStyle w:val="a7"/>
        <w:ind w:left="1260" w:firstLine="480"/>
        <w:rPr>
          <w:sz w:val="24"/>
          <w:szCs w:val="28"/>
        </w:rPr>
      </w:pPr>
      <w:r w:rsidRPr="00281688">
        <w:rPr>
          <w:rFonts w:hint="eastAsia"/>
          <w:sz w:val="24"/>
          <w:szCs w:val="28"/>
        </w:rPr>
        <w:t>②</w:t>
      </w:r>
      <w:r w:rsidRPr="00281688">
        <w:rPr>
          <w:rFonts w:hint="eastAsia"/>
          <w:sz w:val="24"/>
          <w:szCs w:val="28"/>
        </w:rPr>
        <w:t xml:space="preserve">. </w:t>
      </w:r>
      <w:r w:rsidRPr="00281688">
        <w:rPr>
          <w:rFonts w:hint="eastAsia"/>
          <w:sz w:val="24"/>
          <w:szCs w:val="28"/>
        </w:rPr>
        <w:t>问题</w:t>
      </w:r>
      <w:r w:rsidRPr="00281688">
        <w:rPr>
          <w:rFonts w:hint="eastAsia"/>
          <w:sz w:val="24"/>
          <w:szCs w:val="28"/>
        </w:rPr>
        <w:t xml:space="preserve">: </w:t>
      </w:r>
      <w:r w:rsidRPr="00281688">
        <w:rPr>
          <w:rFonts w:hint="eastAsia"/>
          <w:sz w:val="24"/>
          <w:szCs w:val="28"/>
        </w:rPr>
        <w:t>如果在业务处理阶段大批量处理数据</w:t>
      </w:r>
      <w:r w:rsidRPr="00281688">
        <w:rPr>
          <w:rFonts w:hint="eastAsia"/>
          <w:sz w:val="24"/>
          <w:szCs w:val="28"/>
        </w:rPr>
        <w:t xml:space="preserve">, </w:t>
      </w:r>
      <w:r w:rsidRPr="00281688">
        <w:rPr>
          <w:rFonts w:hint="eastAsia"/>
          <w:sz w:val="24"/>
          <w:szCs w:val="28"/>
        </w:rPr>
        <w:t>有可能导致一级缓存里</w:t>
      </w:r>
    </w:p>
    <w:p w:rsidR="00E21CC8" w:rsidRPr="00281688" w:rsidRDefault="00E21CC8" w:rsidP="00E21CC8">
      <w:pPr>
        <w:pStyle w:val="a7"/>
        <w:ind w:left="1260" w:firstLineChars="0" w:firstLine="0"/>
        <w:rPr>
          <w:sz w:val="24"/>
          <w:szCs w:val="28"/>
        </w:rPr>
      </w:pPr>
      <w:r w:rsidRPr="00281688">
        <w:rPr>
          <w:rFonts w:hint="eastAsia"/>
          <w:sz w:val="24"/>
          <w:szCs w:val="28"/>
        </w:rPr>
        <w:t>的对象占用内存过多导致内存溢出</w:t>
      </w:r>
      <w:r w:rsidRPr="00281688">
        <w:rPr>
          <w:rFonts w:hint="eastAsia"/>
          <w:sz w:val="24"/>
          <w:szCs w:val="28"/>
        </w:rPr>
        <w:t xml:space="preserve">, </w:t>
      </w:r>
      <w:r w:rsidRPr="00281688">
        <w:rPr>
          <w:rFonts w:hint="eastAsia"/>
          <w:sz w:val="24"/>
          <w:szCs w:val="28"/>
        </w:rPr>
        <w:t>另外一个是连接问题</w:t>
      </w:r>
      <w:r w:rsidRPr="00281688">
        <w:rPr>
          <w:rFonts w:hint="eastAsia"/>
          <w:sz w:val="24"/>
          <w:szCs w:val="28"/>
        </w:rPr>
        <w:t xml:space="preserve">: Session </w:t>
      </w:r>
      <w:r w:rsidRPr="00281688">
        <w:rPr>
          <w:rFonts w:hint="eastAsia"/>
          <w:sz w:val="24"/>
          <w:szCs w:val="28"/>
        </w:rPr>
        <w:t>和数据库</w:t>
      </w:r>
      <w:r w:rsidRPr="00281688">
        <w:rPr>
          <w:rFonts w:hint="eastAsia"/>
          <w:sz w:val="24"/>
          <w:szCs w:val="28"/>
        </w:rPr>
        <w:t xml:space="preserve">Connection </w:t>
      </w:r>
      <w:r w:rsidRPr="00281688">
        <w:rPr>
          <w:rFonts w:hint="eastAsia"/>
          <w:sz w:val="24"/>
          <w:szCs w:val="28"/>
        </w:rPr>
        <w:t>是绑定在一起的</w:t>
      </w:r>
      <w:r w:rsidRPr="00281688">
        <w:rPr>
          <w:rFonts w:hint="eastAsia"/>
          <w:sz w:val="24"/>
          <w:szCs w:val="28"/>
        </w:rPr>
        <w:t xml:space="preserve">, </w:t>
      </w:r>
      <w:r w:rsidRPr="00281688">
        <w:rPr>
          <w:rFonts w:hint="eastAsia"/>
          <w:sz w:val="24"/>
          <w:szCs w:val="28"/>
        </w:rPr>
        <w:t>如果业务处理缓慢也会导致数据库连接得不到及时的释放</w:t>
      </w:r>
      <w:r w:rsidRPr="00281688">
        <w:rPr>
          <w:rFonts w:hint="eastAsia"/>
          <w:sz w:val="24"/>
          <w:szCs w:val="28"/>
        </w:rPr>
        <w:t xml:space="preserve">, </w:t>
      </w:r>
      <w:r w:rsidRPr="00281688">
        <w:rPr>
          <w:rFonts w:hint="eastAsia"/>
          <w:sz w:val="24"/>
          <w:szCs w:val="28"/>
        </w:rPr>
        <w:t>造成连接池连接不够</w:t>
      </w:r>
      <w:r w:rsidRPr="00281688">
        <w:rPr>
          <w:rFonts w:hint="eastAsia"/>
          <w:sz w:val="24"/>
          <w:szCs w:val="28"/>
        </w:rPr>
        <w:t xml:space="preserve">. </w:t>
      </w:r>
      <w:r w:rsidRPr="00281688">
        <w:rPr>
          <w:rFonts w:hint="eastAsia"/>
          <w:sz w:val="24"/>
          <w:szCs w:val="28"/>
        </w:rPr>
        <w:t>所以在并发</w:t>
      </w:r>
      <w:r w:rsidRPr="00281688">
        <w:rPr>
          <w:rFonts w:hint="eastAsia"/>
          <w:sz w:val="24"/>
          <w:szCs w:val="28"/>
        </w:rPr>
        <w:lastRenderedPageBreak/>
        <w:t>量较大的项目中不建议使用此种方式</w:t>
      </w:r>
      <w:r w:rsidRPr="00281688">
        <w:rPr>
          <w:rFonts w:hint="eastAsia"/>
          <w:sz w:val="24"/>
          <w:szCs w:val="28"/>
        </w:rPr>
        <w:t xml:space="preserve">, </w:t>
      </w:r>
      <w:r w:rsidRPr="00281688">
        <w:rPr>
          <w:rFonts w:hint="eastAsia"/>
          <w:sz w:val="24"/>
          <w:szCs w:val="28"/>
        </w:rPr>
        <w:t>可以考虑使用迫切左外连接</w:t>
      </w:r>
      <w:r w:rsidRPr="00281688">
        <w:rPr>
          <w:rFonts w:hint="eastAsia"/>
          <w:sz w:val="24"/>
          <w:szCs w:val="28"/>
        </w:rPr>
        <w:t xml:space="preserve"> (LEFT OUTER JOIN FETCH) </w:t>
      </w:r>
      <w:r w:rsidRPr="00281688">
        <w:rPr>
          <w:rFonts w:hint="eastAsia"/>
          <w:sz w:val="24"/>
          <w:szCs w:val="28"/>
        </w:rPr>
        <w:t>或手工对关联的对象进行初始化</w:t>
      </w:r>
      <w:r w:rsidRPr="00281688">
        <w:rPr>
          <w:rFonts w:hint="eastAsia"/>
          <w:sz w:val="24"/>
          <w:szCs w:val="28"/>
        </w:rPr>
        <w:t>.</w:t>
      </w:r>
    </w:p>
    <w:p w:rsidR="00E21CC8" w:rsidRPr="00281688" w:rsidRDefault="00E21CC8" w:rsidP="00C635BE">
      <w:pPr>
        <w:pStyle w:val="a7"/>
        <w:numPr>
          <w:ilvl w:val="0"/>
          <w:numId w:val="51"/>
        </w:numPr>
        <w:ind w:firstLineChars="0"/>
        <w:outlineLvl w:val="2"/>
        <w:rPr>
          <w:b/>
          <w:sz w:val="24"/>
          <w:szCs w:val="28"/>
        </w:rPr>
      </w:pPr>
      <w:r w:rsidRPr="00281688">
        <w:rPr>
          <w:rFonts w:hint="eastAsia"/>
          <w:b/>
          <w:sz w:val="24"/>
          <w:szCs w:val="28"/>
        </w:rPr>
        <w:t>Hibernate</w:t>
      </w:r>
      <w:r w:rsidRPr="00281688">
        <w:rPr>
          <w:rFonts w:hint="eastAsia"/>
          <w:b/>
          <w:sz w:val="24"/>
          <w:szCs w:val="28"/>
        </w:rPr>
        <w:t>的缓存</w:t>
      </w:r>
    </w:p>
    <w:p w:rsidR="00E21CC8" w:rsidRPr="00281688" w:rsidRDefault="00E21CC8" w:rsidP="00E21CC8">
      <w:pPr>
        <w:pStyle w:val="a7"/>
        <w:ind w:left="1260" w:firstLineChars="0" w:firstLine="0"/>
        <w:rPr>
          <w:sz w:val="24"/>
          <w:szCs w:val="28"/>
        </w:rPr>
      </w:pPr>
      <w:r w:rsidRPr="00281688">
        <w:rPr>
          <w:rFonts w:hint="eastAsia"/>
          <w:sz w:val="24"/>
          <w:szCs w:val="28"/>
        </w:rPr>
        <w:t xml:space="preserve">Hibernate  </w:t>
      </w:r>
      <w:r w:rsidRPr="00281688">
        <w:rPr>
          <w:rFonts w:hint="eastAsia"/>
          <w:sz w:val="24"/>
          <w:szCs w:val="28"/>
        </w:rPr>
        <w:t>缓存包括两大类</w:t>
      </w:r>
      <w:r w:rsidRPr="00281688">
        <w:rPr>
          <w:rFonts w:hint="eastAsia"/>
          <w:sz w:val="24"/>
          <w:szCs w:val="28"/>
        </w:rPr>
        <w:t xml:space="preserve"> </w:t>
      </w:r>
      <w:r w:rsidRPr="00281688">
        <w:rPr>
          <w:rFonts w:hint="eastAsia"/>
          <w:sz w:val="24"/>
          <w:szCs w:val="28"/>
        </w:rPr>
        <w:t>：</w:t>
      </w:r>
      <w:r w:rsidRPr="00281688">
        <w:rPr>
          <w:rFonts w:hint="eastAsia"/>
          <w:sz w:val="24"/>
          <w:szCs w:val="28"/>
        </w:rPr>
        <w:t>Hibernate</w:t>
      </w:r>
      <w:r w:rsidRPr="00281688">
        <w:rPr>
          <w:rFonts w:hint="eastAsia"/>
          <w:sz w:val="24"/>
          <w:szCs w:val="28"/>
        </w:rPr>
        <w:t>一级缓存和</w:t>
      </w:r>
      <w:r w:rsidRPr="00281688">
        <w:rPr>
          <w:rFonts w:hint="eastAsia"/>
          <w:sz w:val="24"/>
          <w:szCs w:val="28"/>
        </w:rPr>
        <w:t xml:space="preserve">Hibernate </w:t>
      </w:r>
      <w:r w:rsidRPr="00281688">
        <w:rPr>
          <w:rFonts w:hint="eastAsia"/>
          <w:sz w:val="24"/>
          <w:szCs w:val="28"/>
        </w:rPr>
        <w:t>二级缓存：</w:t>
      </w:r>
      <w:r w:rsidRPr="00281688">
        <w:rPr>
          <w:rFonts w:hint="eastAsia"/>
          <w:sz w:val="24"/>
          <w:szCs w:val="28"/>
        </w:rPr>
        <w:t xml:space="preserve"> </w:t>
      </w:r>
    </w:p>
    <w:p w:rsidR="00E21CC8" w:rsidRPr="00281688" w:rsidRDefault="00E21CC8" w:rsidP="00E21CC8">
      <w:pPr>
        <w:pStyle w:val="a7"/>
        <w:ind w:left="1260" w:firstLine="480"/>
        <w:rPr>
          <w:sz w:val="24"/>
          <w:szCs w:val="28"/>
        </w:rPr>
      </w:pPr>
      <w:r w:rsidRPr="00281688">
        <w:rPr>
          <w:rFonts w:hint="eastAsia"/>
          <w:sz w:val="24"/>
          <w:szCs w:val="28"/>
        </w:rPr>
        <w:t>1</w:t>
      </w:r>
      <w:r w:rsidRPr="00281688">
        <w:rPr>
          <w:rFonts w:hint="eastAsia"/>
          <w:sz w:val="24"/>
          <w:szCs w:val="28"/>
        </w:rPr>
        <w:t>）</w:t>
      </w:r>
      <w:r w:rsidRPr="00281688">
        <w:rPr>
          <w:rFonts w:hint="eastAsia"/>
          <w:sz w:val="24"/>
          <w:szCs w:val="28"/>
        </w:rPr>
        <w:t xml:space="preserve">Hibernate </w:t>
      </w:r>
      <w:r w:rsidRPr="00281688">
        <w:rPr>
          <w:rFonts w:hint="eastAsia"/>
          <w:sz w:val="24"/>
          <w:szCs w:val="28"/>
        </w:rPr>
        <w:t>一级缓存又称为“</w:t>
      </w:r>
      <w:r w:rsidRPr="00281688">
        <w:rPr>
          <w:rFonts w:hint="eastAsia"/>
          <w:sz w:val="24"/>
          <w:szCs w:val="28"/>
        </w:rPr>
        <w:t xml:space="preserve">Session </w:t>
      </w:r>
      <w:r w:rsidRPr="00281688">
        <w:rPr>
          <w:rFonts w:hint="eastAsia"/>
          <w:sz w:val="24"/>
          <w:szCs w:val="28"/>
        </w:rPr>
        <w:t>的缓存”，它是内置的，不能被</w:t>
      </w:r>
    </w:p>
    <w:p w:rsidR="00E21CC8" w:rsidRPr="00281688" w:rsidRDefault="00E21CC8" w:rsidP="00E21CC8">
      <w:pPr>
        <w:pStyle w:val="a7"/>
        <w:ind w:left="1260" w:firstLineChars="0" w:firstLine="0"/>
        <w:rPr>
          <w:sz w:val="24"/>
          <w:szCs w:val="28"/>
        </w:rPr>
      </w:pPr>
      <w:r w:rsidRPr="00281688">
        <w:rPr>
          <w:rFonts w:hint="eastAsia"/>
          <w:sz w:val="24"/>
          <w:szCs w:val="28"/>
        </w:rPr>
        <w:t>卸载。由于</w:t>
      </w:r>
      <w:r w:rsidRPr="00281688">
        <w:rPr>
          <w:rFonts w:hint="eastAsia"/>
          <w:sz w:val="24"/>
          <w:szCs w:val="28"/>
        </w:rPr>
        <w:t xml:space="preserve"> Session </w:t>
      </w:r>
      <w:r w:rsidRPr="00281688">
        <w:rPr>
          <w:rFonts w:hint="eastAsia"/>
          <w:sz w:val="24"/>
          <w:szCs w:val="28"/>
        </w:rPr>
        <w:t>对象的生命周期通常对应一个数据库事务或者一个应用事务，因此它的缓存是事务范围的缓存。在第一级缓存中，持久化类的每个实例都具有唯一的</w:t>
      </w:r>
      <w:r w:rsidRPr="00281688">
        <w:rPr>
          <w:rFonts w:hint="eastAsia"/>
          <w:sz w:val="24"/>
          <w:szCs w:val="28"/>
        </w:rPr>
        <w:t xml:space="preserve"> OID</w:t>
      </w:r>
      <w:r w:rsidRPr="00281688">
        <w:rPr>
          <w:rFonts w:hint="eastAsia"/>
          <w:sz w:val="24"/>
          <w:szCs w:val="28"/>
        </w:rPr>
        <w:t>。</w:t>
      </w:r>
    </w:p>
    <w:p w:rsidR="00E21CC8" w:rsidRPr="00281688" w:rsidRDefault="00E21CC8" w:rsidP="00E21CC8">
      <w:pPr>
        <w:pStyle w:val="a7"/>
        <w:ind w:left="1260" w:firstLine="480"/>
        <w:rPr>
          <w:sz w:val="24"/>
          <w:szCs w:val="28"/>
        </w:rPr>
      </w:pPr>
      <w:r w:rsidRPr="00281688">
        <w:rPr>
          <w:rFonts w:hint="eastAsia"/>
          <w:sz w:val="24"/>
          <w:szCs w:val="28"/>
        </w:rPr>
        <w:t>2</w:t>
      </w:r>
      <w:r w:rsidRPr="00281688">
        <w:rPr>
          <w:rFonts w:hint="eastAsia"/>
          <w:sz w:val="24"/>
          <w:szCs w:val="28"/>
        </w:rPr>
        <w:t>）</w:t>
      </w:r>
      <w:r w:rsidRPr="00281688">
        <w:rPr>
          <w:rFonts w:hint="eastAsia"/>
          <w:sz w:val="24"/>
          <w:szCs w:val="28"/>
        </w:rPr>
        <w:t xml:space="preserve">Hibernate </w:t>
      </w:r>
      <w:r w:rsidRPr="00281688">
        <w:rPr>
          <w:rFonts w:hint="eastAsia"/>
          <w:sz w:val="24"/>
          <w:szCs w:val="28"/>
        </w:rPr>
        <w:t>二级缓存又称为“</w:t>
      </w:r>
      <w:proofErr w:type="spellStart"/>
      <w:r w:rsidRPr="00281688">
        <w:rPr>
          <w:rFonts w:hint="eastAsia"/>
          <w:sz w:val="24"/>
          <w:szCs w:val="28"/>
        </w:rPr>
        <w:t>SessionFactory</w:t>
      </w:r>
      <w:proofErr w:type="spellEnd"/>
      <w:r w:rsidRPr="00281688">
        <w:rPr>
          <w:rFonts w:hint="eastAsia"/>
          <w:sz w:val="24"/>
          <w:szCs w:val="28"/>
        </w:rPr>
        <w:t xml:space="preserve"> </w:t>
      </w:r>
      <w:r w:rsidRPr="00281688">
        <w:rPr>
          <w:rFonts w:hint="eastAsia"/>
          <w:sz w:val="24"/>
          <w:szCs w:val="28"/>
        </w:rPr>
        <w:t>的缓存”，由于</w:t>
      </w:r>
    </w:p>
    <w:p w:rsidR="00E21CC8" w:rsidRPr="00281688" w:rsidRDefault="00E21CC8" w:rsidP="00E21CC8">
      <w:pPr>
        <w:pStyle w:val="a7"/>
        <w:ind w:left="1260" w:firstLine="480"/>
        <w:rPr>
          <w:sz w:val="24"/>
          <w:szCs w:val="28"/>
        </w:rPr>
      </w:pPr>
      <w:proofErr w:type="spellStart"/>
      <w:r w:rsidRPr="00281688">
        <w:rPr>
          <w:rFonts w:hint="eastAsia"/>
          <w:sz w:val="24"/>
          <w:szCs w:val="28"/>
        </w:rPr>
        <w:t>SessionFactory</w:t>
      </w:r>
      <w:proofErr w:type="spellEnd"/>
      <w:r w:rsidRPr="00281688">
        <w:rPr>
          <w:rFonts w:hint="eastAsia"/>
          <w:sz w:val="24"/>
          <w:szCs w:val="28"/>
        </w:rPr>
        <w:t xml:space="preserve"> </w:t>
      </w:r>
      <w:r w:rsidRPr="00281688">
        <w:rPr>
          <w:rFonts w:hint="eastAsia"/>
          <w:sz w:val="24"/>
          <w:szCs w:val="28"/>
        </w:rPr>
        <w:t>对象的生命周期和应用程序的整个过程对应，因此</w:t>
      </w:r>
      <w:r w:rsidRPr="00281688">
        <w:rPr>
          <w:rFonts w:hint="eastAsia"/>
          <w:sz w:val="24"/>
          <w:szCs w:val="28"/>
        </w:rPr>
        <w:t xml:space="preserve"> Hibernate</w:t>
      </w:r>
      <w:r w:rsidRPr="00281688">
        <w:rPr>
          <w:rFonts w:hint="eastAsia"/>
          <w:sz w:val="24"/>
          <w:szCs w:val="28"/>
        </w:rPr>
        <w:t>二级缓存是进程范围或者集群范围的缓存，有可能出现并发问题，因此需要采用适当的并发访问策略，该策略为被缓存的数据提供了事务隔离级别。第二级缓存是可选的，是一个可配置的插件，在默认情况下，</w:t>
      </w:r>
      <w:proofErr w:type="spellStart"/>
      <w:r w:rsidRPr="00281688">
        <w:rPr>
          <w:rFonts w:hint="eastAsia"/>
          <w:sz w:val="24"/>
          <w:szCs w:val="28"/>
        </w:rPr>
        <w:t>SessionFactory</w:t>
      </w:r>
      <w:proofErr w:type="spellEnd"/>
      <w:r w:rsidRPr="00281688">
        <w:rPr>
          <w:rFonts w:hint="eastAsia"/>
          <w:sz w:val="24"/>
          <w:szCs w:val="28"/>
        </w:rPr>
        <w:t xml:space="preserve"> </w:t>
      </w:r>
      <w:r w:rsidRPr="00281688">
        <w:rPr>
          <w:rFonts w:hint="eastAsia"/>
          <w:sz w:val="24"/>
          <w:szCs w:val="28"/>
        </w:rPr>
        <w:t>不会启用这个插件。当</w:t>
      </w:r>
      <w:r w:rsidRPr="00281688">
        <w:rPr>
          <w:rFonts w:hint="eastAsia"/>
          <w:sz w:val="24"/>
          <w:szCs w:val="28"/>
        </w:rPr>
        <w:t>Hibernate</w:t>
      </w:r>
      <w:r w:rsidRPr="00281688">
        <w:rPr>
          <w:rFonts w:hint="eastAsia"/>
          <w:sz w:val="24"/>
          <w:szCs w:val="28"/>
        </w:rPr>
        <w:t>根据</w:t>
      </w:r>
      <w:r w:rsidRPr="00281688">
        <w:rPr>
          <w:rFonts w:hint="eastAsia"/>
          <w:sz w:val="24"/>
          <w:szCs w:val="28"/>
        </w:rPr>
        <w:t>ID</w:t>
      </w:r>
      <w:r w:rsidRPr="00281688">
        <w:rPr>
          <w:rFonts w:hint="eastAsia"/>
          <w:sz w:val="24"/>
          <w:szCs w:val="28"/>
        </w:rPr>
        <w:t>访问数据对象的时候，首先从</w:t>
      </w:r>
      <w:r w:rsidRPr="00281688">
        <w:rPr>
          <w:rFonts w:hint="eastAsia"/>
          <w:sz w:val="24"/>
          <w:szCs w:val="28"/>
        </w:rPr>
        <w:t>Session</w:t>
      </w:r>
      <w:r w:rsidRPr="00281688">
        <w:rPr>
          <w:rFonts w:hint="eastAsia"/>
          <w:sz w:val="24"/>
          <w:szCs w:val="28"/>
        </w:rPr>
        <w:t>一级缓存中查；查不到，如果配置了二级缓存，那么从二级缓存中查；如果都查不到，再查询数据库，把结果按照</w:t>
      </w:r>
      <w:r w:rsidRPr="00281688">
        <w:rPr>
          <w:rFonts w:hint="eastAsia"/>
          <w:sz w:val="24"/>
          <w:szCs w:val="28"/>
        </w:rPr>
        <w:t xml:space="preserve"> ID </w:t>
      </w:r>
      <w:r w:rsidRPr="00281688">
        <w:rPr>
          <w:rFonts w:hint="eastAsia"/>
          <w:sz w:val="24"/>
          <w:szCs w:val="28"/>
        </w:rPr>
        <w:t>放入到缓存删除、更新、增加数据的时候，同时更新缓存。</w:t>
      </w:r>
      <w:proofErr w:type="spellStart"/>
      <w:r w:rsidRPr="00281688">
        <w:rPr>
          <w:sz w:val="24"/>
          <w:szCs w:val="28"/>
        </w:rPr>
        <w:t>HashtableCacheProvider</w:t>
      </w:r>
      <w:proofErr w:type="spellEnd"/>
    </w:p>
    <w:p w:rsidR="00E21CC8" w:rsidRPr="00281688" w:rsidRDefault="002B5A9C" w:rsidP="008F3491">
      <w:pPr>
        <w:pStyle w:val="a7"/>
        <w:numPr>
          <w:ilvl w:val="0"/>
          <w:numId w:val="44"/>
        </w:numPr>
        <w:ind w:firstLineChars="0"/>
        <w:outlineLvl w:val="1"/>
        <w:rPr>
          <w:sz w:val="24"/>
          <w:szCs w:val="28"/>
        </w:rPr>
      </w:pPr>
      <w:r w:rsidRPr="00281688">
        <w:rPr>
          <w:rFonts w:hint="eastAsia"/>
          <w:sz w:val="24"/>
          <w:szCs w:val="28"/>
        </w:rPr>
        <w:t>映射关系</w:t>
      </w:r>
    </w:p>
    <w:p w:rsidR="00E21CC8" w:rsidRPr="00281688" w:rsidRDefault="00E21CC8" w:rsidP="00C635BE">
      <w:pPr>
        <w:pStyle w:val="a7"/>
        <w:numPr>
          <w:ilvl w:val="0"/>
          <w:numId w:val="53"/>
        </w:numPr>
        <w:ind w:firstLineChars="0"/>
        <w:outlineLvl w:val="2"/>
        <w:rPr>
          <w:b/>
          <w:sz w:val="24"/>
          <w:szCs w:val="28"/>
        </w:rPr>
      </w:pPr>
      <w:r w:rsidRPr="00281688">
        <w:rPr>
          <w:rFonts w:hint="eastAsia"/>
          <w:b/>
          <w:sz w:val="24"/>
          <w:szCs w:val="28"/>
        </w:rPr>
        <w:t>一对多映射</w:t>
      </w:r>
    </w:p>
    <w:p w:rsidR="00E21CC8" w:rsidRPr="00281688" w:rsidRDefault="00E21CC8" w:rsidP="00E21CC8">
      <w:pPr>
        <w:pStyle w:val="a7"/>
        <w:ind w:left="1260" w:firstLineChars="0" w:firstLine="0"/>
        <w:rPr>
          <w:sz w:val="24"/>
          <w:szCs w:val="28"/>
        </w:rPr>
      </w:pPr>
      <w:r w:rsidRPr="00281688">
        <w:rPr>
          <w:rFonts w:hint="eastAsia"/>
          <w:sz w:val="24"/>
          <w:szCs w:val="28"/>
        </w:rPr>
        <w:t>部门方</w:t>
      </w:r>
      <w:r w:rsidRPr="00281688">
        <w:rPr>
          <w:rFonts w:hint="eastAsia"/>
          <w:sz w:val="24"/>
          <w:szCs w:val="28"/>
        </w:rPr>
        <w:t>(</w:t>
      </w:r>
      <w:r w:rsidRPr="00281688">
        <w:rPr>
          <w:rFonts w:hint="eastAsia"/>
          <w:sz w:val="24"/>
          <w:szCs w:val="28"/>
        </w:rPr>
        <w:t>一方</w:t>
      </w:r>
      <w:r w:rsidRPr="00281688">
        <w:rPr>
          <w:rFonts w:hint="eastAsia"/>
          <w:sz w:val="24"/>
          <w:szCs w:val="28"/>
        </w:rPr>
        <w:t>)</w:t>
      </w:r>
    </w:p>
    <w:p w:rsidR="00E21CC8" w:rsidRPr="00281688" w:rsidRDefault="00E21CC8" w:rsidP="00E21CC8">
      <w:pPr>
        <w:pStyle w:val="a7"/>
        <w:ind w:left="1260" w:firstLineChars="0" w:firstLine="0"/>
        <w:rPr>
          <w:sz w:val="24"/>
          <w:szCs w:val="28"/>
        </w:rPr>
      </w:pPr>
      <w:r w:rsidRPr="00281688">
        <w:rPr>
          <w:noProof/>
          <w:sz w:val="24"/>
          <w:szCs w:val="28"/>
        </w:rPr>
        <w:drawing>
          <wp:inline distT="0" distB="0" distL="0" distR="0" wp14:anchorId="131C2B2C" wp14:editId="3AB100F0">
            <wp:extent cx="4237908" cy="1933546"/>
            <wp:effectExtent l="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40271" cy="1934624"/>
                    </a:xfrm>
                    <a:prstGeom prst="rect">
                      <a:avLst/>
                    </a:prstGeom>
                    <a:noFill/>
                  </pic:spPr>
                </pic:pic>
              </a:graphicData>
            </a:graphic>
          </wp:inline>
        </w:drawing>
      </w:r>
    </w:p>
    <w:p w:rsidR="00E21CC8" w:rsidRPr="00281688" w:rsidRDefault="00E21CC8" w:rsidP="00E21CC8">
      <w:pPr>
        <w:pStyle w:val="a7"/>
        <w:ind w:left="1260" w:firstLineChars="0" w:firstLine="0"/>
        <w:rPr>
          <w:sz w:val="24"/>
          <w:szCs w:val="28"/>
        </w:rPr>
      </w:pPr>
      <w:r w:rsidRPr="00281688">
        <w:rPr>
          <w:rFonts w:hint="eastAsia"/>
          <w:sz w:val="24"/>
          <w:szCs w:val="28"/>
        </w:rPr>
        <w:t>员工方（多方）</w:t>
      </w:r>
    </w:p>
    <w:p w:rsidR="00E21CC8" w:rsidRPr="00281688" w:rsidRDefault="00E21CC8" w:rsidP="00E21CC8">
      <w:pPr>
        <w:pStyle w:val="a7"/>
        <w:ind w:left="1260" w:firstLineChars="0" w:firstLine="0"/>
        <w:rPr>
          <w:sz w:val="24"/>
          <w:szCs w:val="28"/>
        </w:rPr>
      </w:pPr>
      <w:r w:rsidRPr="00281688">
        <w:rPr>
          <w:noProof/>
          <w:sz w:val="24"/>
          <w:szCs w:val="28"/>
        </w:rPr>
        <w:drawing>
          <wp:inline distT="0" distB="0" distL="0" distR="0" wp14:anchorId="577DFCBC" wp14:editId="175595BC">
            <wp:extent cx="4360652" cy="1986015"/>
            <wp:effectExtent l="0" t="0" r="1905"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3978" cy="1987530"/>
                    </a:xfrm>
                    <a:prstGeom prst="rect">
                      <a:avLst/>
                    </a:prstGeom>
                    <a:noFill/>
                  </pic:spPr>
                </pic:pic>
              </a:graphicData>
            </a:graphic>
          </wp:inline>
        </w:drawing>
      </w:r>
    </w:p>
    <w:p w:rsidR="00E21CC8" w:rsidRPr="00281688" w:rsidRDefault="00E21CC8" w:rsidP="00C635BE">
      <w:pPr>
        <w:pStyle w:val="a7"/>
        <w:numPr>
          <w:ilvl w:val="0"/>
          <w:numId w:val="53"/>
        </w:numPr>
        <w:ind w:firstLineChars="0"/>
        <w:outlineLvl w:val="2"/>
        <w:rPr>
          <w:b/>
          <w:sz w:val="24"/>
          <w:szCs w:val="28"/>
        </w:rPr>
      </w:pPr>
      <w:r w:rsidRPr="00281688">
        <w:rPr>
          <w:rFonts w:hint="eastAsia"/>
          <w:b/>
          <w:sz w:val="24"/>
          <w:szCs w:val="28"/>
        </w:rPr>
        <w:lastRenderedPageBreak/>
        <w:t>一对一映射</w:t>
      </w:r>
    </w:p>
    <w:p w:rsidR="00E21CC8" w:rsidRPr="00281688" w:rsidRDefault="00E21CC8" w:rsidP="00E21CC8">
      <w:pPr>
        <w:pStyle w:val="a7"/>
        <w:ind w:left="1260" w:firstLineChars="0" w:firstLine="0"/>
        <w:rPr>
          <w:sz w:val="24"/>
          <w:szCs w:val="28"/>
        </w:rPr>
      </w:pPr>
      <w:r w:rsidRPr="00281688">
        <w:rPr>
          <w:rFonts w:hint="eastAsia"/>
          <w:sz w:val="24"/>
          <w:szCs w:val="28"/>
        </w:rPr>
        <w:t>外键</w:t>
      </w:r>
    </w:p>
    <w:p w:rsidR="00E21CC8" w:rsidRPr="00281688" w:rsidRDefault="00E21CC8" w:rsidP="00E21CC8">
      <w:pPr>
        <w:pStyle w:val="a7"/>
        <w:ind w:left="1260" w:firstLineChars="0" w:firstLine="0"/>
        <w:rPr>
          <w:sz w:val="24"/>
          <w:szCs w:val="28"/>
        </w:rPr>
      </w:pPr>
      <w:r w:rsidRPr="00281688">
        <w:rPr>
          <w:noProof/>
          <w:sz w:val="24"/>
          <w:szCs w:val="28"/>
        </w:rPr>
        <w:drawing>
          <wp:inline distT="0" distB="0" distL="0" distR="0" wp14:anchorId="770513FB" wp14:editId="18DC7EEB">
            <wp:extent cx="3700463" cy="981651"/>
            <wp:effectExtent l="0" t="0" r="0"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2023" cy="982065"/>
                    </a:xfrm>
                    <a:prstGeom prst="rect">
                      <a:avLst/>
                    </a:prstGeom>
                    <a:noFill/>
                  </pic:spPr>
                </pic:pic>
              </a:graphicData>
            </a:graphic>
          </wp:inline>
        </w:drawing>
      </w:r>
    </w:p>
    <w:p w:rsidR="00E21CC8" w:rsidRPr="00281688" w:rsidRDefault="00E21CC8" w:rsidP="00E21CC8">
      <w:pPr>
        <w:pStyle w:val="a7"/>
        <w:ind w:left="1260" w:firstLineChars="0" w:firstLine="0"/>
        <w:rPr>
          <w:sz w:val="24"/>
          <w:szCs w:val="28"/>
        </w:rPr>
      </w:pPr>
      <w:r w:rsidRPr="00281688">
        <w:rPr>
          <w:noProof/>
          <w:sz w:val="24"/>
          <w:szCs w:val="28"/>
        </w:rPr>
        <w:drawing>
          <wp:inline distT="0" distB="0" distL="0" distR="0" wp14:anchorId="6B7E6395" wp14:editId="6ABF4ABB">
            <wp:extent cx="4381500" cy="1416381"/>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3347" cy="1416978"/>
                    </a:xfrm>
                    <a:prstGeom prst="rect">
                      <a:avLst/>
                    </a:prstGeom>
                    <a:noFill/>
                  </pic:spPr>
                </pic:pic>
              </a:graphicData>
            </a:graphic>
          </wp:inline>
        </w:drawing>
      </w:r>
    </w:p>
    <w:p w:rsidR="00E21CC8" w:rsidRPr="00281688" w:rsidRDefault="00E21CC8" w:rsidP="00E21CC8">
      <w:pPr>
        <w:pStyle w:val="a7"/>
        <w:ind w:left="1260" w:firstLineChars="0" w:firstLine="0"/>
        <w:rPr>
          <w:sz w:val="24"/>
          <w:szCs w:val="28"/>
        </w:rPr>
      </w:pPr>
      <w:r w:rsidRPr="00281688">
        <w:rPr>
          <w:rFonts w:hint="eastAsia"/>
          <w:sz w:val="24"/>
          <w:szCs w:val="28"/>
        </w:rPr>
        <w:t>主键</w:t>
      </w:r>
    </w:p>
    <w:p w:rsidR="00E21CC8" w:rsidRPr="00281688" w:rsidRDefault="00E21CC8" w:rsidP="00E21CC8">
      <w:pPr>
        <w:pStyle w:val="a7"/>
        <w:ind w:left="1260" w:firstLineChars="0" w:firstLine="0"/>
        <w:rPr>
          <w:sz w:val="24"/>
          <w:szCs w:val="28"/>
        </w:rPr>
      </w:pPr>
      <w:r w:rsidRPr="00281688">
        <w:rPr>
          <w:noProof/>
          <w:sz w:val="24"/>
          <w:szCs w:val="28"/>
        </w:rPr>
        <w:drawing>
          <wp:inline distT="0" distB="0" distL="0" distR="0" wp14:anchorId="45B70487" wp14:editId="19359759">
            <wp:extent cx="3346359" cy="924121"/>
            <wp:effectExtent l="0" t="0" r="6985" b="952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3453" cy="926080"/>
                    </a:xfrm>
                    <a:prstGeom prst="rect">
                      <a:avLst/>
                    </a:prstGeom>
                    <a:noFill/>
                  </pic:spPr>
                </pic:pic>
              </a:graphicData>
            </a:graphic>
          </wp:inline>
        </w:drawing>
      </w:r>
    </w:p>
    <w:p w:rsidR="00E21CC8" w:rsidRPr="00281688" w:rsidRDefault="00E21CC8" w:rsidP="00E21CC8">
      <w:pPr>
        <w:pStyle w:val="a7"/>
        <w:ind w:left="1260" w:firstLineChars="0" w:firstLine="0"/>
        <w:rPr>
          <w:sz w:val="24"/>
          <w:szCs w:val="28"/>
        </w:rPr>
      </w:pPr>
      <w:r w:rsidRPr="00281688">
        <w:rPr>
          <w:noProof/>
          <w:sz w:val="24"/>
          <w:szCs w:val="28"/>
        </w:rPr>
        <w:drawing>
          <wp:inline distT="0" distB="0" distL="0" distR="0" wp14:anchorId="549FB537" wp14:editId="0DF7EF27">
            <wp:extent cx="4561904" cy="1195388"/>
            <wp:effectExtent l="0" t="0" r="0" b="508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4721" cy="1198747"/>
                    </a:xfrm>
                    <a:prstGeom prst="rect">
                      <a:avLst/>
                    </a:prstGeom>
                    <a:noFill/>
                  </pic:spPr>
                </pic:pic>
              </a:graphicData>
            </a:graphic>
          </wp:inline>
        </w:drawing>
      </w:r>
    </w:p>
    <w:p w:rsidR="00E21CC8" w:rsidRPr="00281688" w:rsidRDefault="00E21CC8" w:rsidP="00C635BE">
      <w:pPr>
        <w:pStyle w:val="a7"/>
        <w:numPr>
          <w:ilvl w:val="0"/>
          <w:numId w:val="53"/>
        </w:numPr>
        <w:ind w:firstLineChars="0"/>
        <w:outlineLvl w:val="2"/>
        <w:rPr>
          <w:b/>
          <w:sz w:val="24"/>
          <w:szCs w:val="28"/>
        </w:rPr>
      </w:pPr>
      <w:r w:rsidRPr="00281688">
        <w:rPr>
          <w:rFonts w:hint="eastAsia"/>
          <w:b/>
          <w:sz w:val="24"/>
          <w:szCs w:val="28"/>
        </w:rPr>
        <w:t>多对多映射</w:t>
      </w:r>
    </w:p>
    <w:p w:rsidR="00E21CC8" w:rsidRPr="00281688" w:rsidRDefault="00E21CC8" w:rsidP="00E21CC8">
      <w:pPr>
        <w:pStyle w:val="a7"/>
        <w:ind w:left="1260" w:firstLineChars="0" w:firstLine="0"/>
        <w:rPr>
          <w:sz w:val="24"/>
          <w:szCs w:val="28"/>
        </w:rPr>
      </w:pPr>
      <w:r w:rsidRPr="00281688">
        <w:rPr>
          <w:noProof/>
          <w:sz w:val="24"/>
          <w:szCs w:val="28"/>
        </w:rPr>
        <w:drawing>
          <wp:inline distT="0" distB="0" distL="0" distR="0" wp14:anchorId="2153E434" wp14:editId="2A6663FA">
            <wp:extent cx="4253104" cy="1947863"/>
            <wp:effectExtent l="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54897" cy="1948684"/>
                    </a:xfrm>
                    <a:prstGeom prst="rect">
                      <a:avLst/>
                    </a:prstGeom>
                    <a:noFill/>
                  </pic:spPr>
                </pic:pic>
              </a:graphicData>
            </a:graphic>
          </wp:inline>
        </w:drawing>
      </w:r>
    </w:p>
    <w:p w:rsidR="00E21CC8" w:rsidRPr="00281688" w:rsidRDefault="00E21CC8" w:rsidP="00E21CC8">
      <w:pPr>
        <w:pStyle w:val="a7"/>
        <w:ind w:left="1260" w:firstLineChars="0" w:firstLine="0"/>
        <w:rPr>
          <w:sz w:val="24"/>
          <w:szCs w:val="28"/>
        </w:rPr>
      </w:pPr>
      <w:r w:rsidRPr="00281688">
        <w:rPr>
          <w:noProof/>
          <w:sz w:val="24"/>
          <w:szCs w:val="28"/>
        </w:rPr>
        <w:lastRenderedPageBreak/>
        <w:drawing>
          <wp:inline distT="0" distB="0" distL="0" distR="0" wp14:anchorId="2FBFD2FC" wp14:editId="6D0DE715">
            <wp:extent cx="3981450" cy="2132196"/>
            <wp:effectExtent l="0" t="0" r="0" b="190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3128" cy="2133095"/>
                    </a:xfrm>
                    <a:prstGeom prst="rect">
                      <a:avLst/>
                    </a:prstGeom>
                    <a:noFill/>
                  </pic:spPr>
                </pic:pic>
              </a:graphicData>
            </a:graphic>
          </wp:inline>
        </w:drawing>
      </w:r>
    </w:p>
    <w:p w:rsidR="002E16A1" w:rsidRPr="00281688" w:rsidRDefault="00352923" w:rsidP="008F3491">
      <w:pPr>
        <w:pStyle w:val="a7"/>
        <w:numPr>
          <w:ilvl w:val="0"/>
          <w:numId w:val="44"/>
        </w:numPr>
        <w:ind w:firstLineChars="0"/>
        <w:outlineLvl w:val="1"/>
        <w:rPr>
          <w:sz w:val="24"/>
          <w:szCs w:val="28"/>
        </w:rPr>
      </w:pPr>
      <w:r w:rsidRPr="00281688">
        <w:rPr>
          <w:rFonts w:hint="eastAsia"/>
          <w:sz w:val="24"/>
          <w:szCs w:val="28"/>
        </w:rPr>
        <w:t>s</w:t>
      </w:r>
    </w:p>
    <w:p w:rsidR="002E16A1" w:rsidRPr="00281688" w:rsidRDefault="002E16A1" w:rsidP="008F3491">
      <w:pPr>
        <w:pStyle w:val="a7"/>
        <w:numPr>
          <w:ilvl w:val="0"/>
          <w:numId w:val="44"/>
        </w:numPr>
        <w:ind w:firstLineChars="0"/>
        <w:outlineLvl w:val="1"/>
        <w:rPr>
          <w:sz w:val="24"/>
          <w:szCs w:val="28"/>
        </w:rPr>
      </w:pPr>
      <w:r w:rsidRPr="00281688">
        <w:rPr>
          <w:rFonts w:hint="eastAsia"/>
          <w:sz w:val="24"/>
          <w:szCs w:val="28"/>
        </w:rPr>
        <w:t>s</w:t>
      </w:r>
    </w:p>
    <w:p w:rsidR="002E7201" w:rsidRPr="00281688" w:rsidRDefault="00926DE1" w:rsidP="0086448A">
      <w:pPr>
        <w:pStyle w:val="a7"/>
        <w:numPr>
          <w:ilvl w:val="0"/>
          <w:numId w:val="1"/>
        </w:numPr>
        <w:ind w:firstLineChars="0"/>
        <w:outlineLvl w:val="0"/>
        <w:rPr>
          <w:b/>
          <w:sz w:val="24"/>
          <w:szCs w:val="28"/>
        </w:rPr>
      </w:pPr>
      <w:r w:rsidRPr="00281688">
        <w:rPr>
          <w:rFonts w:hint="eastAsia"/>
          <w:b/>
          <w:sz w:val="24"/>
          <w:szCs w:val="28"/>
        </w:rPr>
        <w:t>Struts2</w:t>
      </w:r>
    </w:p>
    <w:p w:rsidR="006014E4" w:rsidRPr="00281688" w:rsidRDefault="006014E4" w:rsidP="008F3491">
      <w:pPr>
        <w:pStyle w:val="a7"/>
        <w:numPr>
          <w:ilvl w:val="0"/>
          <w:numId w:val="45"/>
        </w:numPr>
        <w:ind w:firstLineChars="0"/>
        <w:outlineLvl w:val="1"/>
        <w:rPr>
          <w:b/>
          <w:sz w:val="24"/>
          <w:szCs w:val="28"/>
        </w:rPr>
      </w:pPr>
      <w:r w:rsidRPr="00281688">
        <w:rPr>
          <w:b/>
          <w:sz w:val="24"/>
          <w:szCs w:val="28"/>
        </w:rPr>
        <w:t>Struts</w:t>
      </w:r>
      <w:r w:rsidRPr="00281688">
        <w:rPr>
          <w:b/>
          <w:sz w:val="24"/>
          <w:szCs w:val="28"/>
        </w:rPr>
        <w:t>工作原理</w:t>
      </w:r>
    </w:p>
    <w:p w:rsidR="006014E4" w:rsidRPr="00281688" w:rsidRDefault="006014E4" w:rsidP="006014E4">
      <w:pPr>
        <w:pStyle w:val="a7"/>
        <w:ind w:left="780" w:firstLineChars="0" w:firstLine="0"/>
        <w:rPr>
          <w:sz w:val="24"/>
          <w:szCs w:val="28"/>
        </w:rPr>
      </w:pPr>
      <w:r w:rsidRPr="00281688">
        <w:rPr>
          <w:rFonts w:hint="eastAsia"/>
          <w:sz w:val="24"/>
          <w:szCs w:val="28"/>
        </w:rPr>
        <w:t xml:space="preserve">  </w:t>
      </w:r>
      <w:r w:rsidRPr="00281688">
        <w:rPr>
          <w:rFonts w:hint="eastAsia"/>
          <w:noProof/>
          <w:sz w:val="28"/>
          <w:szCs w:val="28"/>
        </w:rPr>
        <w:drawing>
          <wp:inline distT="0" distB="0" distL="0" distR="0" wp14:anchorId="4C049ED1" wp14:editId="684DA638">
            <wp:extent cx="2979692" cy="3290887"/>
            <wp:effectExtent l="0" t="0" r="0" b="508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8676" cy="3289765"/>
                    </a:xfrm>
                    <a:prstGeom prst="rect">
                      <a:avLst/>
                    </a:prstGeom>
                    <a:noFill/>
                    <a:ln>
                      <a:noFill/>
                    </a:ln>
                  </pic:spPr>
                </pic:pic>
              </a:graphicData>
            </a:graphic>
          </wp:inline>
        </w:drawing>
      </w:r>
    </w:p>
    <w:p w:rsidR="006014E4" w:rsidRPr="00281688" w:rsidRDefault="006014E4" w:rsidP="006014E4">
      <w:pPr>
        <w:pStyle w:val="a7"/>
        <w:ind w:left="1260" w:firstLine="480"/>
        <w:rPr>
          <w:sz w:val="24"/>
          <w:szCs w:val="28"/>
        </w:rPr>
      </w:pPr>
      <w:r w:rsidRPr="00281688">
        <w:rPr>
          <w:rFonts w:hint="eastAsia"/>
          <w:sz w:val="24"/>
          <w:szCs w:val="28"/>
        </w:rPr>
        <w:t>①请求发送给</w:t>
      </w:r>
      <w:r w:rsidRPr="00281688">
        <w:rPr>
          <w:rFonts w:hint="eastAsia"/>
          <w:sz w:val="24"/>
          <w:szCs w:val="28"/>
        </w:rPr>
        <w:t xml:space="preserve"> </w:t>
      </w:r>
      <w:proofErr w:type="spellStart"/>
      <w:r w:rsidRPr="00281688">
        <w:rPr>
          <w:rFonts w:hint="eastAsia"/>
          <w:sz w:val="24"/>
          <w:szCs w:val="28"/>
        </w:rPr>
        <w:t>StrutsPrepareAndExecuteFilter</w:t>
      </w:r>
      <w:proofErr w:type="spellEnd"/>
    </w:p>
    <w:p w:rsidR="006014E4" w:rsidRPr="00281688" w:rsidRDefault="006014E4" w:rsidP="006014E4">
      <w:pPr>
        <w:pStyle w:val="a7"/>
        <w:ind w:left="1260" w:firstLine="480"/>
        <w:rPr>
          <w:sz w:val="24"/>
          <w:szCs w:val="28"/>
        </w:rPr>
      </w:pPr>
      <w:r w:rsidRPr="00281688">
        <w:rPr>
          <w:rFonts w:hint="eastAsia"/>
          <w:sz w:val="24"/>
          <w:szCs w:val="28"/>
        </w:rPr>
        <w:t>②</w:t>
      </w:r>
      <w:r w:rsidRPr="00281688">
        <w:rPr>
          <w:rFonts w:hint="eastAsia"/>
          <w:sz w:val="24"/>
          <w:szCs w:val="28"/>
        </w:rPr>
        <w:t xml:space="preserve">. </w:t>
      </w:r>
      <w:proofErr w:type="spellStart"/>
      <w:r w:rsidRPr="00281688">
        <w:rPr>
          <w:rFonts w:hint="eastAsia"/>
          <w:sz w:val="24"/>
          <w:szCs w:val="28"/>
        </w:rPr>
        <w:t>StrutsPrepareAndExecuteFilter</w:t>
      </w:r>
      <w:proofErr w:type="spellEnd"/>
      <w:r w:rsidRPr="00281688">
        <w:rPr>
          <w:rFonts w:hint="eastAsia"/>
          <w:sz w:val="24"/>
          <w:szCs w:val="28"/>
        </w:rPr>
        <w:t>判定该请求是否是一个</w:t>
      </w:r>
      <w:r w:rsidRPr="00281688">
        <w:rPr>
          <w:rFonts w:hint="eastAsia"/>
          <w:sz w:val="24"/>
          <w:szCs w:val="28"/>
        </w:rPr>
        <w:t>Struts2</w:t>
      </w:r>
      <w:r w:rsidRPr="00281688">
        <w:rPr>
          <w:rFonts w:hint="eastAsia"/>
          <w:sz w:val="24"/>
          <w:szCs w:val="28"/>
        </w:rPr>
        <w:t>请求</w:t>
      </w:r>
    </w:p>
    <w:p w:rsidR="006014E4" w:rsidRPr="00281688" w:rsidRDefault="006014E4" w:rsidP="006014E4">
      <w:pPr>
        <w:pStyle w:val="a7"/>
        <w:ind w:left="1260" w:firstLine="480"/>
        <w:rPr>
          <w:sz w:val="24"/>
          <w:szCs w:val="28"/>
        </w:rPr>
      </w:pPr>
      <w:r w:rsidRPr="00281688">
        <w:rPr>
          <w:rFonts w:hint="eastAsia"/>
          <w:sz w:val="24"/>
          <w:szCs w:val="28"/>
        </w:rPr>
        <w:t>③</w:t>
      </w:r>
      <w:r w:rsidRPr="00281688">
        <w:rPr>
          <w:rFonts w:hint="eastAsia"/>
          <w:sz w:val="24"/>
          <w:szCs w:val="28"/>
        </w:rPr>
        <w:t xml:space="preserve">. </w:t>
      </w:r>
      <w:r w:rsidRPr="00281688">
        <w:rPr>
          <w:rFonts w:hint="eastAsia"/>
          <w:sz w:val="24"/>
          <w:szCs w:val="28"/>
        </w:rPr>
        <w:t>若该请求是一个</w:t>
      </w:r>
      <w:r w:rsidRPr="00281688">
        <w:rPr>
          <w:rFonts w:hint="eastAsia"/>
          <w:sz w:val="24"/>
          <w:szCs w:val="28"/>
        </w:rPr>
        <w:t xml:space="preserve"> Struts2 </w:t>
      </w:r>
      <w:r w:rsidRPr="00281688">
        <w:rPr>
          <w:rFonts w:hint="eastAsia"/>
          <w:sz w:val="24"/>
          <w:szCs w:val="28"/>
        </w:rPr>
        <w:t>请求，则</w:t>
      </w:r>
      <w:r w:rsidRPr="00281688">
        <w:rPr>
          <w:rFonts w:hint="eastAsia"/>
          <w:sz w:val="24"/>
          <w:szCs w:val="28"/>
        </w:rPr>
        <w:t xml:space="preserve"> </w:t>
      </w:r>
      <w:proofErr w:type="spellStart"/>
      <w:r w:rsidRPr="00281688">
        <w:rPr>
          <w:rFonts w:hint="eastAsia"/>
          <w:sz w:val="24"/>
          <w:szCs w:val="28"/>
        </w:rPr>
        <w:t>StrutsPrepareAndExecuteFilter</w:t>
      </w:r>
      <w:proofErr w:type="spellEnd"/>
    </w:p>
    <w:p w:rsidR="006014E4" w:rsidRPr="00281688" w:rsidRDefault="006014E4" w:rsidP="006014E4">
      <w:pPr>
        <w:pStyle w:val="a7"/>
        <w:ind w:left="1260" w:firstLine="480"/>
        <w:rPr>
          <w:sz w:val="24"/>
          <w:szCs w:val="28"/>
        </w:rPr>
      </w:pPr>
      <w:r w:rsidRPr="00281688">
        <w:rPr>
          <w:rFonts w:hint="eastAsia"/>
          <w:sz w:val="24"/>
          <w:szCs w:val="28"/>
        </w:rPr>
        <w:t>把请求的处理交给</w:t>
      </w:r>
      <w:r w:rsidRPr="00281688">
        <w:rPr>
          <w:rFonts w:hint="eastAsia"/>
          <w:sz w:val="24"/>
          <w:szCs w:val="28"/>
        </w:rPr>
        <w:t xml:space="preserve"> </w:t>
      </w:r>
      <w:proofErr w:type="spellStart"/>
      <w:r w:rsidRPr="00281688">
        <w:rPr>
          <w:rFonts w:hint="eastAsia"/>
          <w:sz w:val="24"/>
          <w:szCs w:val="28"/>
        </w:rPr>
        <w:t>ActionProxy</w:t>
      </w:r>
      <w:proofErr w:type="spellEnd"/>
    </w:p>
    <w:p w:rsidR="006014E4" w:rsidRPr="00281688" w:rsidRDefault="006014E4" w:rsidP="006014E4">
      <w:pPr>
        <w:pStyle w:val="a7"/>
        <w:ind w:left="1260" w:firstLine="480"/>
        <w:rPr>
          <w:sz w:val="24"/>
          <w:szCs w:val="28"/>
        </w:rPr>
      </w:pPr>
      <w:r w:rsidRPr="00281688">
        <w:rPr>
          <w:rFonts w:hint="eastAsia"/>
          <w:sz w:val="24"/>
          <w:szCs w:val="28"/>
        </w:rPr>
        <w:t>④</w:t>
      </w:r>
      <w:r w:rsidRPr="00281688">
        <w:rPr>
          <w:rFonts w:hint="eastAsia"/>
          <w:sz w:val="24"/>
          <w:szCs w:val="28"/>
        </w:rPr>
        <w:t xml:space="preserve">. </w:t>
      </w:r>
      <w:proofErr w:type="spellStart"/>
      <w:r w:rsidRPr="00281688">
        <w:rPr>
          <w:rFonts w:hint="eastAsia"/>
          <w:sz w:val="24"/>
          <w:szCs w:val="28"/>
        </w:rPr>
        <w:t>ActionProxy</w:t>
      </w:r>
      <w:proofErr w:type="spellEnd"/>
      <w:r w:rsidRPr="00281688">
        <w:rPr>
          <w:rFonts w:hint="eastAsia"/>
          <w:sz w:val="24"/>
          <w:szCs w:val="28"/>
        </w:rPr>
        <w:t xml:space="preserve"> </w:t>
      </w:r>
      <w:r w:rsidRPr="00281688">
        <w:rPr>
          <w:rFonts w:hint="eastAsia"/>
          <w:sz w:val="24"/>
          <w:szCs w:val="28"/>
        </w:rPr>
        <w:t>创建一个</w:t>
      </w:r>
      <w:r w:rsidRPr="00281688">
        <w:rPr>
          <w:rFonts w:hint="eastAsia"/>
          <w:sz w:val="24"/>
          <w:szCs w:val="28"/>
        </w:rPr>
        <w:t xml:space="preserve"> </w:t>
      </w:r>
      <w:proofErr w:type="spellStart"/>
      <w:r w:rsidRPr="00281688">
        <w:rPr>
          <w:rFonts w:hint="eastAsia"/>
          <w:sz w:val="24"/>
          <w:szCs w:val="28"/>
        </w:rPr>
        <w:t>ActionInvocation</w:t>
      </w:r>
      <w:proofErr w:type="spellEnd"/>
      <w:r w:rsidRPr="00281688">
        <w:rPr>
          <w:rFonts w:hint="eastAsia"/>
          <w:sz w:val="24"/>
          <w:szCs w:val="28"/>
        </w:rPr>
        <w:t xml:space="preserve"> </w:t>
      </w:r>
      <w:r w:rsidRPr="00281688">
        <w:rPr>
          <w:rFonts w:hint="eastAsia"/>
          <w:sz w:val="24"/>
          <w:szCs w:val="28"/>
        </w:rPr>
        <w:t>的实例，并进行初始化</w:t>
      </w:r>
    </w:p>
    <w:p w:rsidR="006014E4" w:rsidRPr="00281688" w:rsidRDefault="006014E4" w:rsidP="006014E4">
      <w:pPr>
        <w:pStyle w:val="a7"/>
        <w:ind w:left="1260" w:firstLine="480"/>
        <w:rPr>
          <w:sz w:val="24"/>
          <w:szCs w:val="28"/>
        </w:rPr>
      </w:pPr>
      <w:r w:rsidRPr="00281688">
        <w:rPr>
          <w:rFonts w:hint="eastAsia"/>
          <w:sz w:val="24"/>
          <w:szCs w:val="28"/>
        </w:rPr>
        <w:t>⑤</w:t>
      </w:r>
      <w:r w:rsidRPr="00281688">
        <w:rPr>
          <w:rFonts w:hint="eastAsia"/>
          <w:sz w:val="24"/>
          <w:szCs w:val="28"/>
        </w:rPr>
        <w:t xml:space="preserve">. </w:t>
      </w:r>
      <w:proofErr w:type="spellStart"/>
      <w:r w:rsidRPr="00281688">
        <w:rPr>
          <w:rFonts w:hint="eastAsia"/>
          <w:sz w:val="24"/>
          <w:szCs w:val="28"/>
        </w:rPr>
        <w:t>ActionInvocation</w:t>
      </w:r>
      <w:proofErr w:type="spellEnd"/>
      <w:r w:rsidRPr="00281688">
        <w:rPr>
          <w:rFonts w:hint="eastAsia"/>
          <w:sz w:val="24"/>
          <w:szCs w:val="28"/>
        </w:rPr>
        <w:t xml:space="preserve"> </w:t>
      </w:r>
      <w:r w:rsidRPr="00281688">
        <w:rPr>
          <w:rFonts w:hint="eastAsia"/>
          <w:sz w:val="24"/>
          <w:szCs w:val="28"/>
        </w:rPr>
        <w:t>实例在调用</w:t>
      </w:r>
      <w:r w:rsidRPr="00281688">
        <w:rPr>
          <w:rFonts w:hint="eastAsia"/>
          <w:sz w:val="24"/>
          <w:szCs w:val="28"/>
        </w:rPr>
        <w:t xml:space="preserve"> Action </w:t>
      </w:r>
      <w:r w:rsidRPr="00281688">
        <w:rPr>
          <w:rFonts w:hint="eastAsia"/>
          <w:sz w:val="24"/>
          <w:szCs w:val="28"/>
        </w:rPr>
        <w:t>的过程前后，涉及到相关拦截</w:t>
      </w:r>
    </w:p>
    <w:p w:rsidR="006014E4" w:rsidRPr="00281688" w:rsidRDefault="006014E4" w:rsidP="006014E4">
      <w:pPr>
        <w:pStyle w:val="a7"/>
        <w:ind w:left="1260" w:firstLine="480"/>
        <w:rPr>
          <w:sz w:val="24"/>
          <w:szCs w:val="28"/>
        </w:rPr>
      </w:pPr>
      <w:r w:rsidRPr="00281688">
        <w:rPr>
          <w:rFonts w:hint="eastAsia"/>
          <w:sz w:val="24"/>
          <w:szCs w:val="28"/>
        </w:rPr>
        <w:t>器（</w:t>
      </w:r>
      <w:proofErr w:type="spellStart"/>
      <w:r w:rsidRPr="00281688">
        <w:rPr>
          <w:rFonts w:hint="eastAsia"/>
          <w:sz w:val="24"/>
          <w:szCs w:val="28"/>
        </w:rPr>
        <w:t>Intercepter</w:t>
      </w:r>
      <w:proofErr w:type="spellEnd"/>
      <w:r w:rsidRPr="00281688">
        <w:rPr>
          <w:rFonts w:hint="eastAsia"/>
          <w:sz w:val="24"/>
          <w:szCs w:val="28"/>
        </w:rPr>
        <w:t>）的调用。</w:t>
      </w:r>
    </w:p>
    <w:p w:rsidR="006014E4" w:rsidRPr="00281688" w:rsidRDefault="006014E4" w:rsidP="006014E4">
      <w:pPr>
        <w:pStyle w:val="a7"/>
        <w:ind w:left="1260" w:firstLine="480"/>
        <w:rPr>
          <w:sz w:val="24"/>
          <w:szCs w:val="28"/>
        </w:rPr>
      </w:pPr>
      <w:r w:rsidRPr="00281688">
        <w:rPr>
          <w:rFonts w:hint="eastAsia"/>
          <w:sz w:val="24"/>
          <w:szCs w:val="28"/>
        </w:rPr>
        <w:t>⑥</w:t>
      </w:r>
      <w:r w:rsidRPr="00281688">
        <w:rPr>
          <w:rFonts w:hint="eastAsia"/>
          <w:sz w:val="24"/>
          <w:szCs w:val="28"/>
        </w:rPr>
        <w:t xml:space="preserve">. Action </w:t>
      </w:r>
      <w:r w:rsidRPr="00281688">
        <w:rPr>
          <w:rFonts w:hint="eastAsia"/>
          <w:sz w:val="24"/>
          <w:szCs w:val="28"/>
        </w:rPr>
        <w:t>执行完毕，</w:t>
      </w:r>
      <w:proofErr w:type="spellStart"/>
      <w:r w:rsidRPr="00281688">
        <w:rPr>
          <w:rFonts w:hint="eastAsia"/>
          <w:sz w:val="24"/>
          <w:szCs w:val="28"/>
        </w:rPr>
        <w:t>ActionInvocation</w:t>
      </w:r>
      <w:proofErr w:type="spellEnd"/>
      <w:r w:rsidRPr="00281688">
        <w:rPr>
          <w:rFonts w:hint="eastAsia"/>
          <w:sz w:val="24"/>
          <w:szCs w:val="28"/>
        </w:rPr>
        <w:t xml:space="preserve"> </w:t>
      </w:r>
      <w:r w:rsidRPr="00281688">
        <w:rPr>
          <w:rFonts w:hint="eastAsia"/>
          <w:sz w:val="24"/>
          <w:szCs w:val="28"/>
        </w:rPr>
        <w:t>负责根据</w:t>
      </w:r>
      <w:r w:rsidRPr="00281688">
        <w:rPr>
          <w:rFonts w:hint="eastAsia"/>
          <w:sz w:val="24"/>
          <w:szCs w:val="28"/>
        </w:rPr>
        <w:t xml:space="preserve"> struts.xml </w:t>
      </w:r>
      <w:r w:rsidRPr="00281688">
        <w:rPr>
          <w:rFonts w:hint="eastAsia"/>
          <w:sz w:val="24"/>
          <w:szCs w:val="28"/>
        </w:rPr>
        <w:t>中</w:t>
      </w:r>
      <w:r w:rsidRPr="00281688">
        <w:rPr>
          <w:rFonts w:hint="eastAsia"/>
          <w:sz w:val="24"/>
          <w:szCs w:val="28"/>
        </w:rPr>
        <w:lastRenderedPageBreak/>
        <w:t>的配置</w:t>
      </w:r>
    </w:p>
    <w:p w:rsidR="006014E4" w:rsidRPr="00281688" w:rsidRDefault="006014E4" w:rsidP="006014E4">
      <w:pPr>
        <w:pStyle w:val="a7"/>
        <w:ind w:left="1260" w:firstLine="480"/>
        <w:rPr>
          <w:sz w:val="24"/>
          <w:szCs w:val="28"/>
        </w:rPr>
      </w:pPr>
      <w:r w:rsidRPr="00281688">
        <w:rPr>
          <w:rFonts w:hint="eastAsia"/>
          <w:sz w:val="24"/>
          <w:szCs w:val="28"/>
        </w:rPr>
        <w:t>找到对应的返回结果。调用结果的</w:t>
      </w:r>
      <w:r w:rsidRPr="00281688">
        <w:rPr>
          <w:rFonts w:hint="eastAsia"/>
          <w:sz w:val="24"/>
          <w:szCs w:val="28"/>
        </w:rPr>
        <w:t xml:space="preserve"> execute </w:t>
      </w:r>
      <w:r w:rsidRPr="00281688">
        <w:rPr>
          <w:rFonts w:hint="eastAsia"/>
          <w:sz w:val="24"/>
          <w:szCs w:val="28"/>
        </w:rPr>
        <w:t>方法，渲染结果。</w:t>
      </w:r>
    </w:p>
    <w:p w:rsidR="006014E4" w:rsidRPr="00281688" w:rsidRDefault="006014E4" w:rsidP="006014E4">
      <w:pPr>
        <w:pStyle w:val="a7"/>
        <w:ind w:left="1260" w:firstLine="480"/>
        <w:rPr>
          <w:sz w:val="24"/>
          <w:szCs w:val="28"/>
        </w:rPr>
      </w:pPr>
      <w:r w:rsidRPr="00281688">
        <w:rPr>
          <w:rFonts w:hint="eastAsia"/>
          <w:sz w:val="24"/>
          <w:szCs w:val="28"/>
        </w:rPr>
        <w:t>⑦</w:t>
      </w:r>
      <w:r w:rsidRPr="00281688">
        <w:rPr>
          <w:rFonts w:hint="eastAsia"/>
          <w:sz w:val="24"/>
          <w:szCs w:val="28"/>
        </w:rPr>
        <w:t xml:space="preserve">. </w:t>
      </w:r>
      <w:r w:rsidRPr="00281688">
        <w:rPr>
          <w:rFonts w:hint="eastAsia"/>
          <w:sz w:val="24"/>
          <w:szCs w:val="28"/>
        </w:rPr>
        <w:t>执行各个拦截器</w:t>
      </w:r>
      <w:r w:rsidRPr="00281688">
        <w:rPr>
          <w:rFonts w:hint="eastAsia"/>
          <w:sz w:val="24"/>
          <w:szCs w:val="28"/>
        </w:rPr>
        <w:t xml:space="preserve"> </w:t>
      </w:r>
      <w:proofErr w:type="spellStart"/>
      <w:r w:rsidRPr="00281688">
        <w:rPr>
          <w:rFonts w:hint="eastAsia"/>
          <w:sz w:val="24"/>
          <w:szCs w:val="28"/>
        </w:rPr>
        <w:t>invocation.invoke</w:t>
      </w:r>
      <w:proofErr w:type="spellEnd"/>
      <w:r w:rsidRPr="00281688">
        <w:rPr>
          <w:rFonts w:hint="eastAsia"/>
          <w:sz w:val="24"/>
          <w:szCs w:val="28"/>
        </w:rPr>
        <w:t xml:space="preserve">() </w:t>
      </w:r>
      <w:r w:rsidRPr="00281688">
        <w:rPr>
          <w:rFonts w:hint="eastAsia"/>
          <w:sz w:val="24"/>
          <w:szCs w:val="28"/>
        </w:rPr>
        <w:t>之后的代码</w:t>
      </w:r>
    </w:p>
    <w:p w:rsidR="006014E4" w:rsidRPr="00281688" w:rsidRDefault="006014E4" w:rsidP="006014E4">
      <w:pPr>
        <w:pStyle w:val="a7"/>
        <w:ind w:left="1260" w:firstLine="480"/>
        <w:rPr>
          <w:sz w:val="24"/>
          <w:szCs w:val="28"/>
        </w:rPr>
      </w:pPr>
      <w:r w:rsidRPr="00281688">
        <w:rPr>
          <w:rFonts w:hint="eastAsia"/>
          <w:sz w:val="24"/>
          <w:szCs w:val="28"/>
        </w:rPr>
        <w:t>⑧</w:t>
      </w:r>
      <w:r w:rsidRPr="00281688">
        <w:rPr>
          <w:rFonts w:hint="eastAsia"/>
          <w:sz w:val="24"/>
          <w:szCs w:val="28"/>
        </w:rPr>
        <w:t xml:space="preserve">. </w:t>
      </w:r>
      <w:r w:rsidRPr="00281688">
        <w:rPr>
          <w:rFonts w:hint="eastAsia"/>
          <w:sz w:val="24"/>
          <w:szCs w:val="28"/>
        </w:rPr>
        <w:t>把结果发送到客户端</w:t>
      </w:r>
      <w:r w:rsidRPr="00281688">
        <w:rPr>
          <w:rFonts w:hint="eastAsia"/>
          <w:sz w:val="24"/>
          <w:szCs w:val="28"/>
        </w:rPr>
        <w:t>Struts</w:t>
      </w:r>
      <w:r w:rsidRPr="00281688">
        <w:rPr>
          <w:rFonts w:hint="eastAsia"/>
          <w:sz w:val="24"/>
          <w:szCs w:val="28"/>
        </w:rPr>
        <w:t>执行流程</w:t>
      </w:r>
      <w:r w:rsidRPr="00281688">
        <w:rPr>
          <w:rFonts w:hint="eastAsia"/>
          <w:sz w:val="24"/>
          <w:szCs w:val="28"/>
        </w:rPr>
        <w:t xml:space="preserve"> </w:t>
      </w:r>
    </w:p>
    <w:p w:rsidR="006014E4" w:rsidRPr="00281688" w:rsidRDefault="006014E4" w:rsidP="008F3491">
      <w:pPr>
        <w:pStyle w:val="a7"/>
        <w:numPr>
          <w:ilvl w:val="0"/>
          <w:numId w:val="45"/>
        </w:numPr>
        <w:ind w:firstLineChars="0"/>
        <w:outlineLvl w:val="1"/>
        <w:rPr>
          <w:b/>
          <w:sz w:val="24"/>
          <w:szCs w:val="28"/>
        </w:rPr>
      </w:pPr>
      <w:r w:rsidRPr="00281688">
        <w:rPr>
          <w:b/>
          <w:sz w:val="24"/>
          <w:szCs w:val="28"/>
        </w:rPr>
        <w:t>Struts</w:t>
      </w:r>
      <w:r w:rsidRPr="00281688">
        <w:rPr>
          <w:b/>
          <w:sz w:val="24"/>
          <w:szCs w:val="28"/>
        </w:rPr>
        <w:t>有什么优缺点</w:t>
      </w:r>
    </w:p>
    <w:p w:rsidR="006014E4" w:rsidRPr="00281688" w:rsidRDefault="006014E4" w:rsidP="006014E4">
      <w:pPr>
        <w:pStyle w:val="a7"/>
        <w:ind w:left="780" w:firstLineChars="0" w:firstLine="0"/>
        <w:rPr>
          <w:sz w:val="24"/>
          <w:szCs w:val="28"/>
        </w:rPr>
      </w:pPr>
      <w:r w:rsidRPr="00281688">
        <w:rPr>
          <w:rFonts w:hint="eastAsia"/>
          <w:sz w:val="24"/>
          <w:szCs w:val="28"/>
        </w:rPr>
        <w:t>优点</w:t>
      </w:r>
      <w:r w:rsidRPr="00281688">
        <w:rPr>
          <w:rFonts w:hint="eastAsia"/>
          <w:sz w:val="24"/>
          <w:szCs w:val="28"/>
        </w:rPr>
        <w:t>:</w:t>
      </w:r>
    </w:p>
    <w:p w:rsidR="006014E4" w:rsidRPr="00281688" w:rsidRDefault="006014E4" w:rsidP="006014E4">
      <w:pPr>
        <w:pStyle w:val="a7"/>
        <w:ind w:left="780" w:firstLineChars="0" w:firstLine="0"/>
        <w:rPr>
          <w:sz w:val="24"/>
          <w:szCs w:val="28"/>
        </w:rPr>
      </w:pPr>
      <w:r w:rsidRPr="00281688">
        <w:rPr>
          <w:rFonts w:hint="eastAsia"/>
          <w:sz w:val="24"/>
          <w:szCs w:val="28"/>
        </w:rPr>
        <w:t xml:space="preserve">    1. </w:t>
      </w:r>
      <w:r w:rsidRPr="00281688">
        <w:rPr>
          <w:rFonts w:hint="eastAsia"/>
          <w:sz w:val="24"/>
          <w:szCs w:val="28"/>
        </w:rPr>
        <w:t>实现</w:t>
      </w:r>
      <w:r w:rsidRPr="00281688">
        <w:rPr>
          <w:rFonts w:hint="eastAsia"/>
          <w:sz w:val="24"/>
          <w:szCs w:val="28"/>
        </w:rPr>
        <w:t>MVC</w:t>
      </w:r>
      <w:r w:rsidRPr="00281688">
        <w:rPr>
          <w:rFonts w:hint="eastAsia"/>
          <w:sz w:val="24"/>
          <w:szCs w:val="28"/>
        </w:rPr>
        <w:t>模式，结构清晰；</w:t>
      </w:r>
    </w:p>
    <w:p w:rsidR="006014E4" w:rsidRPr="00281688" w:rsidRDefault="006014E4" w:rsidP="006014E4">
      <w:pPr>
        <w:pStyle w:val="a7"/>
        <w:ind w:left="780" w:firstLineChars="0" w:firstLine="0"/>
        <w:rPr>
          <w:sz w:val="24"/>
          <w:szCs w:val="28"/>
        </w:rPr>
      </w:pPr>
      <w:r w:rsidRPr="00281688">
        <w:rPr>
          <w:rFonts w:hint="eastAsia"/>
          <w:sz w:val="24"/>
          <w:szCs w:val="28"/>
        </w:rPr>
        <w:t xml:space="preserve">    2. </w:t>
      </w:r>
      <w:r w:rsidRPr="00281688">
        <w:rPr>
          <w:rFonts w:hint="eastAsia"/>
          <w:sz w:val="24"/>
          <w:szCs w:val="28"/>
        </w:rPr>
        <w:t>丰富的</w:t>
      </w:r>
      <w:r w:rsidRPr="00281688">
        <w:rPr>
          <w:rFonts w:hint="eastAsia"/>
          <w:sz w:val="24"/>
          <w:szCs w:val="28"/>
        </w:rPr>
        <w:t>struts</w:t>
      </w:r>
      <w:r w:rsidRPr="00281688">
        <w:rPr>
          <w:rFonts w:hint="eastAsia"/>
          <w:sz w:val="24"/>
          <w:szCs w:val="28"/>
        </w:rPr>
        <w:t>的标记库，利用好能大大提高开发效率；</w:t>
      </w:r>
    </w:p>
    <w:p w:rsidR="006014E4" w:rsidRPr="00281688" w:rsidRDefault="006014E4" w:rsidP="006014E4">
      <w:pPr>
        <w:pStyle w:val="a7"/>
        <w:ind w:left="780" w:firstLineChars="0" w:firstLine="0"/>
        <w:rPr>
          <w:sz w:val="24"/>
          <w:szCs w:val="28"/>
        </w:rPr>
      </w:pPr>
      <w:r w:rsidRPr="00281688">
        <w:rPr>
          <w:rFonts w:hint="eastAsia"/>
          <w:sz w:val="24"/>
          <w:szCs w:val="28"/>
        </w:rPr>
        <w:t xml:space="preserve">    3. </w:t>
      </w:r>
      <w:r w:rsidRPr="00281688">
        <w:rPr>
          <w:rFonts w:hint="eastAsia"/>
          <w:sz w:val="24"/>
          <w:szCs w:val="28"/>
        </w:rPr>
        <w:t>全局结果与声明式异常；</w:t>
      </w:r>
    </w:p>
    <w:p w:rsidR="006014E4" w:rsidRPr="00281688" w:rsidRDefault="006014E4" w:rsidP="006014E4">
      <w:pPr>
        <w:pStyle w:val="a7"/>
        <w:ind w:left="780" w:firstLineChars="0" w:firstLine="0"/>
        <w:rPr>
          <w:sz w:val="24"/>
          <w:szCs w:val="28"/>
        </w:rPr>
      </w:pPr>
      <w:r w:rsidRPr="00281688">
        <w:rPr>
          <w:rFonts w:hint="eastAsia"/>
          <w:sz w:val="24"/>
          <w:szCs w:val="28"/>
        </w:rPr>
        <w:t xml:space="preserve">    4. </w:t>
      </w:r>
      <w:r w:rsidRPr="00281688">
        <w:rPr>
          <w:rFonts w:hint="eastAsia"/>
          <w:sz w:val="24"/>
          <w:szCs w:val="28"/>
        </w:rPr>
        <w:t>可使用</w:t>
      </w:r>
      <w:r w:rsidRPr="00281688">
        <w:rPr>
          <w:rFonts w:hint="eastAsia"/>
          <w:sz w:val="24"/>
          <w:szCs w:val="28"/>
        </w:rPr>
        <w:t>OGNL</w:t>
      </w:r>
      <w:r w:rsidRPr="00281688">
        <w:rPr>
          <w:rFonts w:hint="eastAsia"/>
          <w:sz w:val="24"/>
          <w:szCs w:val="28"/>
        </w:rPr>
        <w:t>进行参数传递</w:t>
      </w:r>
    </w:p>
    <w:p w:rsidR="006014E4" w:rsidRPr="00281688" w:rsidRDefault="006014E4" w:rsidP="006014E4">
      <w:pPr>
        <w:pStyle w:val="a7"/>
        <w:ind w:left="780" w:firstLineChars="0" w:firstLine="0"/>
        <w:rPr>
          <w:sz w:val="24"/>
          <w:szCs w:val="28"/>
        </w:rPr>
      </w:pPr>
      <w:r w:rsidRPr="00281688">
        <w:rPr>
          <w:rFonts w:hint="eastAsia"/>
          <w:sz w:val="24"/>
          <w:szCs w:val="28"/>
        </w:rPr>
        <w:t xml:space="preserve">    5. </w:t>
      </w:r>
      <w:r w:rsidRPr="00281688">
        <w:rPr>
          <w:rFonts w:hint="eastAsia"/>
          <w:sz w:val="24"/>
          <w:szCs w:val="28"/>
        </w:rPr>
        <w:t>各个类方便使用的拦截器</w:t>
      </w:r>
    </w:p>
    <w:p w:rsidR="006014E4" w:rsidRPr="00281688" w:rsidRDefault="006014E4" w:rsidP="006014E4">
      <w:pPr>
        <w:pStyle w:val="a7"/>
        <w:ind w:left="780" w:firstLineChars="0" w:firstLine="0"/>
        <w:rPr>
          <w:sz w:val="24"/>
          <w:szCs w:val="28"/>
        </w:rPr>
      </w:pPr>
      <w:r w:rsidRPr="00281688">
        <w:rPr>
          <w:rFonts w:hint="eastAsia"/>
          <w:sz w:val="24"/>
          <w:szCs w:val="28"/>
        </w:rPr>
        <w:t xml:space="preserve"> </w:t>
      </w:r>
      <w:r w:rsidRPr="00281688">
        <w:rPr>
          <w:rFonts w:hint="eastAsia"/>
          <w:sz w:val="24"/>
          <w:szCs w:val="28"/>
        </w:rPr>
        <w:t>缺点</w:t>
      </w:r>
      <w:r w:rsidRPr="00281688">
        <w:rPr>
          <w:rFonts w:hint="eastAsia"/>
          <w:sz w:val="24"/>
          <w:szCs w:val="28"/>
        </w:rPr>
        <w:t xml:space="preserve">: </w:t>
      </w:r>
    </w:p>
    <w:p w:rsidR="006014E4" w:rsidRPr="00281688" w:rsidRDefault="006014E4" w:rsidP="006014E4">
      <w:pPr>
        <w:pStyle w:val="a7"/>
        <w:ind w:left="780" w:firstLineChars="0" w:firstLine="0"/>
        <w:rPr>
          <w:sz w:val="24"/>
          <w:szCs w:val="28"/>
        </w:rPr>
      </w:pPr>
      <w:r w:rsidRPr="00281688">
        <w:rPr>
          <w:rFonts w:hint="eastAsia"/>
          <w:sz w:val="24"/>
          <w:szCs w:val="28"/>
        </w:rPr>
        <w:t xml:space="preserve">    1. </w:t>
      </w:r>
      <w:r w:rsidRPr="00281688">
        <w:rPr>
          <w:rFonts w:hint="eastAsia"/>
          <w:sz w:val="24"/>
          <w:szCs w:val="28"/>
        </w:rPr>
        <w:t>转到表现层时，需要配置结果页面；页面多了比较繁杂；</w:t>
      </w:r>
    </w:p>
    <w:p w:rsidR="006014E4" w:rsidRPr="00281688" w:rsidRDefault="006014E4" w:rsidP="006014E4">
      <w:pPr>
        <w:pStyle w:val="a7"/>
        <w:ind w:left="780" w:firstLineChars="0" w:firstLine="0"/>
        <w:rPr>
          <w:sz w:val="24"/>
          <w:szCs w:val="28"/>
        </w:rPr>
      </w:pPr>
      <w:r w:rsidRPr="00281688">
        <w:rPr>
          <w:rFonts w:hint="eastAsia"/>
          <w:sz w:val="24"/>
          <w:szCs w:val="28"/>
        </w:rPr>
        <w:t xml:space="preserve">    2. </w:t>
      </w:r>
      <w:r w:rsidRPr="00281688">
        <w:rPr>
          <w:rFonts w:hint="eastAsia"/>
          <w:sz w:val="24"/>
          <w:szCs w:val="28"/>
        </w:rPr>
        <w:t>对</w:t>
      </w:r>
      <w:r w:rsidRPr="00281688">
        <w:rPr>
          <w:rFonts w:hint="eastAsia"/>
          <w:sz w:val="24"/>
          <w:szCs w:val="28"/>
        </w:rPr>
        <w:t>Servlet</w:t>
      </w:r>
      <w:r w:rsidRPr="00281688">
        <w:rPr>
          <w:rFonts w:hint="eastAsia"/>
          <w:sz w:val="24"/>
          <w:szCs w:val="28"/>
        </w:rPr>
        <w:t>的依赖性过强</w:t>
      </w:r>
    </w:p>
    <w:p w:rsidR="006014E4" w:rsidRPr="00281688" w:rsidRDefault="006014E4" w:rsidP="006014E4">
      <w:pPr>
        <w:pStyle w:val="a7"/>
        <w:ind w:left="780" w:firstLineChars="0" w:firstLine="0"/>
        <w:rPr>
          <w:sz w:val="24"/>
          <w:szCs w:val="28"/>
        </w:rPr>
      </w:pPr>
      <w:r w:rsidRPr="00281688">
        <w:rPr>
          <w:rFonts w:hint="eastAsia"/>
          <w:sz w:val="24"/>
          <w:szCs w:val="28"/>
        </w:rPr>
        <w:t xml:space="preserve">    3. struts</w:t>
      </w:r>
      <w:r w:rsidRPr="00281688">
        <w:rPr>
          <w:rFonts w:hint="eastAsia"/>
          <w:sz w:val="24"/>
          <w:szCs w:val="28"/>
        </w:rPr>
        <w:t>标签稍微比</w:t>
      </w:r>
      <w:r w:rsidRPr="00281688">
        <w:rPr>
          <w:rFonts w:hint="eastAsia"/>
          <w:sz w:val="24"/>
          <w:szCs w:val="28"/>
        </w:rPr>
        <w:t>el</w:t>
      </w:r>
      <w:r w:rsidRPr="00281688">
        <w:rPr>
          <w:rFonts w:hint="eastAsia"/>
          <w:sz w:val="24"/>
          <w:szCs w:val="28"/>
        </w:rPr>
        <w:t>表达式繁重</w:t>
      </w:r>
    </w:p>
    <w:p w:rsidR="006014E4" w:rsidRPr="00281688" w:rsidRDefault="006014E4" w:rsidP="008F3491">
      <w:pPr>
        <w:pStyle w:val="a7"/>
        <w:numPr>
          <w:ilvl w:val="0"/>
          <w:numId w:val="45"/>
        </w:numPr>
        <w:ind w:firstLineChars="0"/>
        <w:outlineLvl w:val="1"/>
        <w:rPr>
          <w:b/>
          <w:sz w:val="24"/>
          <w:szCs w:val="28"/>
        </w:rPr>
      </w:pPr>
      <w:r w:rsidRPr="00281688">
        <w:rPr>
          <w:rFonts w:hint="eastAsia"/>
          <w:b/>
          <w:sz w:val="24"/>
          <w:szCs w:val="28"/>
        </w:rPr>
        <w:t>常用拦截器</w:t>
      </w:r>
    </w:p>
    <w:p w:rsidR="006014E4" w:rsidRPr="00281688" w:rsidRDefault="006014E4" w:rsidP="006014E4">
      <w:pPr>
        <w:rPr>
          <w:sz w:val="28"/>
          <w:szCs w:val="28"/>
        </w:rPr>
      </w:pPr>
      <w:r w:rsidRPr="00281688">
        <w:rPr>
          <w:rFonts w:hint="eastAsia"/>
          <w:sz w:val="28"/>
          <w:szCs w:val="28"/>
        </w:rPr>
        <w:tab/>
      </w:r>
      <w:r w:rsidRPr="00281688">
        <w:rPr>
          <w:rFonts w:hint="eastAsia"/>
          <w:sz w:val="28"/>
          <w:szCs w:val="28"/>
        </w:rPr>
        <w:tab/>
      </w:r>
      <w:proofErr w:type="spellStart"/>
      <w:r w:rsidRPr="00281688">
        <w:rPr>
          <w:rFonts w:hint="eastAsia"/>
          <w:sz w:val="28"/>
          <w:szCs w:val="28"/>
        </w:rPr>
        <w:t>conversionError</w:t>
      </w:r>
      <w:proofErr w:type="spellEnd"/>
      <w:r w:rsidRPr="00281688">
        <w:rPr>
          <w:rFonts w:hint="eastAsia"/>
          <w:sz w:val="28"/>
          <w:szCs w:val="28"/>
        </w:rPr>
        <w:t>:</w:t>
      </w:r>
      <w:r w:rsidRPr="00281688">
        <w:rPr>
          <w:rFonts w:hint="eastAsia"/>
          <w:sz w:val="28"/>
          <w:szCs w:val="28"/>
        </w:rPr>
        <w:t>类型转换错误拦截器</w:t>
      </w:r>
      <w:r w:rsidRPr="00281688">
        <w:rPr>
          <w:rFonts w:hint="eastAsia"/>
          <w:sz w:val="28"/>
          <w:szCs w:val="28"/>
        </w:rPr>
        <w:t> </w:t>
      </w:r>
    </w:p>
    <w:p w:rsidR="006014E4" w:rsidRPr="00281688" w:rsidRDefault="006014E4" w:rsidP="006014E4">
      <w:pPr>
        <w:rPr>
          <w:sz w:val="28"/>
          <w:szCs w:val="28"/>
        </w:rPr>
      </w:pPr>
      <w:r w:rsidRPr="00281688">
        <w:rPr>
          <w:rFonts w:hint="eastAsia"/>
          <w:sz w:val="28"/>
          <w:szCs w:val="28"/>
        </w:rPr>
        <w:tab/>
      </w:r>
      <w:r w:rsidRPr="00281688">
        <w:rPr>
          <w:rFonts w:hint="eastAsia"/>
          <w:sz w:val="28"/>
          <w:szCs w:val="28"/>
        </w:rPr>
        <w:tab/>
        <w:t>exception:</w:t>
      </w:r>
      <w:r w:rsidRPr="00281688">
        <w:rPr>
          <w:rFonts w:hint="eastAsia"/>
          <w:sz w:val="28"/>
          <w:szCs w:val="28"/>
        </w:rPr>
        <w:t>异常拦截器</w:t>
      </w:r>
      <w:r w:rsidRPr="00281688">
        <w:rPr>
          <w:rFonts w:hint="eastAsia"/>
          <w:sz w:val="28"/>
          <w:szCs w:val="28"/>
        </w:rPr>
        <w:t> </w:t>
      </w:r>
    </w:p>
    <w:p w:rsidR="006014E4" w:rsidRPr="00281688" w:rsidRDefault="006014E4" w:rsidP="006014E4">
      <w:pPr>
        <w:rPr>
          <w:sz w:val="28"/>
          <w:szCs w:val="28"/>
        </w:rPr>
      </w:pPr>
      <w:r w:rsidRPr="00281688">
        <w:rPr>
          <w:rFonts w:hint="eastAsia"/>
          <w:sz w:val="28"/>
          <w:szCs w:val="28"/>
        </w:rPr>
        <w:tab/>
      </w:r>
      <w:r w:rsidRPr="00281688">
        <w:rPr>
          <w:rFonts w:hint="eastAsia"/>
          <w:sz w:val="28"/>
          <w:szCs w:val="28"/>
        </w:rPr>
        <w:tab/>
      </w:r>
      <w:proofErr w:type="spellStart"/>
      <w:r w:rsidRPr="00281688">
        <w:rPr>
          <w:rFonts w:hint="eastAsia"/>
          <w:sz w:val="28"/>
          <w:szCs w:val="28"/>
        </w:rPr>
        <w:t>fileUpload</w:t>
      </w:r>
      <w:proofErr w:type="spellEnd"/>
      <w:r w:rsidRPr="00281688">
        <w:rPr>
          <w:rFonts w:hint="eastAsia"/>
          <w:sz w:val="28"/>
          <w:szCs w:val="28"/>
        </w:rPr>
        <w:t>:</w:t>
      </w:r>
      <w:r w:rsidRPr="00281688">
        <w:rPr>
          <w:rFonts w:hint="eastAsia"/>
          <w:sz w:val="28"/>
          <w:szCs w:val="28"/>
        </w:rPr>
        <w:t>文件上传拦截器</w:t>
      </w:r>
      <w:r w:rsidRPr="00281688">
        <w:rPr>
          <w:rFonts w:hint="eastAsia"/>
          <w:sz w:val="28"/>
          <w:szCs w:val="28"/>
        </w:rPr>
        <w:t> </w:t>
      </w:r>
    </w:p>
    <w:p w:rsidR="006014E4" w:rsidRPr="00281688" w:rsidRDefault="006014E4" w:rsidP="006014E4">
      <w:pPr>
        <w:rPr>
          <w:sz w:val="28"/>
          <w:szCs w:val="28"/>
        </w:rPr>
      </w:pPr>
      <w:r w:rsidRPr="00281688">
        <w:rPr>
          <w:rFonts w:hint="eastAsia"/>
          <w:sz w:val="28"/>
          <w:szCs w:val="28"/>
        </w:rPr>
        <w:tab/>
      </w:r>
      <w:r w:rsidRPr="00281688">
        <w:rPr>
          <w:rFonts w:hint="eastAsia"/>
          <w:sz w:val="28"/>
          <w:szCs w:val="28"/>
        </w:rPr>
        <w:tab/>
        <w:t>i18n:</w:t>
      </w:r>
      <w:r w:rsidRPr="00281688">
        <w:rPr>
          <w:rFonts w:hint="eastAsia"/>
          <w:sz w:val="28"/>
          <w:szCs w:val="28"/>
        </w:rPr>
        <w:t>国际化拦截器</w:t>
      </w:r>
      <w:r w:rsidRPr="00281688">
        <w:rPr>
          <w:rFonts w:hint="eastAsia"/>
          <w:sz w:val="28"/>
          <w:szCs w:val="28"/>
        </w:rPr>
        <w:t> </w:t>
      </w:r>
    </w:p>
    <w:p w:rsidR="006014E4" w:rsidRPr="00281688" w:rsidRDefault="006014E4" w:rsidP="006014E4">
      <w:pPr>
        <w:rPr>
          <w:sz w:val="28"/>
          <w:szCs w:val="28"/>
        </w:rPr>
      </w:pPr>
      <w:r w:rsidRPr="00281688">
        <w:rPr>
          <w:rFonts w:hint="eastAsia"/>
          <w:sz w:val="28"/>
          <w:szCs w:val="28"/>
        </w:rPr>
        <w:tab/>
      </w:r>
      <w:r w:rsidRPr="00281688">
        <w:rPr>
          <w:rFonts w:hint="eastAsia"/>
          <w:sz w:val="28"/>
          <w:szCs w:val="28"/>
        </w:rPr>
        <w:tab/>
        <w:t>logger:</w:t>
      </w:r>
      <w:r w:rsidRPr="00281688">
        <w:rPr>
          <w:rFonts w:hint="eastAsia"/>
          <w:sz w:val="28"/>
          <w:szCs w:val="28"/>
        </w:rPr>
        <w:t>日志拦截器</w:t>
      </w:r>
      <w:r w:rsidRPr="00281688">
        <w:rPr>
          <w:rFonts w:hint="eastAsia"/>
          <w:sz w:val="28"/>
          <w:szCs w:val="28"/>
        </w:rPr>
        <w:t> </w:t>
      </w:r>
    </w:p>
    <w:p w:rsidR="006014E4" w:rsidRPr="00281688" w:rsidRDefault="006014E4" w:rsidP="006014E4">
      <w:pPr>
        <w:rPr>
          <w:sz w:val="28"/>
          <w:szCs w:val="28"/>
        </w:rPr>
      </w:pPr>
      <w:r w:rsidRPr="00281688">
        <w:rPr>
          <w:rFonts w:hint="eastAsia"/>
          <w:sz w:val="28"/>
          <w:szCs w:val="28"/>
        </w:rPr>
        <w:tab/>
      </w:r>
      <w:r w:rsidRPr="00281688">
        <w:rPr>
          <w:rFonts w:hint="eastAsia"/>
          <w:sz w:val="28"/>
          <w:szCs w:val="28"/>
        </w:rPr>
        <w:tab/>
        <w:t>params:</w:t>
      </w:r>
      <w:r w:rsidRPr="00281688">
        <w:rPr>
          <w:rFonts w:hint="eastAsia"/>
          <w:sz w:val="28"/>
          <w:szCs w:val="28"/>
        </w:rPr>
        <w:t>解析请求参数拦截器</w:t>
      </w:r>
      <w:r w:rsidRPr="00281688">
        <w:rPr>
          <w:rFonts w:hint="eastAsia"/>
          <w:sz w:val="28"/>
          <w:szCs w:val="28"/>
        </w:rPr>
        <w:t> </w:t>
      </w:r>
    </w:p>
    <w:p w:rsidR="006014E4" w:rsidRPr="00281688" w:rsidRDefault="006014E4" w:rsidP="006014E4">
      <w:pPr>
        <w:rPr>
          <w:sz w:val="28"/>
          <w:szCs w:val="28"/>
        </w:rPr>
      </w:pPr>
      <w:r w:rsidRPr="00281688">
        <w:rPr>
          <w:rFonts w:hint="eastAsia"/>
          <w:sz w:val="28"/>
          <w:szCs w:val="28"/>
        </w:rPr>
        <w:tab/>
      </w:r>
      <w:r w:rsidRPr="00281688">
        <w:rPr>
          <w:rFonts w:hint="eastAsia"/>
          <w:sz w:val="28"/>
          <w:szCs w:val="28"/>
        </w:rPr>
        <w:tab/>
        <w:t>validation:</w:t>
      </w:r>
      <w:r w:rsidRPr="00281688">
        <w:rPr>
          <w:rFonts w:hint="eastAsia"/>
          <w:sz w:val="28"/>
          <w:szCs w:val="28"/>
        </w:rPr>
        <w:t>校验拦截器</w:t>
      </w:r>
      <w:r w:rsidRPr="00281688">
        <w:rPr>
          <w:rFonts w:hint="eastAsia"/>
          <w:sz w:val="28"/>
          <w:szCs w:val="28"/>
        </w:rPr>
        <w:t> </w:t>
      </w:r>
    </w:p>
    <w:p w:rsidR="006014E4" w:rsidRPr="00281688" w:rsidRDefault="006014E4" w:rsidP="006014E4">
      <w:pPr>
        <w:rPr>
          <w:sz w:val="28"/>
          <w:szCs w:val="28"/>
        </w:rPr>
      </w:pPr>
      <w:r w:rsidRPr="00281688">
        <w:rPr>
          <w:rFonts w:hint="eastAsia"/>
          <w:sz w:val="28"/>
          <w:szCs w:val="28"/>
        </w:rPr>
        <w:tab/>
      </w:r>
      <w:r w:rsidRPr="00281688">
        <w:rPr>
          <w:rFonts w:hint="eastAsia"/>
          <w:sz w:val="28"/>
          <w:szCs w:val="28"/>
        </w:rPr>
        <w:tab/>
        <w:t>timer:</w:t>
      </w:r>
      <w:r w:rsidRPr="00281688">
        <w:rPr>
          <w:rFonts w:hint="eastAsia"/>
          <w:sz w:val="28"/>
          <w:szCs w:val="28"/>
        </w:rPr>
        <w:t>这个拦截器负责输出</w:t>
      </w:r>
      <w:r w:rsidRPr="00281688">
        <w:rPr>
          <w:rFonts w:hint="eastAsia"/>
          <w:sz w:val="28"/>
          <w:szCs w:val="28"/>
        </w:rPr>
        <w:t>Action</w:t>
      </w:r>
      <w:r w:rsidRPr="00281688">
        <w:rPr>
          <w:rFonts w:hint="eastAsia"/>
          <w:sz w:val="28"/>
          <w:szCs w:val="28"/>
        </w:rPr>
        <w:t>的执行时间，以分析该</w:t>
      </w:r>
      <w:r w:rsidRPr="00281688">
        <w:rPr>
          <w:rFonts w:hint="eastAsia"/>
          <w:sz w:val="28"/>
          <w:szCs w:val="28"/>
        </w:rPr>
        <w:t>Action</w:t>
      </w:r>
      <w:r w:rsidRPr="00281688">
        <w:rPr>
          <w:rFonts w:hint="eastAsia"/>
          <w:sz w:val="28"/>
          <w:szCs w:val="28"/>
        </w:rPr>
        <w:t>的性能瓶颈。</w:t>
      </w:r>
    </w:p>
    <w:p w:rsidR="006014E4" w:rsidRPr="00281688" w:rsidRDefault="006014E4" w:rsidP="006014E4">
      <w:pPr>
        <w:rPr>
          <w:sz w:val="28"/>
          <w:szCs w:val="28"/>
        </w:rPr>
      </w:pPr>
      <w:r w:rsidRPr="00281688">
        <w:rPr>
          <w:rFonts w:ascii="Arial" w:hAnsi="Arial" w:cs="Arial" w:hint="eastAsia"/>
          <w:color w:val="000000"/>
          <w:sz w:val="24"/>
          <w:szCs w:val="24"/>
          <w:shd w:val="clear" w:color="auto" w:fill="FFFFFF"/>
        </w:rPr>
        <w:tab/>
      </w:r>
      <w:r w:rsidRPr="00281688">
        <w:rPr>
          <w:rFonts w:ascii="Arial" w:hAnsi="Arial" w:cs="Arial" w:hint="eastAsia"/>
          <w:color w:val="000000"/>
          <w:sz w:val="24"/>
          <w:szCs w:val="24"/>
          <w:shd w:val="clear" w:color="auto" w:fill="FFFFFF"/>
        </w:rPr>
        <w:tab/>
      </w:r>
      <w:r w:rsidRPr="00281688">
        <w:rPr>
          <w:rFonts w:ascii="Arial" w:hAnsi="Arial" w:cs="Arial"/>
          <w:color w:val="000000"/>
          <w:sz w:val="24"/>
          <w:szCs w:val="24"/>
          <w:shd w:val="clear" w:color="auto" w:fill="FFFFFF"/>
        </w:rPr>
        <w:t>token</w:t>
      </w:r>
      <w:r w:rsidRPr="00281688">
        <w:rPr>
          <w:rFonts w:ascii="Arial" w:hAnsi="Arial" w:cs="Arial"/>
          <w:color w:val="000000"/>
          <w:sz w:val="24"/>
          <w:szCs w:val="24"/>
          <w:shd w:val="clear" w:color="auto" w:fill="FFFFFF"/>
        </w:rPr>
        <w:t>：避免重复提交的校验拦截器。</w:t>
      </w:r>
    </w:p>
    <w:p w:rsidR="006014E4" w:rsidRPr="00281688" w:rsidRDefault="006014E4" w:rsidP="006014E4">
      <w:pPr>
        <w:rPr>
          <w:sz w:val="28"/>
          <w:szCs w:val="28"/>
        </w:rPr>
      </w:pPr>
      <w:r w:rsidRPr="00281688">
        <w:rPr>
          <w:rFonts w:ascii="Arial" w:hAnsi="Arial" w:cs="Arial" w:hint="eastAsia"/>
          <w:color w:val="000000"/>
          <w:sz w:val="24"/>
          <w:szCs w:val="24"/>
          <w:shd w:val="clear" w:color="auto" w:fill="FFFFFF"/>
        </w:rPr>
        <w:tab/>
      </w:r>
      <w:r w:rsidRPr="00281688">
        <w:rPr>
          <w:rFonts w:ascii="Arial" w:hAnsi="Arial" w:cs="Arial" w:hint="eastAsia"/>
          <w:color w:val="000000"/>
          <w:sz w:val="24"/>
          <w:szCs w:val="24"/>
          <w:shd w:val="clear" w:color="auto" w:fill="FFFFFF"/>
        </w:rPr>
        <w:tab/>
      </w:r>
      <w:proofErr w:type="spellStart"/>
      <w:r w:rsidRPr="00281688">
        <w:rPr>
          <w:rFonts w:ascii="Arial" w:hAnsi="Arial" w:cs="Arial"/>
          <w:color w:val="000000"/>
          <w:sz w:val="24"/>
          <w:szCs w:val="24"/>
          <w:shd w:val="clear" w:color="auto" w:fill="FFFFFF"/>
        </w:rPr>
        <w:t>modelDriven</w:t>
      </w:r>
      <w:proofErr w:type="spellEnd"/>
      <w:r w:rsidRPr="00281688">
        <w:rPr>
          <w:rFonts w:ascii="Arial" w:hAnsi="Arial" w:cs="Arial"/>
          <w:color w:val="000000"/>
          <w:sz w:val="24"/>
          <w:szCs w:val="24"/>
          <w:shd w:val="clear" w:color="auto" w:fill="FFFFFF"/>
        </w:rPr>
        <w:t>：</w:t>
      </w:r>
      <w:r w:rsidRPr="00281688">
        <w:rPr>
          <w:rFonts w:ascii="Arial" w:hAnsi="Arial" w:cs="Arial"/>
          <w:color w:val="000000"/>
          <w:sz w:val="24"/>
          <w:szCs w:val="24"/>
          <w:shd w:val="clear" w:color="auto" w:fill="FFFFFF"/>
        </w:rPr>
        <w:t>Action</w:t>
      </w:r>
      <w:r w:rsidRPr="00281688">
        <w:rPr>
          <w:rFonts w:ascii="Arial" w:hAnsi="Arial" w:cs="Arial"/>
          <w:color w:val="000000"/>
          <w:sz w:val="24"/>
          <w:szCs w:val="24"/>
          <w:shd w:val="clear" w:color="auto" w:fill="FFFFFF"/>
        </w:rPr>
        <w:t>执行该拦截器时候可以将</w:t>
      </w:r>
      <w:proofErr w:type="spellStart"/>
      <w:r w:rsidRPr="00281688">
        <w:rPr>
          <w:rFonts w:ascii="Arial" w:hAnsi="Arial" w:cs="Arial"/>
          <w:color w:val="000000"/>
          <w:sz w:val="24"/>
          <w:szCs w:val="24"/>
          <w:shd w:val="clear" w:color="auto" w:fill="FFFFFF"/>
        </w:rPr>
        <w:t>getModel</w:t>
      </w:r>
      <w:proofErr w:type="spellEnd"/>
      <w:r w:rsidRPr="00281688">
        <w:rPr>
          <w:rFonts w:ascii="Arial" w:hAnsi="Arial" w:cs="Arial"/>
          <w:color w:val="000000"/>
          <w:sz w:val="24"/>
          <w:szCs w:val="24"/>
          <w:shd w:val="clear" w:color="auto" w:fill="FFFFFF"/>
        </w:rPr>
        <w:t>方法得到的</w:t>
      </w:r>
      <w:r w:rsidRPr="00281688">
        <w:rPr>
          <w:rFonts w:ascii="Arial" w:hAnsi="Arial" w:cs="Arial"/>
          <w:color w:val="000000"/>
          <w:sz w:val="24"/>
          <w:szCs w:val="24"/>
          <w:shd w:val="clear" w:color="auto" w:fill="FFFFFF"/>
        </w:rPr>
        <w:t>result</w:t>
      </w:r>
      <w:r w:rsidRPr="00281688">
        <w:rPr>
          <w:rFonts w:ascii="Arial" w:hAnsi="Arial" w:cs="Arial"/>
          <w:color w:val="000000"/>
          <w:sz w:val="24"/>
          <w:szCs w:val="24"/>
          <w:shd w:val="clear" w:color="auto" w:fill="FFFFFF"/>
        </w:rPr>
        <w:t>值放</w:t>
      </w:r>
      <w:r w:rsidRPr="00281688">
        <w:rPr>
          <w:rFonts w:ascii="Arial" w:hAnsi="Arial" w:cs="Arial" w:hint="eastAsia"/>
          <w:color w:val="000000"/>
          <w:sz w:val="24"/>
          <w:szCs w:val="24"/>
          <w:shd w:val="clear" w:color="auto" w:fill="FFFFFF"/>
        </w:rPr>
        <w:tab/>
      </w:r>
      <w:r w:rsidRPr="00281688">
        <w:rPr>
          <w:rFonts w:ascii="Arial" w:hAnsi="Arial" w:cs="Arial" w:hint="eastAsia"/>
          <w:color w:val="000000"/>
          <w:sz w:val="24"/>
          <w:szCs w:val="24"/>
          <w:shd w:val="clear" w:color="auto" w:fill="FFFFFF"/>
        </w:rPr>
        <w:tab/>
      </w:r>
      <w:r w:rsidRPr="00281688">
        <w:rPr>
          <w:rFonts w:ascii="Arial" w:hAnsi="Arial" w:cs="Arial" w:hint="eastAsia"/>
          <w:color w:val="000000"/>
          <w:sz w:val="24"/>
          <w:szCs w:val="24"/>
          <w:shd w:val="clear" w:color="auto" w:fill="FFFFFF"/>
        </w:rPr>
        <w:tab/>
      </w:r>
      <w:r w:rsidRPr="00281688">
        <w:rPr>
          <w:rFonts w:ascii="Arial" w:hAnsi="Arial" w:cs="Arial"/>
          <w:color w:val="000000"/>
          <w:sz w:val="24"/>
          <w:szCs w:val="24"/>
          <w:shd w:val="clear" w:color="auto" w:fill="FFFFFF"/>
        </w:rPr>
        <w:t>入值栈中</w:t>
      </w:r>
    </w:p>
    <w:p w:rsidR="006014E4" w:rsidRPr="00281688" w:rsidRDefault="006014E4" w:rsidP="006014E4">
      <w:pPr>
        <w:rPr>
          <w:rFonts w:ascii="Arial" w:hAnsi="Arial" w:cs="Arial"/>
          <w:color w:val="000000"/>
          <w:sz w:val="24"/>
          <w:szCs w:val="24"/>
          <w:shd w:val="clear" w:color="auto" w:fill="FFFFFF"/>
        </w:rPr>
      </w:pPr>
      <w:r w:rsidRPr="00281688">
        <w:rPr>
          <w:rFonts w:ascii="Arial" w:hAnsi="Arial" w:cs="Arial" w:hint="eastAsia"/>
          <w:color w:val="000000"/>
          <w:sz w:val="24"/>
          <w:szCs w:val="24"/>
          <w:shd w:val="clear" w:color="auto" w:fill="FFFFFF"/>
        </w:rPr>
        <w:tab/>
      </w:r>
      <w:r w:rsidRPr="00281688">
        <w:rPr>
          <w:rFonts w:ascii="Arial" w:hAnsi="Arial" w:cs="Arial" w:hint="eastAsia"/>
          <w:color w:val="000000"/>
          <w:sz w:val="24"/>
          <w:szCs w:val="24"/>
          <w:shd w:val="clear" w:color="auto" w:fill="FFFFFF"/>
        </w:rPr>
        <w:tab/>
      </w:r>
      <w:r w:rsidRPr="00281688">
        <w:rPr>
          <w:rFonts w:ascii="Arial" w:hAnsi="Arial" w:cs="Arial"/>
          <w:color w:val="000000"/>
          <w:sz w:val="24"/>
          <w:szCs w:val="24"/>
          <w:shd w:val="clear" w:color="auto" w:fill="FFFFFF"/>
        </w:rPr>
        <w:t>roles</w:t>
      </w:r>
      <w:r w:rsidRPr="00281688">
        <w:rPr>
          <w:rFonts w:ascii="Arial" w:hAnsi="Arial" w:cs="Arial"/>
          <w:color w:val="000000"/>
          <w:sz w:val="24"/>
          <w:szCs w:val="24"/>
          <w:shd w:val="clear" w:color="auto" w:fill="FFFFFF"/>
        </w:rPr>
        <w:t>：进行权限配置的拦截器，如果登录用户拥有相应权限才去执行某一特</w:t>
      </w:r>
      <w:r w:rsidRPr="00281688">
        <w:rPr>
          <w:rFonts w:ascii="Arial" w:hAnsi="Arial" w:cs="Arial" w:hint="eastAsia"/>
          <w:color w:val="000000"/>
          <w:sz w:val="24"/>
          <w:szCs w:val="24"/>
          <w:shd w:val="clear" w:color="auto" w:fill="FFFFFF"/>
        </w:rPr>
        <w:tab/>
      </w:r>
      <w:r w:rsidRPr="00281688">
        <w:rPr>
          <w:rFonts w:ascii="Arial" w:hAnsi="Arial" w:cs="Arial" w:hint="eastAsia"/>
          <w:color w:val="000000"/>
          <w:sz w:val="24"/>
          <w:szCs w:val="24"/>
          <w:shd w:val="clear" w:color="auto" w:fill="FFFFFF"/>
        </w:rPr>
        <w:tab/>
      </w:r>
      <w:r w:rsidRPr="00281688">
        <w:rPr>
          <w:rFonts w:ascii="Arial" w:hAnsi="Arial" w:cs="Arial" w:hint="eastAsia"/>
          <w:color w:val="000000"/>
          <w:sz w:val="24"/>
          <w:szCs w:val="24"/>
          <w:shd w:val="clear" w:color="auto" w:fill="FFFFFF"/>
        </w:rPr>
        <w:tab/>
      </w:r>
      <w:r w:rsidRPr="00281688">
        <w:rPr>
          <w:rFonts w:ascii="Arial" w:hAnsi="Arial" w:cs="Arial"/>
          <w:color w:val="000000"/>
          <w:sz w:val="24"/>
          <w:szCs w:val="24"/>
          <w:shd w:val="clear" w:color="auto" w:fill="FFFFFF"/>
        </w:rPr>
        <w:t>定</w:t>
      </w:r>
      <w:r w:rsidRPr="00281688">
        <w:rPr>
          <w:rFonts w:ascii="Arial" w:hAnsi="Arial" w:cs="Arial"/>
          <w:color w:val="000000"/>
          <w:sz w:val="24"/>
          <w:szCs w:val="24"/>
          <w:shd w:val="clear" w:color="auto" w:fill="FFFFFF"/>
        </w:rPr>
        <w:t>Action</w:t>
      </w:r>
      <w:r w:rsidRPr="00281688">
        <w:rPr>
          <w:rFonts w:ascii="Arial" w:hAnsi="Arial" w:cs="Arial"/>
          <w:color w:val="000000"/>
          <w:sz w:val="24"/>
          <w:szCs w:val="24"/>
          <w:shd w:val="clear" w:color="auto" w:fill="FFFFFF"/>
        </w:rPr>
        <w:t>。</w:t>
      </w:r>
    </w:p>
    <w:p w:rsidR="006014E4" w:rsidRPr="00281688" w:rsidRDefault="006014E4" w:rsidP="008F3491">
      <w:pPr>
        <w:pStyle w:val="a7"/>
        <w:numPr>
          <w:ilvl w:val="0"/>
          <w:numId w:val="45"/>
        </w:numPr>
        <w:ind w:firstLineChars="0"/>
        <w:outlineLvl w:val="1"/>
        <w:rPr>
          <w:b/>
          <w:sz w:val="24"/>
          <w:szCs w:val="28"/>
        </w:rPr>
      </w:pPr>
      <w:r w:rsidRPr="00281688">
        <w:rPr>
          <w:rFonts w:hint="eastAsia"/>
          <w:b/>
          <w:sz w:val="24"/>
          <w:szCs w:val="28"/>
        </w:rPr>
        <w:t>拦截器执行流程</w:t>
      </w:r>
    </w:p>
    <w:p w:rsidR="006014E4" w:rsidRPr="00281688" w:rsidRDefault="006014E4" w:rsidP="00496BC3">
      <w:pPr>
        <w:jc w:val="right"/>
        <w:rPr>
          <w:b/>
          <w:sz w:val="28"/>
          <w:szCs w:val="28"/>
        </w:rPr>
      </w:pPr>
      <w:r w:rsidRPr="00281688">
        <w:rPr>
          <w:noProof/>
          <w:sz w:val="28"/>
          <w:szCs w:val="28"/>
        </w:rPr>
        <w:lastRenderedPageBreak/>
        <w:drawing>
          <wp:inline distT="0" distB="0" distL="0" distR="0" wp14:anchorId="7B464BAA" wp14:editId="52D1A3FB">
            <wp:extent cx="4233078" cy="225573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4231040" cy="2254650"/>
                    </a:xfrm>
                    <a:prstGeom prst="rect">
                      <a:avLst/>
                    </a:prstGeom>
                    <a:noFill/>
                    <a:ln w="9525">
                      <a:noFill/>
                      <a:miter lim="800000"/>
                      <a:headEnd/>
                      <a:tailEnd/>
                    </a:ln>
                  </pic:spPr>
                </pic:pic>
              </a:graphicData>
            </a:graphic>
          </wp:inline>
        </w:drawing>
      </w:r>
    </w:p>
    <w:p w:rsidR="006014E4" w:rsidRPr="00281688" w:rsidRDefault="006014E4" w:rsidP="006014E4">
      <w:pPr>
        <w:pStyle w:val="a7"/>
        <w:ind w:left="1260" w:firstLineChars="0" w:firstLine="0"/>
        <w:rPr>
          <w:sz w:val="24"/>
          <w:szCs w:val="28"/>
        </w:rPr>
      </w:pPr>
      <w:r w:rsidRPr="00281688">
        <w:rPr>
          <w:rFonts w:hint="eastAsia"/>
          <w:sz w:val="24"/>
          <w:szCs w:val="28"/>
        </w:rPr>
        <w:t>每个拦截器都是需要实现</w:t>
      </w:r>
      <w:r w:rsidR="00496BC3" w:rsidRPr="00281688">
        <w:rPr>
          <w:rFonts w:hint="eastAsia"/>
          <w:sz w:val="24"/>
          <w:szCs w:val="28"/>
        </w:rPr>
        <w:t xml:space="preserve"> Interceptor</w:t>
      </w:r>
      <w:r w:rsidRPr="00281688">
        <w:rPr>
          <w:rFonts w:hint="eastAsia"/>
          <w:sz w:val="24"/>
          <w:szCs w:val="28"/>
        </w:rPr>
        <w:t>接口</w:t>
      </w:r>
    </w:p>
    <w:p w:rsidR="006014E4" w:rsidRPr="00281688" w:rsidRDefault="006014E4" w:rsidP="006014E4">
      <w:pPr>
        <w:pStyle w:val="a7"/>
        <w:ind w:left="1260" w:firstLineChars="0" w:firstLine="0"/>
        <w:rPr>
          <w:sz w:val="24"/>
          <w:szCs w:val="28"/>
        </w:rPr>
      </w:pPr>
      <w:r w:rsidRPr="00281688">
        <w:rPr>
          <w:rFonts w:hint="eastAsia"/>
          <w:sz w:val="24"/>
          <w:szCs w:val="28"/>
        </w:rPr>
        <w:t xml:space="preserve">&gt; </w:t>
      </w:r>
      <w:proofErr w:type="spellStart"/>
      <w:r w:rsidRPr="00281688">
        <w:rPr>
          <w:rFonts w:hint="eastAsia"/>
          <w:sz w:val="24"/>
          <w:szCs w:val="28"/>
        </w:rPr>
        <w:t>init</w:t>
      </w:r>
      <w:proofErr w:type="spellEnd"/>
      <w:r w:rsidRPr="00281688">
        <w:rPr>
          <w:rFonts w:hint="eastAsia"/>
          <w:sz w:val="24"/>
          <w:szCs w:val="28"/>
        </w:rPr>
        <w:t>()</w:t>
      </w:r>
      <w:r w:rsidRPr="00281688">
        <w:rPr>
          <w:rFonts w:hint="eastAsia"/>
          <w:sz w:val="24"/>
          <w:szCs w:val="28"/>
        </w:rPr>
        <w:t>：在拦截器被创建后立即被调用</w:t>
      </w:r>
      <w:r w:rsidRPr="00281688">
        <w:rPr>
          <w:rFonts w:hint="eastAsia"/>
          <w:sz w:val="24"/>
          <w:szCs w:val="28"/>
        </w:rPr>
        <w:t xml:space="preserve">, </w:t>
      </w:r>
      <w:r w:rsidRPr="00281688">
        <w:rPr>
          <w:rFonts w:hint="eastAsia"/>
          <w:sz w:val="24"/>
          <w:szCs w:val="28"/>
        </w:rPr>
        <w:t>它在拦截器的生命周期内只</w:t>
      </w:r>
    </w:p>
    <w:p w:rsidR="006014E4" w:rsidRPr="00281688" w:rsidRDefault="006014E4" w:rsidP="006014E4">
      <w:pPr>
        <w:pStyle w:val="a7"/>
        <w:ind w:left="1260" w:firstLineChars="0" w:firstLine="0"/>
        <w:rPr>
          <w:sz w:val="24"/>
          <w:szCs w:val="28"/>
        </w:rPr>
      </w:pPr>
      <w:r w:rsidRPr="00281688">
        <w:rPr>
          <w:rFonts w:hint="eastAsia"/>
          <w:sz w:val="24"/>
          <w:szCs w:val="28"/>
        </w:rPr>
        <w:t>被调用一次</w:t>
      </w:r>
      <w:r w:rsidRPr="00281688">
        <w:rPr>
          <w:rFonts w:hint="eastAsia"/>
          <w:sz w:val="24"/>
          <w:szCs w:val="28"/>
        </w:rPr>
        <w:t xml:space="preserve">. </w:t>
      </w:r>
      <w:r w:rsidRPr="00281688">
        <w:rPr>
          <w:rFonts w:hint="eastAsia"/>
          <w:sz w:val="24"/>
          <w:szCs w:val="28"/>
        </w:rPr>
        <w:t>可以在该方法中对相关资源进行必要的初始化；</w:t>
      </w:r>
    </w:p>
    <w:p w:rsidR="006014E4" w:rsidRPr="00281688" w:rsidRDefault="006014E4" w:rsidP="006014E4">
      <w:pPr>
        <w:pStyle w:val="a7"/>
        <w:ind w:left="1260" w:firstLineChars="0" w:firstLine="0"/>
        <w:rPr>
          <w:sz w:val="24"/>
          <w:szCs w:val="28"/>
        </w:rPr>
      </w:pPr>
      <w:r w:rsidRPr="00281688">
        <w:rPr>
          <w:rFonts w:hint="eastAsia"/>
          <w:sz w:val="24"/>
          <w:szCs w:val="28"/>
        </w:rPr>
        <w:t>&gt; intercept(</w:t>
      </w:r>
      <w:proofErr w:type="spellStart"/>
      <w:r w:rsidRPr="00281688">
        <w:rPr>
          <w:rFonts w:hint="eastAsia"/>
          <w:sz w:val="24"/>
          <w:szCs w:val="28"/>
        </w:rPr>
        <w:t>ActionInvocation</w:t>
      </w:r>
      <w:proofErr w:type="spellEnd"/>
      <w:r w:rsidRPr="00281688">
        <w:rPr>
          <w:rFonts w:hint="eastAsia"/>
          <w:sz w:val="24"/>
          <w:szCs w:val="28"/>
        </w:rPr>
        <w:t xml:space="preserve"> invocation)</w:t>
      </w:r>
      <w:r w:rsidRPr="00281688">
        <w:rPr>
          <w:rFonts w:hint="eastAsia"/>
          <w:sz w:val="24"/>
          <w:szCs w:val="28"/>
        </w:rPr>
        <w:t>：每拦截一个动作请求，</w:t>
      </w:r>
    </w:p>
    <w:p w:rsidR="006014E4" w:rsidRPr="00281688" w:rsidRDefault="006014E4" w:rsidP="006014E4">
      <w:pPr>
        <w:pStyle w:val="a7"/>
        <w:ind w:left="1260" w:firstLineChars="0" w:firstLine="0"/>
        <w:rPr>
          <w:sz w:val="24"/>
          <w:szCs w:val="28"/>
        </w:rPr>
      </w:pPr>
      <w:r w:rsidRPr="00281688">
        <w:rPr>
          <w:rFonts w:hint="eastAsia"/>
          <w:sz w:val="24"/>
          <w:szCs w:val="28"/>
        </w:rPr>
        <w:t>该方法就会被调用一次；</w:t>
      </w:r>
    </w:p>
    <w:p w:rsidR="006014E4" w:rsidRPr="00281688" w:rsidRDefault="006014E4" w:rsidP="006014E4">
      <w:pPr>
        <w:pStyle w:val="a7"/>
        <w:ind w:left="1260" w:firstLineChars="0" w:firstLine="0"/>
        <w:rPr>
          <w:sz w:val="24"/>
          <w:szCs w:val="28"/>
        </w:rPr>
      </w:pPr>
      <w:r w:rsidRPr="00281688">
        <w:rPr>
          <w:rFonts w:hint="eastAsia"/>
          <w:sz w:val="24"/>
          <w:szCs w:val="28"/>
        </w:rPr>
        <w:t>&gt; destroy</w:t>
      </w:r>
      <w:r w:rsidRPr="00281688">
        <w:rPr>
          <w:rFonts w:hint="eastAsia"/>
          <w:sz w:val="24"/>
          <w:szCs w:val="28"/>
        </w:rPr>
        <w:t>：该方法将在拦截器被销毁之前被调用</w:t>
      </w:r>
      <w:r w:rsidRPr="00281688">
        <w:rPr>
          <w:rFonts w:hint="eastAsia"/>
          <w:sz w:val="24"/>
          <w:szCs w:val="28"/>
        </w:rPr>
        <w:t xml:space="preserve">, </w:t>
      </w:r>
      <w:r w:rsidRPr="00281688">
        <w:rPr>
          <w:rFonts w:hint="eastAsia"/>
          <w:sz w:val="24"/>
          <w:szCs w:val="28"/>
        </w:rPr>
        <w:t>它在拦截器的生命周</w:t>
      </w:r>
    </w:p>
    <w:p w:rsidR="006014E4" w:rsidRPr="00281688" w:rsidRDefault="006014E4" w:rsidP="006014E4">
      <w:pPr>
        <w:pStyle w:val="a7"/>
        <w:ind w:left="1260" w:firstLineChars="0" w:firstLine="0"/>
        <w:rPr>
          <w:sz w:val="24"/>
          <w:szCs w:val="28"/>
        </w:rPr>
      </w:pPr>
      <w:r w:rsidRPr="00281688">
        <w:rPr>
          <w:rFonts w:hint="eastAsia"/>
          <w:sz w:val="24"/>
          <w:szCs w:val="28"/>
        </w:rPr>
        <w:t>期内也只被调用一次；</w:t>
      </w:r>
    </w:p>
    <w:p w:rsidR="006014E4" w:rsidRPr="00281688" w:rsidRDefault="006014E4" w:rsidP="008F3491">
      <w:pPr>
        <w:pStyle w:val="a7"/>
        <w:numPr>
          <w:ilvl w:val="0"/>
          <w:numId w:val="45"/>
        </w:numPr>
        <w:ind w:firstLineChars="0"/>
        <w:outlineLvl w:val="1"/>
        <w:rPr>
          <w:b/>
          <w:sz w:val="24"/>
          <w:szCs w:val="28"/>
        </w:rPr>
      </w:pPr>
      <w:r w:rsidRPr="00281688">
        <w:rPr>
          <w:rFonts w:hint="eastAsia"/>
          <w:b/>
          <w:sz w:val="24"/>
          <w:szCs w:val="28"/>
        </w:rPr>
        <w:t>数据封装方式</w:t>
      </w:r>
    </w:p>
    <w:p w:rsidR="006014E4" w:rsidRPr="00281688" w:rsidRDefault="006014E4" w:rsidP="006014E4">
      <w:pPr>
        <w:pStyle w:val="a7"/>
        <w:ind w:left="1260" w:firstLineChars="0" w:firstLine="0"/>
        <w:rPr>
          <w:sz w:val="24"/>
          <w:szCs w:val="28"/>
        </w:rPr>
      </w:pPr>
      <w:bookmarkStart w:id="26" w:name="OLE_LINK17"/>
      <w:bookmarkStart w:id="27" w:name="OLE_LINK18"/>
      <w:proofErr w:type="spellStart"/>
      <w:r w:rsidRPr="00281688">
        <w:rPr>
          <w:rFonts w:hint="eastAsia"/>
          <w:sz w:val="24"/>
          <w:szCs w:val="28"/>
        </w:rPr>
        <w:t>jsp</w:t>
      </w:r>
      <w:proofErr w:type="spellEnd"/>
      <w:r w:rsidRPr="00281688">
        <w:rPr>
          <w:rFonts w:hint="eastAsia"/>
          <w:sz w:val="28"/>
          <w:szCs w:val="28"/>
        </w:rPr>
        <w:t>表单数据填充到</w:t>
      </w:r>
      <w:r w:rsidRPr="00281688">
        <w:rPr>
          <w:rFonts w:hint="eastAsia"/>
          <w:sz w:val="28"/>
          <w:szCs w:val="28"/>
        </w:rPr>
        <w:t>action</w:t>
      </w:r>
      <w:r w:rsidRPr="00281688">
        <w:rPr>
          <w:rFonts w:hint="eastAsia"/>
          <w:sz w:val="28"/>
          <w:szCs w:val="28"/>
        </w:rPr>
        <w:t>中的属性</w:t>
      </w:r>
      <w:bookmarkEnd w:id="26"/>
      <w:bookmarkEnd w:id="27"/>
    </w:p>
    <w:p w:rsidR="006014E4" w:rsidRPr="00281688" w:rsidRDefault="006014E4" w:rsidP="006014E4">
      <w:pPr>
        <w:pStyle w:val="a7"/>
        <w:ind w:left="780" w:firstLineChars="0" w:firstLine="0"/>
        <w:rPr>
          <w:sz w:val="24"/>
          <w:szCs w:val="28"/>
        </w:rPr>
      </w:pPr>
      <w:r w:rsidRPr="00281688">
        <w:rPr>
          <w:rFonts w:hint="eastAsia"/>
          <w:sz w:val="28"/>
          <w:szCs w:val="28"/>
        </w:rPr>
        <w:tab/>
      </w:r>
      <w:r w:rsidRPr="00281688">
        <w:rPr>
          <w:rFonts w:hint="eastAsia"/>
          <w:sz w:val="28"/>
          <w:szCs w:val="28"/>
        </w:rPr>
        <w:tab/>
      </w:r>
      <w:proofErr w:type="spellStart"/>
      <w:r w:rsidRPr="00281688">
        <w:rPr>
          <w:rFonts w:hint="eastAsia"/>
          <w:sz w:val="28"/>
          <w:szCs w:val="28"/>
        </w:rPr>
        <w:t>jsp</w:t>
      </w:r>
      <w:proofErr w:type="spellEnd"/>
      <w:r w:rsidRPr="00281688">
        <w:rPr>
          <w:rFonts w:hint="eastAsia"/>
          <w:sz w:val="28"/>
          <w:szCs w:val="28"/>
        </w:rPr>
        <w:t>表单数据填充到</w:t>
      </w:r>
      <w:r w:rsidRPr="00281688">
        <w:rPr>
          <w:rFonts w:hint="eastAsia"/>
          <w:sz w:val="28"/>
          <w:szCs w:val="28"/>
        </w:rPr>
        <w:t>action</w:t>
      </w:r>
      <w:r w:rsidRPr="00281688">
        <w:rPr>
          <w:rFonts w:hint="eastAsia"/>
          <w:sz w:val="28"/>
          <w:szCs w:val="28"/>
        </w:rPr>
        <w:t>的对象中的属性</w:t>
      </w:r>
    </w:p>
    <w:p w:rsidR="006014E4" w:rsidRPr="00281688" w:rsidRDefault="006014E4" w:rsidP="006014E4">
      <w:pPr>
        <w:pStyle w:val="a7"/>
        <w:ind w:left="780" w:firstLineChars="0" w:firstLine="0"/>
        <w:rPr>
          <w:sz w:val="24"/>
          <w:szCs w:val="28"/>
        </w:rPr>
      </w:pPr>
      <w:r w:rsidRPr="00281688">
        <w:rPr>
          <w:rFonts w:hint="eastAsia"/>
          <w:sz w:val="28"/>
          <w:szCs w:val="28"/>
        </w:rPr>
        <w:tab/>
      </w:r>
      <w:r w:rsidRPr="00281688">
        <w:rPr>
          <w:rFonts w:hint="eastAsia"/>
          <w:sz w:val="28"/>
          <w:szCs w:val="28"/>
        </w:rPr>
        <w:tab/>
      </w:r>
      <w:proofErr w:type="spellStart"/>
      <w:r w:rsidR="00496BC3" w:rsidRPr="00281688">
        <w:rPr>
          <w:rFonts w:hint="eastAsia"/>
          <w:sz w:val="28"/>
          <w:szCs w:val="28"/>
        </w:rPr>
        <w:t>ModelDriven</w:t>
      </w:r>
      <w:proofErr w:type="spellEnd"/>
      <w:r w:rsidRPr="00281688">
        <w:rPr>
          <w:rFonts w:hint="eastAsia"/>
          <w:sz w:val="28"/>
          <w:szCs w:val="28"/>
        </w:rPr>
        <w:t>模型</w:t>
      </w:r>
      <w:r w:rsidRPr="00281688">
        <w:rPr>
          <w:rFonts w:hint="eastAsia"/>
          <w:sz w:val="24"/>
          <w:szCs w:val="28"/>
        </w:rPr>
        <w:t>驱动</w:t>
      </w:r>
      <w:r w:rsidRPr="00281688">
        <w:rPr>
          <w:rFonts w:hint="eastAsia"/>
          <w:sz w:val="24"/>
          <w:szCs w:val="28"/>
        </w:rPr>
        <w:t>(</w:t>
      </w:r>
      <w:r w:rsidRPr="00281688">
        <w:rPr>
          <w:rFonts w:hint="eastAsia"/>
          <w:sz w:val="24"/>
          <w:szCs w:val="28"/>
        </w:rPr>
        <w:t>推荐</w:t>
      </w:r>
      <w:r w:rsidRPr="00281688">
        <w:rPr>
          <w:rFonts w:hint="eastAsia"/>
          <w:sz w:val="24"/>
          <w:szCs w:val="28"/>
        </w:rPr>
        <w:t>)</w:t>
      </w:r>
    </w:p>
    <w:p w:rsidR="006014E4" w:rsidRPr="00281688" w:rsidRDefault="006014E4" w:rsidP="008F3491">
      <w:pPr>
        <w:pStyle w:val="a7"/>
        <w:numPr>
          <w:ilvl w:val="0"/>
          <w:numId w:val="45"/>
        </w:numPr>
        <w:ind w:firstLineChars="0"/>
        <w:outlineLvl w:val="1"/>
        <w:rPr>
          <w:b/>
          <w:sz w:val="24"/>
          <w:szCs w:val="28"/>
        </w:rPr>
      </w:pPr>
      <w:r w:rsidRPr="00281688">
        <w:rPr>
          <w:b/>
          <w:sz w:val="24"/>
          <w:szCs w:val="28"/>
        </w:rPr>
        <w:t>OGNL</w:t>
      </w:r>
      <w:r w:rsidRPr="00281688">
        <w:rPr>
          <w:b/>
          <w:sz w:val="24"/>
          <w:szCs w:val="28"/>
        </w:rPr>
        <w:t>表达式</w:t>
      </w:r>
      <w:r w:rsidRPr="00281688">
        <w:rPr>
          <w:b/>
          <w:sz w:val="24"/>
          <w:szCs w:val="28"/>
        </w:rPr>
        <w:t xml:space="preserve"> </w:t>
      </w:r>
    </w:p>
    <w:p w:rsidR="006014E4" w:rsidRPr="00281688" w:rsidRDefault="006014E4" w:rsidP="006014E4">
      <w:pPr>
        <w:rPr>
          <w:sz w:val="28"/>
          <w:szCs w:val="28"/>
        </w:rPr>
      </w:pPr>
      <w:r w:rsidRPr="00281688">
        <w:rPr>
          <w:sz w:val="28"/>
          <w:szCs w:val="28"/>
        </w:rPr>
        <w:t xml:space="preserve">       OGNL</w:t>
      </w:r>
      <w:r w:rsidRPr="00281688">
        <w:rPr>
          <w:sz w:val="28"/>
          <w:szCs w:val="28"/>
        </w:rPr>
        <w:t>是</w:t>
      </w:r>
      <w:r w:rsidRPr="00281688">
        <w:rPr>
          <w:sz w:val="28"/>
          <w:szCs w:val="28"/>
        </w:rPr>
        <w:t>Object Graphic Navigation Language</w:t>
      </w:r>
      <w:r w:rsidRPr="00281688">
        <w:rPr>
          <w:sz w:val="28"/>
          <w:szCs w:val="28"/>
        </w:rPr>
        <w:t>（对象图导航语言）的缩写，它是一</w:t>
      </w:r>
      <w:r w:rsidRPr="00281688">
        <w:rPr>
          <w:rFonts w:hint="eastAsia"/>
          <w:sz w:val="28"/>
          <w:szCs w:val="28"/>
        </w:rPr>
        <w:tab/>
        <w:t xml:space="preserve">   </w:t>
      </w:r>
      <w:r w:rsidRPr="00281688">
        <w:rPr>
          <w:sz w:val="28"/>
          <w:szCs w:val="28"/>
        </w:rPr>
        <w:t>个开源项目。</w:t>
      </w:r>
      <w:r w:rsidRPr="00281688">
        <w:rPr>
          <w:sz w:val="28"/>
          <w:szCs w:val="28"/>
        </w:rPr>
        <w:t xml:space="preserve"> Struts2</w:t>
      </w:r>
      <w:r w:rsidRPr="00281688">
        <w:rPr>
          <w:sz w:val="28"/>
          <w:szCs w:val="28"/>
        </w:rPr>
        <w:t>框架使用</w:t>
      </w:r>
      <w:r w:rsidRPr="00281688">
        <w:rPr>
          <w:sz w:val="28"/>
          <w:szCs w:val="28"/>
        </w:rPr>
        <w:t>OGNL</w:t>
      </w:r>
      <w:r w:rsidRPr="00281688">
        <w:rPr>
          <w:sz w:val="28"/>
          <w:szCs w:val="28"/>
        </w:rPr>
        <w:t>作为默认的表达式语言。</w:t>
      </w:r>
    </w:p>
    <w:p w:rsidR="006014E4" w:rsidRPr="00281688" w:rsidRDefault="006014E4" w:rsidP="006014E4">
      <w:pPr>
        <w:rPr>
          <w:sz w:val="28"/>
          <w:szCs w:val="28"/>
        </w:rPr>
      </w:pPr>
      <w:r w:rsidRPr="00281688">
        <w:rPr>
          <w:rFonts w:hint="eastAsia"/>
          <w:sz w:val="28"/>
          <w:szCs w:val="28"/>
        </w:rPr>
        <w:tab/>
      </w:r>
      <w:r w:rsidRPr="00281688">
        <w:rPr>
          <w:rFonts w:hint="eastAsia"/>
          <w:sz w:val="28"/>
          <w:szCs w:val="28"/>
        </w:rPr>
        <w:tab/>
      </w:r>
      <w:r w:rsidRPr="00281688">
        <w:rPr>
          <w:rFonts w:hint="eastAsia"/>
          <w:sz w:val="28"/>
          <w:szCs w:val="28"/>
        </w:rPr>
        <w:t>它是一个功能强大的表达式语言，用来获取和设置</w:t>
      </w:r>
      <w:r w:rsidRPr="00281688">
        <w:rPr>
          <w:rFonts w:hint="eastAsia"/>
          <w:sz w:val="28"/>
          <w:szCs w:val="28"/>
        </w:rPr>
        <w:t>Java</w:t>
      </w:r>
      <w:r w:rsidRPr="00281688">
        <w:rPr>
          <w:rFonts w:hint="eastAsia"/>
          <w:sz w:val="28"/>
          <w:szCs w:val="28"/>
        </w:rPr>
        <w:t>对象的属性，它旨在提</w:t>
      </w:r>
      <w:r w:rsidRPr="00281688">
        <w:rPr>
          <w:rFonts w:hint="eastAsia"/>
          <w:sz w:val="28"/>
          <w:szCs w:val="28"/>
        </w:rPr>
        <w:tab/>
      </w:r>
      <w:r w:rsidRPr="00281688">
        <w:rPr>
          <w:rFonts w:hint="eastAsia"/>
          <w:sz w:val="28"/>
          <w:szCs w:val="28"/>
        </w:rPr>
        <w:tab/>
      </w:r>
      <w:r w:rsidRPr="00281688">
        <w:rPr>
          <w:rFonts w:hint="eastAsia"/>
          <w:sz w:val="28"/>
          <w:szCs w:val="28"/>
        </w:rPr>
        <w:t>供一个更高的更抽象的层次来对</w:t>
      </w:r>
      <w:r w:rsidRPr="00281688">
        <w:rPr>
          <w:rFonts w:hint="eastAsia"/>
          <w:sz w:val="28"/>
          <w:szCs w:val="28"/>
        </w:rPr>
        <w:t>Java</w:t>
      </w:r>
      <w:r w:rsidRPr="00281688">
        <w:rPr>
          <w:rFonts w:hint="eastAsia"/>
          <w:sz w:val="28"/>
          <w:szCs w:val="28"/>
        </w:rPr>
        <w:t>对象图进行导航。</w:t>
      </w:r>
    </w:p>
    <w:p w:rsidR="006014E4" w:rsidRPr="00281688" w:rsidRDefault="006014E4" w:rsidP="006014E4">
      <w:pPr>
        <w:rPr>
          <w:sz w:val="28"/>
          <w:szCs w:val="28"/>
        </w:rPr>
      </w:pPr>
      <w:r w:rsidRPr="00281688">
        <w:rPr>
          <w:rFonts w:hint="eastAsia"/>
          <w:sz w:val="28"/>
          <w:szCs w:val="28"/>
        </w:rPr>
        <w:tab/>
      </w:r>
      <w:r w:rsidRPr="00281688">
        <w:rPr>
          <w:rFonts w:hint="eastAsia"/>
          <w:sz w:val="28"/>
          <w:szCs w:val="28"/>
        </w:rPr>
        <w:tab/>
      </w:r>
      <w:proofErr w:type="spellStart"/>
      <w:r w:rsidRPr="00281688">
        <w:rPr>
          <w:rFonts w:hint="eastAsia"/>
          <w:sz w:val="28"/>
          <w:szCs w:val="28"/>
        </w:rPr>
        <w:t>Ognl</w:t>
      </w:r>
      <w:proofErr w:type="spellEnd"/>
      <w:r w:rsidRPr="00281688">
        <w:rPr>
          <w:rFonts w:hint="eastAsia"/>
          <w:sz w:val="28"/>
          <w:szCs w:val="28"/>
        </w:rPr>
        <w:t>的类中包含的很方便的方法实现</w:t>
      </w:r>
      <w:r w:rsidRPr="00281688">
        <w:rPr>
          <w:rFonts w:hint="eastAsia"/>
          <w:sz w:val="28"/>
          <w:szCs w:val="28"/>
        </w:rPr>
        <w:t>OGNL</w:t>
      </w:r>
      <w:r w:rsidRPr="00281688">
        <w:rPr>
          <w:rFonts w:hint="eastAsia"/>
          <w:sz w:val="28"/>
          <w:szCs w:val="28"/>
        </w:rPr>
        <w:t>表达式的赋值。实现这个功能需要</w:t>
      </w:r>
      <w:r w:rsidRPr="00281688">
        <w:rPr>
          <w:rFonts w:hint="eastAsia"/>
          <w:sz w:val="28"/>
          <w:szCs w:val="28"/>
        </w:rPr>
        <w:tab/>
      </w:r>
      <w:r w:rsidRPr="00281688">
        <w:rPr>
          <w:rFonts w:hint="eastAsia"/>
          <w:sz w:val="28"/>
          <w:szCs w:val="28"/>
        </w:rPr>
        <w:tab/>
      </w:r>
      <w:r w:rsidRPr="00281688">
        <w:rPr>
          <w:rFonts w:hint="eastAsia"/>
          <w:sz w:val="28"/>
          <w:szCs w:val="28"/>
        </w:rPr>
        <w:t>两步，解析一个表达式使之称为一种内部的形式</w:t>
      </w:r>
      <w:r w:rsidRPr="00281688">
        <w:rPr>
          <w:rFonts w:hint="eastAsia"/>
          <w:sz w:val="28"/>
          <w:szCs w:val="28"/>
        </w:rPr>
        <w:lastRenderedPageBreak/>
        <w:t>然后再用这种内部的形式对属</w:t>
      </w:r>
      <w:r w:rsidRPr="00281688">
        <w:rPr>
          <w:rFonts w:hint="eastAsia"/>
          <w:sz w:val="28"/>
          <w:szCs w:val="28"/>
        </w:rPr>
        <w:tab/>
      </w:r>
      <w:r w:rsidRPr="00281688">
        <w:rPr>
          <w:rFonts w:hint="eastAsia"/>
          <w:sz w:val="28"/>
          <w:szCs w:val="28"/>
        </w:rPr>
        <w:tab/>
      </w:r>
      <w:r w:rsidRPr="00281688">
        <w:rPr>
          <w:rFonts w:hint="eastAsia"/>
          <w:sz w:val="28"/>
          <w:szCs w:val="28"/>
        </w:rPr>
        <w:t>性赋值或取值；</w:t>
      </w:r>
    </w:p>
    <w:p w:rsidR="006014E4" w:rsidRPr="00281688" w:rsidRDefault="006014E4" w:rsidP="006014E4">
      <w:pPr>
        <w:rPr>
          <w:sz w:val="28"/>
          <w:szCs w:val="28"/>
        </w:rPr>
      </w:pPr>
      <w:r w:rsidRPr="00281688">
        <w:rPr>
          <w:rFonts w:hint="eastAsia"/>
          <w:sz w:val="28"/>
          <w:szCs w:val="28"/>
        </w:rPr>
        <w:tab/>
      </w:r>
      <w:r w:rsidRPr="00281688">
        <w:rPr>
          <w:rFonts w:hint="eastAsia"/>
          <w:sz w:val="28"/>
          <w:szCs w:val="28"/>
        </w:rPr>
        <w:tab/>
      </w:r>
      <w:r w:rsidRPr="00281688">
        <w:rPr>
          <w:sz w:val="28"/>
          <w:szCs w:val="28"/>
        </w:rPr>
        <w:t>S</w:t>
      </w:r>
      <w:r w:rsidRPr="00281688">
        <w:rPr>
          <w:rFonts w:hint="eastAsia"/>
          <w:sz w:val="28"/>
          <w:szCs w:val="28"/>
        </w:rPr>
        <w:t>truts</w:t>
      </w:r>
      <w:r w:rsidRPr="00281688">
        <w:rPr>
          <w:rFonts w:hint="eastAsia"/>
          <w:sz w:val="28"/>
          <w:szCs w:val="28"/>
        </w:rPr>
        <w:t>框架默认就支持</w:t>
      </w:r>
      <w:proofErr w:type="spellStart"/>
      <w:r w:rsidRPr="00281688">
        <w:rPr>
          <w:rFonts w:hint="eastAsia"/>
          <w:sz w:val="28"/>
          <w:szCs w:val="28"/>
        </w:rPr>
        <w:t>Ognl</w:t>
      </w:r>
      <w:proofErr w:type="spellEnd"/>
      <w:r w:rsidRPr="00281688">
        <w:rPr>
          <w:rFonts w:hint="eastAsia"/>
          <w:sz w:val="28"/>
          <w:szCs w:val="28"/>
        </w:rPr>
        <w:t>表达式语言。</w:t>
      </w:r>
      <w:r w:rsidRPr="00281688">
        <w:rPr>
          <w:rFonts w:hint="eastAsia"/>
          <w:sz w:val="28"/>
          <w:szCs w:val="28"/>
        </w:rPr>
        <w:t>(struts</w:t>
      </w:r>
      <w:r w:rsidRPr="00281688">
        <w:rPr>
          <w:rFonts w:hint="eastAsia"/>
          <w:sz w:val="28"/>
          <w:szCs w:val="28"/>
        </w:rPr>
        <w:t>必须引用包</w:t>
      </w:r>
      <w:r w:rsidRPr="00281688">
        <w:rPr>
          <w:rFonts w:hint="eastAsia"/>
          <w:sz w:val="28"/>
          <w:szCs w:val="28"/>
        </w:rPr>
        <w:t>ognl.jar)</w:t>
      </w:r>
    </w:p>
    <w:p w:rsidR="006014E4" w:rsidRPr="00281688" w:rsidRDefault="006014E4" w:rsidP="006014E4">
      <w:pPr>
        <w:rPr>
          <w:sz w:val="28"/>
          <w:szCs w:val="28"/>
        </w:rPr>
      </w:pPr>
      <w:r w:rsidRPr="00281688">
        <w:rPr>
          <w:rFonts w:hint="eastAsia"/>
          <w:sz w:val="28"/>
          <w:szCs w:val="28"/>
        </w:rPr>
        <w:tab/>
      </w:r>
      <w:r w:rsidRPr="00281688">
        <w:rPr>
          <w:rFonts w:hint="eastAsia"/>
          <w:sz w:val="28"/>
          <w:szCs w:val="28"/>
        </w:rPr>
        <w:tab/>
      </w:r>
      <w:r w:rsidRPr="00281688">
        <w:rPr>
          <w:rFonts w:hint="eastAsia"/>
          <w:sz w:val="28"/>
          <w:szCs w:val="28"/>
        </w:rPr>
        <w:t>作用：页面取值用。</w:t>
      </w:r>
    </w:p>
    <w:p w:rsidR="006014E4" w:rsidRPr="00281688" w:rsidRDefault="006014E4" w:rsidP="006014E4">
      <w:pPr>
        <w:rPr>
          <w:sz w:val="28"/>
          <w:szCs w:val="28"/>
        </w:rPr>
      </w:pPr>
      <w:r w:rsidRPr="00281688">
        <w:rPr>
          <w:rFonts w:hint="eastAsia"/>
          <w:sz w:val="28"/>
          <w:szCs w:val="28"/>
        </w:rPr>
        <w:tab/>
      </w:r>
      <w:r w:rsidRPr="00281688">
        <w:rPr>
          <w:rFonts w:hint="eastAsia"/>
          <w:sz w:val="28"/>
          <w:szCs w:val="28"/>
        </w:rPr>
        <w:tab/>
      </w:r>
      <w:r w:rsidRPr="00281688">
        <w:rPr>
          <w:sz w:val="28"/>
          <w:szCs w:val="28"/>
        </w:rPr>
        <w:t>E</w:t>
      </w:r>
      <w:r w:rsidRPr="00281688">
        <w:rPr>
          <w:rFonts w:hint="eastAsia"/>
          <w:sz w:val="28"/>
          <w:szCs w:val="28"/>
        </w:rPr>
        <w:t>l</w:t>
      </w:r>
      <w:r w:rsidRPr="00281688">
        <w:rPr>
          <w:rFonts w:hint="eastAsia"/>
          <w:sz w:val="28"/>
          <w:szCs w:val="28"/>
        </w:rPr>
        <w:t>表达式语言，用于页面取值，</w:t>
      </w:r>
      <w:proofErr w:type="spellStart"/>
      <w:r w:rsidRPr="00281688">
        <w:rPr>
          <w:rFonts w:hint="eastAsia"/>
          <w:sz w:val="28"/>
          <w:szCs w:val="28"/>
        </w:rPr>
        <w:t>jsp</w:t>
      </w:r>
      <w:proofErr w:type="spellEnd"/>
      <w:r w:rsidRPr="00281688">
        <w:rPr>
          <w:rFonts w:hint="eastAsia"/>
          <w:sz w:val="28"/>
          <w:szCs w:val="28"/>
        </w:rPr>
        <w:t>页面取值的标准。</w:t>
      </w:r>
      <w:r w:rsidRPr="00281688">
        <w:rPr>
          <w:rFonts w:hint="eastAsia"/>
          <w:sz w:val="28"/>
          <w:szCs w:val="28"/>
        </w:rPr>
        <w:t>(</w:t>
      </w:r>
      <w:r w:rsidRPr="00281688">
        <w:rPr>
          <w:rFonts w:hint="eastAsia"/>
          <w:sz w:val="28"/>
          <w:szCs w:val="28"/>
        </w:rPr>
        <w:t>默认直接可以使用</w:t>
      </w:r>
      <w:r w:rsidRPr="00281688">
        <w:rPr>
          <w:rFonts w:hint="eastAsia"/>
          <w:sz w:val="28"/>
          <w:szCs w:val="28"/>
        </w:rPr>
        <w:t xml:space="preserve">) </w:t>
      </w:r>
    </w:p>
    <w:p w:rsidR="006014E4" w:rsidRPr="00281688" w:rsidRDefault="006014E4" w:rsidP="006014E4">
      <w:pPr>
        <w:rPr>
          <w:sz w:val="28"/>
          <w:szCs w:val="28"/>
        </w:rPr>
      </w:pPr>
      <w:r w:rsidRPr="00281688">
        <w:rPr>
          <w:rFonts w:hint="eastAsia"/>
          <w:sz w:val="28"/>
          <w:szCs w:val="28"/>
        </w:rPr>
        <w:tab/>
      </w:r>
      <w:r w:rsidRPr="00281688">
        <w:rPr>
          <w:rFonts w:hint="eastAsia"/>
          <w:sz w:val="28"/>
          <w:szCs w:val="28"/>
        </w:rPr>
        <w:tab/>
      </w:r>
      <w:proofErr w:type="spellStart"/>
      <w:r w:rsidRPr="00281688">
        <w:rPr>
          <w:sz w:val="28"/>
          <w:szCs w:val="28"/>
        </w:rPr>
        <w:t>O</w:t>
      </w:r>
      <w:r w:rsidRPr="00281688">
        <w:rPr>
          <w:rFonts w:hint="eastAsia"/>
          <w:sz w:val="28"/>
          <w:szCs w:val="28"/>
        </w:rPr>
        <w:t>gnl</w:t>
      </w:r>
      <w:proofErr w:type="spellEnd"/>
      <w:r w:rsidRPr="00281688">
        <w:rPr>
          <w:rFonts w:hint="eastAsia"/>
          <w:sz w:val="28"/>
          <w:szCs w:val="28"/>
        </w:rPr>
        <w:t>表达式语言，</w:t>
      </w:r>
      <w:r w:rsidRPr="00281688">
        <w:rPr>
          <w:rFonts w:hint="eastAsia"/>
          <w:sz w:val="28"/>
          <w:szCs w:val="28"/>
        </w:rPr>
        <w:t xml:space="preserve"> struts</w:t>
      </w:r>
      <w:r w:rsidRPr="00281688">
        <w:rPr>
          <w:rFonts w:hint="eastAsia"/>
          <w:sz w:val="28"/>
          <w:szCs w:val="28"/>
        </w:rPr>
        <w:t>标签默认支持的表达式语言。</w:t>
      </w:r>
    </w:p>
    <w:p w:rsidR="006014E4" w:rsidRPr="00281688" w:rsidRDefault="006014E4" w:rsidP="006014E4">
      <w:pPr>
        <w:rPr>
          <w:sz w:val="28"/>
          <w:szCs w:val="28"/>
        </w:rPr>
      </w:pPr>
      <w:r w:rsidRPr="00281688">
        <w:rPr>
          <w:rFonts w:hint="eastAsia"/>
          <w:sz w:val="28"/>
          <w:szCs w:val="28"/>
        </w:rPr>
        <w:tab/>
      </w:r>
      <w:r w:rsidRPr="00281688">
        <w:rPr>
          <w:rFonts w:hint="eastAsia"/>
          <w:sz w:val="28"/>
          <w:szCs w:val="28"/>
        </w:rPr>
        <w:tab/>
      </w:r>
      <w:r w:rsidR="009E5B9B" w:rsidRPr="00281688">
        <w:rPr>
          <w:rFonts w:hint="eastAsia"/>
          <w:sz w:val="28"/>
          <w:szCs w:val="28"/>
        </w:rPr>
        <w:t>缺点：</w:t>
      </w:r>
      <w:r w:rsidRPr="00281688">
        <w:rPr>
          <w:rFonts w:hint="eastAsia"/>
          <w:sz w:val="28"/>
          <w:szCs w:val="28"/>
        </w:rPr>
        <w:t>必须配置</w:t>
      </w:r>
      <w:r w:rsidRPr="00281688">
        <w:rPr>
          <w:rFonts w:hint="eastAsia"/>
          <w:sz w:val="28"/>
          <w:szCs w:val="28"/>
        </w:rPr>
        <w:t>struts</w:t>
      </w:r>
      <w:r w:rsidRPr="00281688">
        <w:rPr>
          <w:rFonts w:hint="eastAsia"/>
          <w:sz w:val="28"/>
          <w:szCs w:val="28"/>
        </w:rPr>
        <w:t>标签用，不能离开</w:t>
      </w:r>
      <w:r w:rsidRPr="00281688">
        <w:rPr>
          <w:rFonts w:hint="eastAsia"/>
          <w:sz w:val="28"/>
          <w:szCs w:val="28"/>
        </w:rPr>
        <w:t>struts</w:t>
      </w:r>
      <w:r w:rsidRPr="00281688">
        <w:rPr>
          <w:rFonts w:hint="eastAsia"/>
          <w:sz w:val="28"/>
          <w:szCs w:val="28"/>
        </w:rPr>
        <w:t>标签直接用。</w:t>
      </w:r>
    </w:p>
    <w:p w:rsidR="001976A3" w:rsidRPr="00281688" w:rsidRDefault="008B2620" w:rsidP="008F3491">
      <w:pPr>
        <w:pStyle w:val="a7"/>
        <w:numPr>
          <w:ilvl w:val="0"/>
          <w:numId w:val="45"/>
        </w:numPr>
        <w:ind w:firstLineChars="0"/>
        <w:outlineLvl w:val="1"/>
        <w:rPr>
          <w:sz w:val="24"/>
          <w:szCs w:val="28"/>
        </w:rPr>
      </w:pPr>
      <w:r w:rsidRPr="00281688">
        <w:rPr>
          <w:rFonts w:hint="eastAsia"/>
          <w:sz w:val="24"/>
          <w:szCs w:val="28"/>
        </w:rPr>
        <w:t>a</w:t>
      </w:r>
    </w:p>
    <w:p w:rsidR="001976A3" w:rsidRPr="00281688" w:rsidRDefault="001976A3" w:rsidP="008F3491">
      <w:pPr>
        <w:pStyle w:val="a7"/>
        <w:numPr>
          <w:ilvl w:val="0"/>
          <w:numId w:val="45"/>
        </w:numPr>
        <w:ind w:firstLineChars="0"/>
        <w:outlineLvl w:val="1"/>
        <w:rPr>
          <w:sz w:val="24"/>
          <w:szCs w:val="28"/>
        </w:rPr>
      </w:pPr>
      <w:r w:rsidRPr="00281688">
        <w:rPr>
          <w:rFonts w:hint="eastAsia"/>
          <w:sz w:val="24"/>
          <w:szCs w:val="28"/>
        </w:rPr>
        <w:t>s</w:t>
      </w:r>
    </w:p>
    <w:p w:rsidR="00926DE1" w:rsidRPr="00281688" w:rsidRDefault="00926DE1" w:rsidP="0086448A">
      <w:pPr>
        <w:pStyle w:val="a7"/>
        <w:numPr>
          <w:ilvl w:val="0"/>
          <w:numId w:val="1"/>
        </w:numPr>
        <w:ind w:firstLineChars="0"/>
        <w:outlineLvl w:val="0"/>
        <w:rPr>
          <w:b/>
          <w:sz w:val="24"/>
          <w:szCs w:val="28"/>
        </w:rPr>
      </w:pPr>
      <w:r w:rsidRPr="00281688">
        <w:rPr>
          <w:rFonts w:hint="eastAsia"/>
          <w:b/>
          <w:sz w:val="24"/>
          <w:szCs w:val="28"/>
        </w:rPr>
        <w:t>Spring</w:t>
      </w:r>
    </w:p>
    <w:p w:rsidR="006D75DF" w:rsidRPr="00281688" w:rsidRDefault="006D75DF" w:rsidP="00C635BE">
      <w:pPr>
        <w:pStyle w:val="a7"/>
        <w:numPr>
          <w:ilvl w:val="0"/>
          <w:numId w:val="55"/>
        </w:numPr>
        <w:ind w:firstLineChars="0"/>
        <w:outlineLvl w:val="1"/>
        <w:rPr>
          <w:b/>
          <w:sz w:val="24"/>
          <w:szCs w:val="28"/>
        </w:rPr>
      </w:pPr>
      <w:r w:rsidRPr="00281688">
        <w:rPr>
          <w:b/>
          <w:sz w:val="24"/>
          <w:szCs w:val="28"/>
        </w:rPr>
        <w:t>S</w:t>
      </w:r>
      <w:r w:rsidRPr="00281688">
        <w:rPr>
          <w:rFonts w:hint="eastAsia"/>
          <w:b/>
          <w:sz w:val="24"/>
          <w:szCs w:val="28"/>
        </w:rPr>
        <w:t>pring</w:t>
      </w:r>
      <w:r w:rsidRPr="00281688">
        <w:rPr>
          <w:rFonts w:hint="eastAsia"/>
          <w:b/>
          <w:sz w:val="24"/>
          <w:szCs w:val="28"/>
        </w:rPr>
        <w:t>特点</w:t>
      </w:r>
    </w:p>
    <w:p w:rsidR="008F3FEC" w:rsidRPr="00281688" w:rsidRDefault="008F3FEC" w:rsidP="00C635BE">
      <w:pPr>
        <w:pStyle w:val="a7"/>
        <w:numPr>
          <w:ilvl w:val="0"/>
          <w:numId w:val="56"/>
        </w:numPr>
        <w:ind w:firstLineChars="0"/>
        <w:outlineLvl w:val="2"/>
        <w:rPr>
          <w:b/>
          <w:sz w:val="24"/>
          <w:szCs w:val="28"/>
        </w:rPr>
      </w:pPr>
      <w:r w:rsidRPr="00281688">
        <w:rPr>
          <w:b/>
          <w:sz w:val="24"/>
          <w:szCs w:val="28"/>
        </w:rPr>
        <w:t>为何使用</w:t>
      </w:r>
      <w:r w:rsidRPr="00281688">
        <w:rPr>
          <w:rFonts w:hint="eastAsia"/>
          <w:b/>
          <w:sz w:val="24"/>
          <w:szCs w:val="28"/>
        </w:rPr>
        <w:t>Spring</w:t>
      </w:r>
    </w:p>
    <w:p w:rsidR="00B13998" w:rsidRPr="00281688" w:rsidRDefault="006D75DF" w:rsidP="00B13998">
      <w:pPr>
        <w:pStyle w:val="a7"/>
        <w:ind w:left="780" w:firstLineChars="0" w:firstLine="0"/>
        <w:rPr>
          <w:sz w:val="24"/>
          <w:szCs w:val="28"/>
        </w:rPr>
      </w:pPr>
      <w:r w:rsidRPr="00281688">
        <w:rPr>
          <w:rFonts w:hint="eastAsia"/>
          <w:sz w:val="24"/>
          <w:szCs w:val="28"/>
        </w:rPr>
        <w:tab/>
      </w:r>
      <w:r w:rsidR="008F3FEC" w:rsidRPr="00281688">
        <w:rPr>
          <w:rFonts w:hint="eastAsia"/>
          <w:sz w:val="24"/>
          <w:szCs w:val="28"/>
        </w:rPr>
        <w:t>Spring</w:t>
      </w:r>
      <w:r w:rsidR="008F3FEC" w:rsidRPr="00281688">
        <w:rPr>
          <w:rFonts w:hint="eastAsia"/>
          <w:sz w:val="24"/>
          <w:szCs w:val="28"/>
        </w:rPr>
        <w:t>是一个轻量级</w:t>
      </w:r>
      <w:r w:rsidR="00B13998" w:rsidRPr="00281688">
        <w:rPr>
          <w:rFonts w:hint="eastAsia"/>
          <w:sz w:val="24"/>
          <w:szCs w:val="28"/>
        </w:rPr>
        <w:t>J2EE</w:t>
      </w:r>
      <w:r w:rsidR="00B13998" w:rsidRPr="00281688">
        <w:rPr>
          <w:rFonts w:hint="eastAsia"/>
          <w:sz w:val="24"/>
          <w:szCs w:val="28"/>
        </w:rPr>
        <w:t>框架。它的主要功能有</w:t>
      </w:r>
      <w:r w:rsidR="008F3FEC" w:rsidRPr="00281688">
        <w:rPr>
          <w:rFonts w:hint="eastAsia"/>
          <w:sz w:val="24"/>
          <w:szCs w:val="28"/>
        </w:rPr>
        <w:t>控制反转（</w:t>
      </w:r>
      <w:proofErr w:type="spellStart"/>
      <w:r w:rsidR="008F3FEC" w:rsidRPr="00281688">
        <w:rPr>
          <w:rFonts w:hint="eastAsia"/>
          <w:sz w:val="24"/>
          <w:szCs w:val="28"/>
        </w:rPr>
        <w:t>IoC</w:t>
      </w:r>
      <w:proofErr w:type="spellEnd"/>
      <w:r w:rsidR="008F3FEC" w:rsidRPr="00281688">
        <w:rPr>
          <w:rFonts w:hint="eastAsia"/>
          <w:sz w:val="24"/>
          <w:szCs w:val="28"/>
        </w:rPr>
        <w:t>）、面向切面</w:t>
      </w:r>
      <w:r w:rsidR="00B13998" w:rsidRPr="00281688">
        <w:rPr>
          <w:rFonts w:hint="eastAsia"/>
          <w:sz w:val="24"/>
          <w:szCs w:val="28"/>
        </w:rPr>
        <w:t>编程</w:t>
      </w:r>
      <w:r w:rsidRPr="00281688">
        <w:rPr>
          <w:rFonts w:hint="eastAsia"/>
          <w:sz w:val="24"/>
          <w:szCs w:val="28"/>
        </w:rPr>
        <w:tab/>
      </w:r>
      <w:r w:rsidR="008F3FEC" w:rsidRPr="00281688">
        <w:rPr>
          <w:rFonts w:hint="eastAsia"/>
          <w:sz w:val="24"/>
          <w:szCs w:val="28"/>
        </w:rPr>
        <w:t>AOP</w:t>
      </w:r>
      <w:r w:rsidR="008F3FEC" w:rsidRPr="00281688">
        <w:rPr>
          <w:rFonts w:hint="eastAsia"/>
          <w:sz w:val="24"/>
          <w:szCs w:val="28"/>
        </w:rPr>
        <w:t>）、面向接口</w:t>
      </w:r>
      <w:r w:rsidR="00B13998" w:rsidRPr="00281688">
        <w:rPr>
          <w:rFonts w:hint="eastAsia"/>
          <w:sz w:val="24"/>
          <w:szCs w:val="28"/>
        </w:rPr>
        <w:t>开发</w:t>
      </w:r>
      <w:r w:rsidR="008F3FEC" w:rsidRPr="00281688">
        <w:rPr>
          <w:rFonts w:hint="eastAsia"/>
          <w:sz w:val="24"/>
          <w:szCs w:val="28"/>
        </w:rPr>
        <w:t>、事务管理、</w:t>
      </w:r>
      <w:r w:rsidR="00B13998" w:rsidRPr="00281688">
        <w:rPr>
          <w:rFonts w:hint="eastAsia"/>
          <w:sz w:val="24"/>
          <w:szCs w:val="28"/>
        </w:rPr>
        <w:t>还可以</w:t>
      </w:r>
      <w:r w:rsidR="008F3FEC" w:rsidRPr="00281688">
        <w:rPr>
          <w:rFonts w:hint="eastAsia"/>
          <w:sz w:val="24"/>
          <w:szCs w:val="28"/>
        </w:rPr>
        <w:t>包容</w:t>
      </w:r>
      <w:r w:rsidR="00B13998" w:rsidRPr="00281688">
        <w:rPr>
          <w:rFonts w:hint="eastAsia"/>
          <w:sz w:val="24"/>
          <w:szCs w:val="28"/>
        </w:rPr>
        <w:t>其它框架</w:t>
      </w:r>
      <w:r w:rsidR="00B13998" w:rsidRPr="00281688">
        <w:rPr>
          <w:rFonts w:hint="eastAsia"/>
          <w:sz w:val="24"/>
          <w:szCs w:val="28"/>
        </w:rPr>
        <w:t>,</w:t>
      </w:r>
      <w:r w:rsidR="008F3FEC" w:rsidRPr="00281688">
        <w:rPr>
          <w:rFonts w:hint="eastAsia"/>
          <w:sz w:val="24"/>
          <w:szCs w:val="28"/>
        </w:rPr>
        <w:t>使系统中用到的其它框架耦合程度大大降低，拓展性强、简单易用好管理。</w:t>
      </w:r>
    </w:p>
    <w:p w:rsidR="006D75DF" w:rsidRPr="00281688" w:rsidRDefault="0063162C" w:rsidP="00C635BE">
      <w:pPr>
        <w:pStyle w:val="a7"/>
        <w:numPr>
          <w:ilvl w:val="0"/>
          <w:numId w:val="55"/>
        </w:numPr>
        <w:ind w:firstLineChars="0"/>
        <w:outlineLvl w:val="1"/>
        <w:rPr>
          <w:b/>
          <w:sz w:val="24"/>
          <w:szCs w:val="28"/>
        </w:rPr>
      </w:pPr>
      <w:r w:rsidRPr="00281688">
        <w:rPr>
          <w:rFonts w:hint="eastAsia"/>
          <w:b/>
          <w:sz w:val="24"/>
          <w:szCs w:val="28"/>
        </w:rPr>
        <w:t>IOC</w:t>
      </w:r>
    </w:p>
    <w:p w:rsidR="006D75DF" w:rsidRPr="00281688" w:rsidRDefault="006D75DF" w:rsidP="00C635BE">
      <w:pPr>
        <w:pStyle w:val="a7"/>
        <w:numPr>
          <w:ilvl w:val="0"/>
          <w:numId w:val="57"/>
        </w:numPr>
        <w:ind w:firstLineChars="0"/>
        <w:outlineLvl w:val="2"/>
        <w:rPr>
          <w:b/>
          <w:sz w:val="24"/>
          <w:szCs w:val="28"/>
        </w:rPr>
      </w:pPr>
      <w:r w:rsidRPr="00281688">
        <w:rPr>
          <w:rFonts w:hint="eastAsia"/>
          <w:b/>
          <w:sz w:val="24"/>
          <w:szCs w:val="28"/>
        </w:rPr>
        <w:t>Spring</w:t>
      </w:r>
      <w:r w:rsidRPr="00281688">
        <w:rPr>
          <w:rFonts w:hint="eastAsia"/>
          <w:b/>
          <w:sz w:val="24"/>
          <w:szCs w:val="28"/>
        </w:rPr>
        <w:t>中，如何给对象的属性赋值</w:t>
      </w:r>
      <w:r w:rsidR="005879F7" w:rsidRPr="00281688">
        <w:rPr>
          <w:rFonts w:hint="eastAsia"/>
          <w:b/>
          <w:sz w:val="24"/>
          <w:szCs w:val="28"/>
        </w:rPr>
        <w:t xml:space="preserve">? </w:t>
      </w:r>
    </w:p>
    <w:p w:rsidR="006D75DF" w:rsidRPr="00281688" w:rsidRDefault="006D75DF" w:rsidP="006D75DF">
      <w:pPr>
        <w:pStyle w:val="a7"/>
        <w:ind w:left="780" w:firstLineChars="0" w:firstLine="0"/>
        <w:rPr>
          <w:sz w:val="24"/>
          <w:szCs w:val="28"/>
        </w:rPr>
      </w:pPr>
      <w:r w:rsidRPr="00281688">
        <w:rPr>
          <w:rFonts w:hint="eastAsia"/>
          <w:sz w:val="24"/>
          <w:szCs w:val="28"/>
        </w:rPr>
        <w:t xml:space="preserve"> </w:t>
      </w:r>
      <w:r w:rsidRPr="00281688">
        <w:rPr>
          <w:rFonts w:hint="eastAsia"/>
          <w:sz w:val="24"/>
          <w:szCs w:val="28"/>
        </w:rPr>
        <w:tab/>
        <w:t xml:space="preserve">1. </w:t>
      </w:r>
      <w:r w:rsidRPr="00281688">
        <w:rPr>
          <w:rFonts w:hint="eastAsia"/>
          <w:sz w:val="24"/>
          <w:szCs w:val="28"/>
        </w:rPr>
        <w:t>通过构造函数</w:t>
      </w:r>
    </w:p>
    <w:p w:rsidR="006D75DF" w:rsidRPr="00281688" w:rsidRDefault="006D75DF" w:rsidP="006D75DF">
      <w:pPr>
        <w:pStyle w:val="a7"/>
        <w:ind w:left="780" w:firstLineChars="0" w:firstLine="0"/>
        <w:rPr>
          <w:sz w:val="24"/>
          <w:szCs w:val="28"/>
        </w:rPr>
      </w:pPr>
      <w:r w:rsidRPr="00281688">
        <w:rPr>
          <w:rFonts w:hint="eastAsia"/>
          <w:sz w:val="24"/>
          <w:szCs w:val="28"/>
        </w:rPr>
        <w:tab/>
      </w:r>
      <w:r w:rsidRPr="00281688">
        <w:rPr>
          <w:rFonts w:hint="eastAsia"/>
          <w:sz w:val="24"/>
          <w:szCs w:val="28"/>
        </w:rPr>
        <w:tab/>
        <w:t xml:space="preserve">2. </w:t>
      </w:r>
      <w:r w:rsidRPr="00281688">
        <w:rPr>
          <w:rFonts w:hint="eastAsia"/>
          <w:sz w:val="24"/>
          <w:szCs w:val="28"/>
        </w:rPr>
        <w:t>通过</w:t>
      </w:r>
      <w:r w:rsidRPr="00281688">
        <w:rPr>
          <w:rFonts w:hint="eastAsia"/>
          <w:sz w:val="24"/>
          <w:szCs w:val="28"/>
        </w:rPr>
        <w:t>set</w:t>
      </w:r>
      <w:r w:rsidRPr="00281688">
        <w:rPr>
          <w:rFonts w:hint="eastAsia"/>
          <w:sz w:val="24"/>
          <w:szCs w:val="28"/>
        </w:rPr>
        <w:t>方法给属性注入值</w:t>
      </w:r>
    </w:p>
    <w:p w:rsidR="006D75DF" w:rsidRPr="00281688" w:rsidRDefault="006D75DF" w:rsidP="006D75DF">
      <w:pPr>
        <w:pStyle w:val="a7"/>
        <w:ind w:left="780" w:firstLineChars="0" w:firstLine="0"/>
        <w:rPr>
          <w:sz w:val="24"/>
          <w:szCs w:val="28"/>
        </w:rPr>
      </w:pPr>
      <w:r w:rsidRPr="00281688">
        <w:rPr>
          <w:rFonts w:hint="eastAsia"/>
          <w:sz w:val="24"/>
          <w:szCs w:val="28"/>
        </w:rPr>
        <w:tab/>
      </w:r>
      <w:r w:rsidRPr="00281688">
        <w:rPr>
          <w:rFonts w:hint="eastAsia"/>
          <w:sz w:val="24"/>
          <w:szCs w:val="28"/>
        </w:rPr>
        <w:tab/>
        <w:t xml:space="preserve">3. </w:t>
      </w:r>
      <w:r w:rsidRPr="00281688">
        <w:rPr>
          <w:rFonts w:hint="eastAsia"/>
          <w:sz w:val="24"/>
          <w:szCs w:val="28"/>
        </w:rPr>
        <w:t>自动装配</w:t>
      </w:r>
      <w:r w:rsidRPr="00281688">
        <w:rPr>
          <w:rFonts w:hint="eastAsia"/>
          <w:sz w:val="24"/>
          <w:szCs w:val="28"/>
        </w:rPr>
        <w:t>(</w:t>
      </w:r>
      <w:r w:rsidRPr="00281688">
        <w:rPr>
          <w:rFonts w:hint="eastAsia"/>
          <w:sz w:val="24"/>
          <w:szCs w:val="28"/>
        </w:rPr>
        <w:t>了解</w:t>
      </w:r>
      <w:r w:rsidRPr="00281688">
        <w:rPr>
          <w:rFonts w:hint="eastAsia"/>
          <w:sz w:val="24"/>
          <w:szCs w:val="28"/>
        </w:rPr>
        <w:t>)</w:t>
      </w:r>
    </w:p>
    <w:p w:rsidR="006D75DF" w:rsidRPr="00281688" w:rsidRDefault="002F2BEA" w:rsidP="006D75DF">
      <w:pPr>
        <w:pStyle w:val="a7"/>
        <w:ind w:left="780" w:firstLineChars="0" w:firstLine="0"/>
        <w:rPr>
          <w:sz w:val="24"/>
          <w:szCs w:val="28"/>
        </w:rPr>
      </w:pPr>
      <w:r w:rsidRPr="00281688">
        <w:rPr>
          <w:rFonts w:hint="eastAsia"/>
          <w:sz w:val="24"/>
          <w:szCs w:val="28"/>
        </w:rPr>
        <w:tab/>
      </w:r>
      <w:r w:rsidRPr="00281688">
        <w:rPr>
          <w:rFonts w:hint="eastAsia"/>
          <w:sz w:val="24"/>
          <w:szCs w:val="28"/>
        </w:rPr>
        <w:tab/>
      </w:r>
      <w:proofErr w:type="spellStart"/>
      <w:r w:rsidR="006D75DF" w:rsidRPr="00281688">
        <w:rPr>
          <w:rFonts w:hint="eastAsia"/>
          <w:b/>
          <w:sz w:val="24"/>
          <w:szCs w:val="28"/>
        </w:rPr>
        <w:t>byName</w:t>
      </w:r>
      <w:proofErr w:type="spellEnd"/>
      <w:r w:rsidR="006D75DF" w:rsidRPr="00281688">
        <w:rPr>
          <w:rFonts w:hint="eastAsia"/>
          <w:sz w:val="24"/>
          <w:szCs w:val="28"/>
        </w:rPr>
        <w:t xml:space="preserve"> </w:t>
      </w:r>
      <w:r w:rsidR="006D75DF" w:rsidRPr="00281688">
        <w:rPr>
          <w:rFonts w:hint="eastAsia"/>
          <w:sz w:val="24"/>
          <w:szCs w:val="28"/>
        </w:rPr>
        <w:t>通过参数名自动装配，如果一个</w:t>
      </w:r>
      <w:r w:rsidR="006D75DF" w:rsidRPr="00281688">
        <w:rPr>
          <w:rFonts w:hint="eastAsia"/>
          <w:sz w:val="24"/>
          <w:szCs w:val="28"/>
        </w:rPr>
        <w:t>bean</w:t>
      </w:r>
      <w:r w:rsidR="006D75DF" w:rsidRPr="00281688">
        <w:rPr>
          <w:rFonts w:hint="eastAsia"/>
          <w:sz w:val="24"/>
          <w:szCs w:val="28"/>
        </w:rPr>
        <w:t>的</w:t>
      </w:r>
      <w:r w:rsidR="006D75DF" w:rsidRPr="00281688">
        <w:rPr>
          <w:rFonts w:hint="eastAsia"/>
          <w:sz w:val="24"/>
          <w:szCs w:val="28"/>
        </w:rPr>
        <w:t xml:space="preserve">name </w:t>
      </w:r>
      <w:r w:rsidR="006D75DF" w:rsidRPr="00281688">
        <w:rPr>
          <w:rFonts w:hint="eastAsia"/>
          <w:sz w:val="24"/>
          <w:szCs w:val="28"/>
        </w:rPr>
        <w:t>和另外一个</w:t>
      </w:r>
      <w:r w:rsidR="006D75DF" w:rsidRPr="00281688">
        <w:rPr>
          <w:rFonts w:hint="eastAsia"/>
          <w:sz w:val="24"/>
          <w:szCs w:val="28"/>
        </w:rPr>
        <w:t>bean</w:t>
      </w:r>
      <w:r w:rsidR="006D75DF" w:rsidRPr="00281688">
        <w:rPr>
          <w:rFonts w:hint="eastAsia"/>
          <w:sz w:val="24"/>
          <w:szCs w:val="28"/>
        </w:rPr>
        <w:t>的</w:t>
      </w:r>
      <w:r w:rsidR="006D75DF" w:rsidRPr="00281688">
        <w:rPr>
          <w:rFonts w:hint="eastAsia"/>
          <w:sz w:val="24"/>
          <w:szCs w:val="28"/>
        </w:rPr>
        <w:t xml:space="preserve"> </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t xml:space="preserve"> </w:t>
      </w:r>
      <w:r w:rsidR="006D75DF" w:rsidRPr="00281688">
        <w:rPr>
          <w:rFonts w:hint="eastAsia"/>
          <w:sz w:val="24"/>
          <w:szCs w:val="28"/>
        </w:rPr>
        <w:t xml:space="preserve">property </w:t>
      </w:r>
      <w:r w:rsidRPr="00281688">
        <w:rPr>
          <w:rFonts w:hint="eastAsia"/>
          <w:sz w:val="24"/>
          <w:szCs w:val="28"/>
        </w:rPr>
        <w:t>相同</w:t>
      </w:r>
      <w:r w:rsidR="006D75DF" w:rsidRPr="00281688">
        <w:rPr>
          <w:rFonts w:hint="eastAsia"/>
          <w:sz w:val="24"/>
          <w:szCs w:val="28"/>
        </w:rPr>
        <w:t>就自动装配。</w:t>
      </w:r>
    </w:p>
    <w:p w:rsidR="006D75DF" w:rsidRPr="00281688" w:rsidRDefault="002F2BEA" w:rsidP="006D75DF">
      <w:pPr>
        <w:pStyle w:val="a7"/>
        <w:ind w:left="780" w:firstLineChars="0" w:firstLine="0"/>
        <w:rPr>
          <w:sz w:val="24"/>
          <w:szCs w:val="28"/>
        </w:rPr>
      </w:pPr>
      <w:r w:rsidRPr="00281688">
        <w:rPr>
          <w:rFonts w:hint="eastAsia"/>
          <w:sz w:val="24"/>
          <w:szCs w:val="28"/>
        </w:rPr>
        <w:tab/>
      </w:r>
      <w:r w:rsidRPr="00281688">
        <w:rPr>
          <w:rFonts w:hint="eastAsia"/>
          <w:sz w:val="24"/>
          <w:szCs w:val="28"/>
        </w:rPr>
        <w:tab/>
      </w:r>
      <w:proofErr w:type="spellStart"/>
      <w:r w:rsidR="006D75DF" w:rsidRPr="00281688">
        <w:rPr>
          <w:b/>
          <w:sz w:val="24"/>
          <w:szCs w:val="28"/>
        </w:rPr>
        <w:t>byType</w:t>
      </w:r>
      <w:proofErr w:type="spellEnd"/>
      <w:r w:rsidR="006D75DF" w:rsidRPr="00281688">
        <w:rPr>
          <w:sz w:val="24"/>
          <w:szCs w:val="28"/>
        </w:rPr>
        <w:t xml:space="preserve">   </w:t>
      </w:r>
      <w:r w:rsidR="006D75DF" w:rsidRPr="00281688">
        <w:rPr>
          <w:sz w:val="24"/>
          <w:szCs w:val="28"/>
        </w:rPr>
        <w:t>通过参数的数据类型自动自动装配，如果一个</w:t>
      </w:r>
      <w:r w:rsidR="006D75DF" w:rsidRPr="00281688">
        <w:rPr>
          <w:sz w:val="24"/>
          <w:szCs w:val="28"/>
        </w:rPr>
        <w:t>bean</w:t>
      </w:r>
      <w:r w:rsidR="006D75DF" w:rsidRPr="00281688">
        <w:rPr>
          <w:sz w:val="24"/>
          <w:szCs w:val="28"/>
        </w:rPr>
        <w:t>的数据类型和另</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006D75DF" w:rsidRPr="00281688">
        <w:rPr>
          <w:sz w:val="24"/>
          <w:szCs w:val="28"/>
        </w:rPr>
        <w:t>外一个</w:t>
      </w:r>
      <w:r w:rsidR="006D75DF" w:rsidRPr="00281688">
        <w:rPr>
          <w:sz w:val="24"/>
          <w:szCs w:val="28"/>
        </w:rPr>
        <w:t>bean</w:t>
      </w:r>
      <w:r w:rsidR="006D75DF" w:rsidRPr="00281688">
        <w:rPr>
          <w:sz w:val="24"/>
          <w:szCs w:val="28"/>
        </w:rPr>
        <w:t>的</w:t>
      </w:r>
      <w:r w:rsidR="006D75DF" w:rsidRPr="00281688">
        <w:rPr>
          <w:sz w:val="24"/>
          <w:szCs w:val="28"/>
        </w:rPr>
        <w:t>property</w:t>
      </w:r>
      <w:r w:rsidR="006D75DF" w:rsidRPr="00281688">
        <w:rPr>
          <w:sz w:val="24"/>
          <w:szCs w:val="28"/>
        </w:rPr>
        <w:t>属性的数据类型兼容，就自动装配</w:t>
      </w:r>
      <w:r w:rsidR="006D75DF" w:rsidRPr="00281688">
        <w:rPr>
          <w:rFonts w:hint="eastAsia"/>
          <w:sz w:val="24"/>
          <w:szCs w:val="28"/>
        </w:rPr>
        <w:t>必须确保</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006D75DF" w:rsidRPr="00281688">
        <w:rPr>
          <w:rFonts w:hint="eastAsia"/>
          <w:sz w:val="24"/>
          <w:szCs w:val="28"/>
        </w:rPr>
        <w:t>该类型在</w:t>
      </w:r>
      <w:r w:rsidR="006D75DF" w:rsidRPr="00281688">
        <w:rPr>
          <w:rFonts w:hint="eastAsia"/>
          <w:sz w:val="24"/>
          <w:szCs w:val="28"/>
        </w:rPr>
        <w:t>IOC</w:t>
      </w:r>
      <w:r w:rsidR="006D75DF" w:rsidRPr="00281688">
        <w:rPr>
          <w:rFonts w:hint="eastAsia"/>
          <w:sz w:val="24"/>
          <w:szCs w:val="28"/>
        </w:rPr>
        <w:t>容器中只有一个对象；否则报错。</w:t>
      </w:r>
    </w:p>
    <w:p w:rsidR="006D75DF" w:rsidRPr="00281688" w:rsidRDefault="006D75DF" w:rsidP="006D75DF">
      <w:pPr>
        <w:ind w:firstLine="420"/>
        <w:rPr>
          <w:color w:val="FF0000"/>
          <w:sz w:val="24"/>
          <w:szCs w:val="28"/>
        </w:rPr>
      </w:pPr>
      <w:r w:rsidRPr="00281688">
        <w:rPr>
          <w:rFonts w:hint="eastAsia"/>
          <w:sz w:val="24"/>
          <w:szCs w:val="28"/>
        </w:rPr>
        <w:t xml:space="preserve"> </w:t>
      </w:r>
      <w:r w:rsidR="005879F7" w:rsidRPr="00281688">
        <w:rPr>
          <w:rFonts w:hint="eastAsia"/>
          <w:color w:val="FF0000"/>
          <w:sz w:val="24"/>
          <w:szCs w:val="28"/>
        </w:rPr>
        <w:t xml:space="preserve">   </w:t>
      </w:r>
      <w:r w:rsidR="005879F7" w:rsidRPr="00281688">
        <w:rPr>
          <w:rFonts w:hint="eastAsia"/>
          <w:color w:val="FF0000"/>
          <w:sz w:val="24"/>
          <w:szCs w:val="28"/>
        </w:rPr>
        <w:tab/>
        <w:t>4.</w:t>
      </w:r>
      <w:r w:rsidRPr="00281688">
        <w:rPr>
          <w:rFonts w:hint="eastAsia"/>
          <w:color w:val="FF0000"/>
          <w:sz w:val="24"/>
          <w:szCs w:val="28"/>
        </w:rPr>
        <w:t>注解</w:t>
      </w:r>
    </w:p>
    <w:p w:rsidR="006D75DF" w:rsidRPr="00281688" w:rsidRDefault="006D75DF" w:rsidP="006D75DF">
      <w:pPr>
        <w:rPr>
          <w:sz w:val="24"/>
          <w:szCs w:val="28"/>
        </w:rPr>
      </w:pPr>
      <w:r w:rsidRPr="00281688">
        <w:rPr>
          <w:rFonts w:hint="eastAsia"/>
          <w:color w:val="FF0000"/>
          <w:sz w:val="24"/>
          <w:szCs w:val="28"/>
        </w:rPr>
        <w:tab/>
      </w:r>
      <w:r w:rsidR="002F2BEA" w:rsidRPr="00281688">
        <w:rPr>
          <w:rFonts w:hint="eastAsia"/>
          <w:color w:val="FF0000"/>
          <w:sz w:val="24"/>
          <w:szCs w:val="28"/>
        </w:rPr>
        <w:tab/>
      </w:r>
      <w:r w:rsidR="002F2BEA" w:rsidRPr="00281688">
        <w:rPr>
          <w:rFonts w:hint="eastAsia"/>
          <w:color w:val="FF0000"/>
          <w:sz w:val="24"/>
          <w:szCs w:val="28"/>
        </w:rPr>
        <w:tab/>
      </w:r>
      <w:r w:rsidRPr="00281688">
        <w:rPr>
          <w:rFonts w:hint="eastAsia"/>
          <w:sz w:val="24"/>
          <w:szCs w:val="28"/>
        </w:rPr>
        <w:t>使用注解步骤：</w:t>
      </w:r>
    </w:p>
    <w:p w:rsidR="006D75DF" w:rsidRPr="00281688" w:rsidRDefault="006D75DF" w:rsidP="006D75DF">
      <w:pPr>
        <w:rPr>
          <w:sz w:val="24"/>
          <w:szCs w:val="28"/>
        </w:rPr>
      </w:pPr>
      <w:r w:rsidRPr="00281688">
        <w:rPr>
          <w:rFonts w:hint="eastAsia"/>
          <w:sz w:val="24"/>
          <w:szCs w:val="28"/>
        </w:rPr>
        <w:tab/>
      </w:r>
      <w:r w:rsidR="002F2BEA" w:rsidRPr="00281688">
        <w:rPr>
          <w:rFonts w:hint="eastAsia"/>
          <w:sz w:val="24"/>
          <w:szCs w:val="28"/>
        </w:rPr>
        <w:tab/>
      </w:r>
      <w:r w:rsidR="002F2BEA" w:rsidRPr="00281688">
        <w:rPr>
          <w:rFonts w:hint="eastAsia"/>
          <w:sz w:val="24"/>
          <w:szCs w:val="28"/>
        </w:rPr>
        <w:tab/>
      </w:r>
      <w:r w:rsidRPr="00281688">
        <w:rPr>
          <w:rFonts w:hint="eastAsia"/>
          <w:sz w:val="24"/>
          <w:szCs w:val="28"/>
        </w:rPr>
        <w:t>1</w:t>
      </w:r>
      <w:r w:rsidRPr="00281688">
        <w:rPr>
          <w:rFonts w:hint="eastAsia"/>
          <w:sz w:val="24"/>
          <w:szCs w:val="28"/>
        </w:rPr>
        <w:t>）先引入</w:t>
      </w:r>
      <w:r w:rsidRPr="00281688">
        <w:rPr>
          <w:rFonts w:hint="eastAsia"/>
          <w:sz w:val="24"/>
          <w:szCs w:val="28"/>
        </w:rPr>
        <w:t>context</w:t>
      </w:r>
      <w:r w:rsidRPr="00281688">
        <w:rPr>
          <w:rFonts w:hint="eastAsia"/>
          <w:sz w:val="24"/>
          <w:szCs w:val="28"/>
        </w:rPr>
        <w:t>名称空间</w:t>
      </w:r>
    </w:p>
    <w:p w:rsidR="006D75DF" w:rsidRPr="00281688" w:rsidRDefault="006D75DF" w:rsidP="006D75DF">
      <w:pPr>
        <w:rPr>
          <w:sz w:val="24"/>
          <w:szCs w:val="28"/>
        </w:rPr>
      </w:pPr>
      <w:r w:rsidRPr="00281688">
        <w:rPr>
          <w:rFonts w:hint="eastAsia"/>
          <w:sz w:val="24"/>
          <w:szCs w:val="28"/>
        </w:rPr>
        <w:tab/>
      </w:r>
      <w:r w:rsidRPr="00281688">
        <w:rPr>
          <w:rFonts w:hint="eastAsia"/>
          <w:sz w:val="24"/>
          <w:szCs w:val="28"/>
        </w:rPr>
        <w:tab/>
      </w:r>
      <w:r w:rsidR="002F2BEA" w:rsidRPr="00281688">
        <w:rPr>
          <w:rFonts w:hint="eastAsia"/>
          <w:sz w:val="24"/>
          <w:szCs w:val="28"/>
        </w:rPr>
        <w:tab/>
      </w:r>
      <w:r w:rsidR="002F2BEA" w:rsidRPr="00281688">
        <w:rPr>
          <w:rFonts w:hint="eastAsia"/>
          <w:sz w:val="24"/>
          <w:szCs w:val="28"/>
        </w:rPr>
        <w:tab/>
      </w:r>
      <w:proofErr w:type="spellStart"/>
      <w:r w:rsidRPr="00281688">
        <w:rPr>
          <w:sz w:val="24"/>
          <w:szCs w:val="28"/>
        </w:rPr>
        <w:t>xmlns:context</w:t>
      </w:r>
      <w:proofErr w:type="spellEnd"/>
      <w:r w:rsidRPr="00281688">
        <w:rPr>
          <w:sz w:val="24"/>
          <w:szCs w:val="28"/>
        </w:rPr>
        <w:t>="http://www.springframework.org/schema/context"</w:t>
      </w:r>
    </w:p>
    <w:p w:rsidR="006D75DF" w:rsidRPr="00281688" w:rsidRDefault="006D75DF" w:rsidP="006D75DF">
      <w:pPr>
        <w:rPr>
          <w:sz w:val="24"/>
          <w:szCs w:val="28"/>
        </w:rPr>
      </w:pPr>
      <w:r w:rsidRPr="00281688">
        <w:rPr>
          <w:rFonts w:hint="eastAsia"/>
          <w:sz w:val="24"/>
          <w:szCs w:val="28"/>
        </w:rPr>
        <w:tab/>
      </w:r>
      <w:r w:rsidR="002F2BEA" w:rsidRPr="00281688">
        <w:rPr>
          <w:rFonts w:hint="eastAsia"/>
          <w:sz w:val="24"/>
          <w:szCs w:val="28"/>
        </w:rPr>
        <w:tab/>
      </w:r>
      <w:r w:rsidR="002F2BEA" w:rsidRPr="00281688">
        <w:rPr>
          <w:rFonts w:hint="eastAsia"/>
          <w:sz w:val="24"/>
          <w:szCs w:val="28"/>
        </w:rPr>
        <w:tab/>
      </w:r>
      <w:r w:rsidRPr="00281688">
        <w:rPr>
          <w:rFonts w:hint="eastAsia"/>
          <w:sz w:val="24"/>
          <w:szCs w:val="28"/>
        </w:rPr>
        <w:t>2</w:t>
      </w:r>
      <w:r w:rsidRPr="00281688">
        <w:rPr>
          <w:rFonts w:hint="eastAsia"/>
          <w:sz w:val="24"/>
          <w:szCs w:val="28"/>
        </w:rPr>
        <w:t>）开启注解扫描</w:t>
      </w:r>
    </w:p>
    <w:p w:rsidR="006D75DF" w:rsidRPr="00281688" w:rsidRDefault="006D75DF" w:rsidP="006D75DF">
      <w:pPr>
        <w:rPr>
          <w:sz w:val="24"/>
          <w:szCs w:val="28"/>
        </w:rPr>
      </w:pPr>
      <w:r w:rsidRPr="00281688">
        <w:rPr>
          <w:rFonts w:hint="eastAsia"/>
          <w:sz w:val="24"/>
          <w:szCs w:val="28"/>
        </w:rPr>
        <w:tab/>
      </w:r>
      <w:r w:rsidRPr="00281688">
        <w:rPr>
          <w:sz w:val="24"/>
          <w:szCs w:val="28"/>
        </w:rPr>
        <w:t>&lt;</w:t>
      </w:r>
      <w:proofErr w:type="spellStart"/>
      <w:r w:rsidRPr="00281688">
        <w:rPr>
          <w:sz w:val="24"/>
          <w:szCs w:val="28"/>
        </w:rPr>
        <w:t>context:component-scan</w:t>
      </w:r>
      <w:proofErr w:type="spellEnd"/>
      <w:r w:rsidRPr="00281688">
        <w:rPr>
          <w:sz w:val="24"/>
          <w:szCs w:val="28"/>
        </w:rPr>
        <w:t xml:space="preserve"> base-package="cn.itcast.e_anno2"&gt;&lt;/</w:t>
      </w:r>
      <w:proofErr w:type="spellStart"/>
      <w:r w:rsidRPr="00281688">
        <w:rPr>
          <w:sz w:val="24"/>
          <w:szCs w:val="28"/>
        </w:rPr>
        <w:t>context:component-scan</w:t>
      </w:r>
      <w:proofErr w:type="spellEnd"/>
      <w:r w:rsidRPr="00281688">
        <w:rPr>
          <w:sz w:val="24"/>
          <w:szCs w:val="28"/>
        </w:rPr>
        <w:t>&gt;</w:t>
      </w:r>
    </w:p>
    <w:p w:rsidR="006D75DF" w:rsidRPr="00281688" w:rsidRDefault="006D75DF" w:rsidP="006D75DF">
      <w:pPr>
        <w:rPr>
          <w:sz w:val="24"/>
          <w:szCs w:val="28"/>
        </w:rPr>
      </w:pPr>
      <w:r w:rsidRPr="00281688">
        <w:rPr>
          <w:rFonts w:hint="eastAsia"/>
          <w:sz w:val="24"/>
          <w:szCs w:val="28"/>
        </w:rPr>
        <w:tab/>
      </w:r>
      <w:r w:rsidR="002F2BEA" w:rsidRPr="00281688">
        <w:rPr>
          <w:rFonts w:hint="eastAsia"/>
          <w:sz w:val="24"/>
          <w:szCs w:val="28"/>
        </w:rPr>
        <w:tab/>
      </w:r>
      <w:r w:rsidR="002F2BEA" w:rsidRPr="00281688">
        <w:rPr>
          <w:rFonts w:hint="eastAsia"/>
          <w:sz w:val="24"/>
          <w:szCs w:val="28"/>
        </w:rPr>
        <w:tab/>
      </w:r>
      <w:r w:rsidRPr="00281688">
        <w:rPr>
          <w:rFonts w:hint="eastAsia"/>
          <w:sz w:val="24"/>
          <w:szCs w:val="28"/>
        </w:rPr>
        <w:t>3</w:t>
      </w:r>
      <w:r w:rsidRPr="00281688">
        <w:rPr>
          <w:rFonts w:hint="eastAsia"/>
          <w:sz w:val="24"/>
          <w:szCs w:val="28"/>
        </w:rPr>
        <w:t>）使用注解</w:t>
      </w:r>
    </w:p>
    <w:p w:rsidR="006D75DF" w:rsidRPr="00281688" w:rsidRDefault="006D75DF" w:rsidP="006D75DF">
      <w:pPr>
        <w:rPr>
          <w:sz w:val="24"/>
          <w:szCs w:val="28"/>
        </w:rPr>
      </w:pPr>
      <w:r w:rsidRPr="00281688">
        <w:rPr>
          <w:rFonts w:hint="eastAsia"/>
          <w:sz w:val="24"/>
          <w:szCs w:val="28"/>
        </w:rPr>
        <w:tab/>
      </w:r>
      <w:r w:rsidRPr="00281688">
        <w:rPr>
          <w:rFonts w:hint="eastAsia"/>
          <w:sz w:val="24"/>
          <w:szCs w:val="28"/>
        </w:rPr>
        <w:tab/>
      </w:r>
      <w:r w:rsidR="002F2BEA" w:rsidRPr="00281688">
        <w:rPr>
          <w:rFonts w:hint="eastAsia"/>
          <w:sz w:val="24"/>
          <w:szCs w:val="28"/>
        </w:rPr>
        <w:tab/>
      </w:r>
      <w:r w:rsidRPr="00281688">
        <w:rPr>
          <w:rFonts w:hint="eastAsia"/>
          <w:sz w:val="24"/>
          <w:szCs w:val="28"/>
        </w:rPr>
        <w:t>通过注解的方式，把对象加入</w:t>
      </w:r>
      <w:proofErr w:type="spellStart"/>
      <w:r w:rsidRPr="00281688">
        <w:rPr>
          <w:rFonts w:hint="eastAsia"/>
          <w:sz w:val="24"/>
          <w:szCs w:val="28"/>
        </w:rPr>
        <w:t>ioc</w:t>
      </w:r>
      <w:proofErr w:type="spellEnd"/>
      <w:r w:rsidRPr="00281688">
        <w:rPr>
          <w:rFonts w:hint="eastAsia"/>
          <w:sz w:val="24"/>
          <w:szCs w:val="28"/>
        </w:rPr>
        <w:t>容器。</w:t>
      </w:r>
    </w:p>
    <w:p w:rsidR="006D75DF" w:rsidRPr="00281688" w:rsidRDefault="006D75DF" w:rsidP="006D75DF">
      <w:pPr>
        <w:rPr>
          <w:sz w:val="24"/>
          <w:szCs w:val="28"/>
        </w:rPr>
      </w:pPr>
      <w:r w:rsidRPr="00281688">
        <w:rPr>
          <w:rFonts w:hint="eastAsia"/>
          <w:sz w:val="24"/>
          <w:szCs w:val="28"/>
        </w:rPr>
        <w:lastRenderedPageBreak/>
        <w:tab/>
        <w:t xml:space="preserve">  </w:t>
      </w:r>
      <w:r w:rsidR="002F2BEA" w:rsidRPr="00281688">
        <w:rPr>
          <w:rFonts w:hint="eastAsia"/>
          <w:sz w:val="24"/>
          <w:szCs w:val="28"/>
        </w:rPr>
        <w:tab/>
      </w:r>
      <w:r w:rsidR="002F2BEA" w:rsidRPr="00281688">
        <w:rPr>
          <w:rFonts w:hint="eastAsia"/>
          <w:sz w:val="24"/>
          <w:szCs w:val="28"/>
        </w:rPr>
        <w:tab/>
      </w:r>
      <w:r w:rsidRPr="00281688">
        <w:rPr>
          <w:rFonts w:hint="eastAsia"/>
          <w:sz w:val="24"/>
          <w:szCs w:val="28"/>
        </w:rPr>
        <w:t xml:space="preserve"> </w:t>
      </w:r>
      <w:r w:rsidRPr="00281688">
        <w:rPr>
          <w:rFonts w:hint="eastAsia"/>
          <w:sz w:val="24"/>
          <w:szCs w:val="28"/>
        </w:rPr>
        <w:t>创建对象以及处理对象依赖关系，相关的注解：</w:t>
      </w:r>
    </w:p>
    <w:p w:rsidR="006D75DF" w:rsidRPr="00281688" w:rsidRDefault="006D75DF" w:rsidP="006D75DF">
      <w:pPr>
        <w:rPr>
          <w:sz w:val="24"/>
          <w:szCs w:val="28"/>
        </w:rPr>
      </w:pPr>
      <w:r w:rsidRPr="00281688">
        <w:rPr>
          <w:rFonts w:hint="eastAsia"/>
          <w:sz w:val="24"/>
          <w:szCs w:val="28"/>
        </w:rPr>
        <w:tab/>
      </w:r>
      <w:r w:rsidRPr="00281688">
        <w:rPr>
          <w:rFonts w:hint="eastAsia"/>
          <w:sz w:val="24"/>
          <w:szCs w:val="28"/>
        </w:rPr>
        <w:tab/>
      </w:r>
      <w:r w:rsidR="002F2BEA" w:rsidRPr="00281688">
        <w:rPr>
          <w:rFonts w:hint="eastAsia"/>
          <w:sz w:val="24"/>
          <w:szCs w:val="28"/>
        </w:rPr>
        <w:tab/>
      </w:r>
      <w:r w:rsidR="002F2BEA" w:rsidRPr="00281688">
        <w:rPr>
          <w:rFonts w:hint="eastAsia"/>
          <w:sz w:val="24"/>
          <w:szCs w:val="28"/>
        </w:rPr>
        <w:tab/>
      </w:r>
      <w:r w:rsidRPr="00281688">
        <w:rPr>
          <w:sz w:val="24"/>
          <w:szCs w:val="28"/>
        </w:rPr>
        <w:t>@Component</w:t>
      </w:r>
      <w:r w:rsidRPr="00281688">
        <w:rPr>
          <w:rFonts w:hint="eastAsia"/>
          <w:sz w:val="24"/>
          <w:szCs w:val="28"/>
        </w:rPr>
        <w:t xml:space="preserve">   </w:t>
      </w:r>
      <w:r w:rsidRPr="00281688">
        <w:rPr>
          <w:rFonts w:hint="eastAsia"/>
          <w:sz w:val="24"/>
          <w:szCs w:val="28"/>
        </w:rPr>
        <w:t>指定把一个对象加入</w:t>
      </w:r>
      <w:r w:rsidRPr="00281688">
        <w:rPr>
          <w:rFonts w:hint="eastAsia"/>
          <w:sz w:val="24"/>
          <w:szCs w:val="28"/>
        </w:rPr>
        <w:t>IOC</w:t>
      </w:r>
      <w:r w:rsidRPr="00281688">
        <w:rPr>
          <w:rFonts w:hint="eastAsia"/>
          <w:sz w:val="24"/>
          <w:szCs w:val="28"/>
        </w:rPr>
        <w:t>容器</w:t>
      </w:r>
    </w:p>
    <w:p w:rsidR="006D75DF" w:rsidRPr="00281688" w:rsidRDefault="002F2BEA" w:rsidP="006D75DF">
      <w:pPr>
        <w:ind w:leftChars="400" w:left="840"/>
        <w:rPr>
          <w:sz w:val="24"/>
          <w:szCs w:val="28"/>
        </w:rPr>
      </w:pPr>
      <w:r w:rsidRPr="00281688">
        <w:rPr>
          <w:rFonts w:hint="eastAsia"/>
          <w:sz w:val="24"/>
          <w:szCs w:val="28"/>
        </w:rPr>
        <w:tab/>
      </w:r>
      <w:r w:rsidRPr="00281688">
        <w:rPr>
          <w:rFonts w:hint="eastAsia"/>
          <w:sz w:val="24"/>
          <w:szCs w:val="28"/>
        </w:rPr>
        <w:tab/>
      </w:r>
      <w:r w:rsidR="006D75DF" w:rsidRPr="00281688">
        <w:rPr>
          <w:sz w:val="24"/>
          <w:szCs w:val="28"/>
        </w:rPr>
        <w:t>@Repository</w:t>
      </w:r>
      <w:r w:rsidR="006D75DF" w:rsidRPr="00281688">
        <w:rPr>
          <w:rFonts w:hint="eastAsia"/>
          <w:sz w:val="24"/>
          <w:szCs w:val="28"/>
        </w:rPr>
        <w:t xml:space="preserve">   </w:t>
      </w:r>
      <w:r w:rsidR="006D75DF" w:rsidRPr="00281688">
        <w:rPr>
          <w:rFonts w:hint="eastAsia"/>
          <w:sz w:val="24"/>
          <w:szCs w:val="28"/>
        </w:rPr>
        <w:t>作用同</w:t>
      </w:r>
      <w:r w:rsidR="006D75DF" w:rsidRPr="00281688">
        <w:rPr>
          <w:sz w:val="24"/>
          <w:szCs w:val="28"/>
        </w:rPr>
        <w:t>@Component</w:t>
      </w:r>
      <w:r w:rsidR="006D75DF" w:rsidRPr="00281688">
        <w:rPr>
          <w:rFonts w:hint="eastAsia"/>
          <w:sz w:val="24"/>
          <w:szCs w:val="28"/>
        </w:rPr>
        <w:t>；</w:t>
      </w:r>
      <w:r w:rsidR="006D75DF" w:rsidRPr="00281688">
        <w:rPr>
          <w:rFonts w:hint="eastAsia"/>
          <w:sz w:val="24"/>
          <w:szCs w:val="28"/>
        </w:rPr>
        <w:t xml:space="preserve"> </w:t>
      </w:r>
      <w:r w:rsidR="006D75DF" w:rsidRPr="00281688">
        <w:rPr>
          <w:rFonts w:hint="eastAsia"/>
          <w:sz w:val="24"/>
          <w:szCs w:val="28"/>
        </w:rPr>
        <w:t>在持久层使用</w:t>
      </w:r>
    </w:p>
    <w:p w:rsidR="006D75DF" w:rsidRPr="00281688" w:rsidRDefault="002F2BEA" w:rsidP="006D75DF">
      <w:pPr>
        <w:ind w:leftChars="400" w:left="840"/>
        <w:rPr>
          <w:sz w:val="24"/>
          <w:szCs w:val="28"/>
        </w:rPr>
      </w:pPr>
      <w:r w:rsidRPr="00281688">
        <w:rPr>
          <w:rFonts w:hint="eastAsia"/>
          <w:sz w:val="24"/>
          <w:szCs w:val="28"/>
        </w:rPr>
        <w:tab/>
      </w:r>
      <w:r w:rsidRPr="00281688">
        <w:rPr>
          <w:rFonts w:hint="eastAsia"/>
          <w:sz w:val="24"/>
          <w:szCs w:val="28"/>
        </w:rPr>
        <w:tab/>
      </w:r>
      <w:r w:rsidR="006D75DF" w:rsidRPr="00281688">
        <w:rPr>
          <w:sz w:val="24"/>
          <w:szCs w:val="28"/>
        </w:rPr>
        <w:t>@Service</w:t>
      </w:r>
      <w:r w:rsidR="006D75DF" w:rsidRPr="00281688">
        <w:rPr>
          <w:rFonts w:hint="eastAsia"/>
          <w:sz w:val="24"/>
          <w:szCs w:val="28"/>
        </w:rPr>
        <w:t xml:space="preserve">      </w:t>
      </w:r>
      <w:r w:rsidR="006D75DF" w:rsidRPr="00281688">
        <w:rPr>
          <w:rFonts w:hint="eastAsia"/>
          <w:sz w:val="24"/>
          <w:szCs w:val="28"/>
        </w:rPr>
        <w:t>作用同</w:t>
      </w:r>
      <w:r w:rsidR="006D75DF" w:rsidRPr="00281688">
        <w:rPr>
          <w:sz w:val="24"/>
          <w:szCs w:val="28"/>
        </w:rPr>
        <w:t>@Component</w:t>
      </w:r>
      <w:r w:rsidR="006D75DF" w:rsidRPr="00281688">
        <w:rPr>
          <w:rFonts w:hint="eastAsia"/>
          <w:sz w:val="24"/>
          <w:szCs w:val="28"/>
        </w:rPr>
        <w:t>；</w:t>
      </w:r>
      <w:r w:rsidR="006D75DF" w:rsidRPr="00281688">
        <w:rPr>
          <w:rFonts w:hint="eastAsia"/>
          <w:sz w:val="24"/>
          <w:szCs w:val="28"/>
        </w:rPr>
        <w:t xml:space="preserve"> </w:t>
      </w:r>
      <w:r w:rsidR="006D75DF" w:rsidRPr="00281688">
        <w:rPr>
          <w:rFonts w:hint="eastAsia"/>
          <w:sz w:val="24"/>
          <w:szCs w:val="28"/>
        </w:rPr>
        <w:t>在业务逻辑层使用</w:t>
      </w:r>
    </w:p>
    <w:p w:rsidR="006D75DF" w:rsidRPr="00281688" w:rsidRDefault="002F2BEA" w:rsidP="006D75DF">
      <w:pPr>
        <w:ind w:leftChars="400" w:left="840"/>
        <w:rPr>
          <w:sz w:val="24"/>
          <w:szCs w:val="28"/>
        </w:rPr>
      </w:pPr>
      <w:r w:rsidRPr="00281688">
        <w:rPr>
          <w:rFonts w:hint="eastAsia"/>
          <w:sz w:val="24"/>
          <w:szCs w:val="28"/>
        </w:rPr>
        <w:tab/>
      </w:r>
      <w:r w:rsidRPr="00281688">
        <w:rPr>
          <w:rFonts w:hint="eastAsia"/>
          <w:sz w:val="24"/>
          <w:szCs w:val="28"/>
        </w:rPr>
        <w:tab/>
      </w:r>
      <w:r w:rsidR="006D75DF" w:rsidRPr="00281688">
        <w:rPr>
          <w:sz w:val="24"/>
          <w:szCs w:val="28"/>
        </w:rPr>
        <w:t>@Controller</w:t>
      </w:r>
      <w:r w:rsidR="006D75DF" w:rsidRPr="00281688">
        <w:rPr>
          <w:rFonts w:hint="eastAsia"/>
          <w:sz w:val="24"/>
          <w:szCs w:val="28"/>
        </w:rPr>
        <w:t xml:space="preserve">    </w:t>
      </w:r>
      <w:r w:rsidR="006D75DF" w:rsidRPr="00281688">
        <w:rPr>
          <w:rFonts w:hint="eastAsia"/>
          <w:sz w:val="24"/>
          <w:szCs w:val="28"/>
        </w:rPr>
        <w:t>作用同</w:t>
      </w:r>
      <w:r w:rsidR="006D75DF" w:rsidRPr="00281688">
        <w:rPr>
          <w:sz w:val="24"/>
          <w:szCs w:val="28"/>
        </w:rPr>
        <w:t>@Component</w:t>
      </w:r>
      <w:r w:rsidR="006D75DF" w:rsidRPr="00281688">
        <w:rPr>
          <w:rFonts w:hint="eastAsia"/>
          <w:sz w:val="24"/>
          <w:szCs w:val="28"/>
        </w:rPr>
        <w:t>；</w:t>
      </w:r>
      <w:r w:rsidR="006D75DF" w:rsidRPr="00281688">
        <w:rPr>
          <w:rFonts w:hint="eastAsia"/>
          <w:sz w:val="24"/>
          <w:szCs w:val="28"/>
        </w:rPr>
        <w:t xml:space="preserve"> </w:t>
      </w:r>
      <w:r w:rsidR="006D75DF" w:rsidRPr="00281688">
        <w:rPr>
          <w:rFonts w:hint="eastAsia"/>
          <w:sz w:val="24"/>
          <w:szCs w:val="28"/>
        </w:rPr>
        <w:t>在控制层使用</w:t>
      </w:r>
      <w:r w:rsidR="006D75DF" w:rsidRPr="00281688">
        <w:rPr>
          <w:rFonts w:hint="eastAsia"/>
          <w:sz w:val="24"/>
          <w:szCs w:val="28"/>
        </w:rPr>
        <w:t xml:space="preserve"> </w:t>
      </w:r>
    </w:p>
    <w:p w:rsidR="006D75DF" w:rsidRPr="00281688" w:rsidRDefault="002F2BEA" w:rsidP="006D75DF">
      <w:pPr>
        <w:ind w:leftChars="400" w:left="840"/>
        <w:rPr>
          <w:sz w:val="24"/>
          <w:szCs w:val="28"/>
        </w:rPr>
      </w:pPr>
      <w:r w:rsidRPr="00281688">
        <w:rPr>
          <w:rFonts w:hint="eastAsia"/>
          <w:sz w:val="24"/>
          <w:szCs w:val="28"/>
        </w:rPr>
        <w:tab/>
      </w:r>
      <w:r w:rsidRPr="00281688">
        <w:rPr>
          <w:rFonts w:hint="eastAsia"/>
          <w:sz w:val="24"/>
          <w:szCs w:val="28"/>
        </w:rPr>
        <w:tab/>
      </w:r>
      <w:r w:rsidR="006D75DF" w:rsidRPr="00281688">
        <w:rPr>
          <w:sz w:val="24"/>
          <w:szCs w:val="28"/>
        </w:rPr>
        <w:t>@Resource</w:t>
      </w:r>
      <w:r w:rsidR="006D75DF" w:rsidRPr="00281688">
        <w:rPr>
          <w:rFonts w:hint="eastAsia"/>
          <w:sz w:val="24"/>
          <w:szCs w:val="28"/>
        </w:rPr>
        <w:t xml:space="preserve">     </w:t>
      </w:r>
      <w:r w:rsidR="006D75DF" w:rsidRPr="00281688">
        <w:rPr>
          <w:rFonts w:hint="eastAsia"/>
          <w:sz w:val="24"/>
          <w:szCs w:val="28"/>
        </w:rPr>
        <w:t>属性注入</w:t>
      </w:r>
    </w:p>
    <w:p w:rsidR="006D75DF" w:rsidRPr="00281688" w:rsidRDefault="002F2BEA" w:rsidP="006D75DF">
      <w:pPr>
        <w:rPr>
          <w:sz w:val="24"/>
          <w:szCs w:val="28"/>
        </w:rPr>
      </w:pPr>
      <w:r w:rsidRPr="00281688">
        <w:rPr>
          <w:rFonts w:hint="eastAsia"/>
          <w:sz w:val="24"/>
          <w:szCs w:val="28"/>
        </w:rPr>
        <w:tab/>
      </w:r>
      <w:r w:rsidRPr="00281688">
        <w:rPr>
          <w:rFonts w:hint="eastAsia"/>
          <w:sz w:val="24"/>
          <w:szCs w:val="28"/>
        </w:rPr>
        <w:tab/>
      </w:r>
      <w:r w:rsidR="006D75DF" w:rsidRPr="00281688">
        <w:rPr>
          <w:rFonts w:hint="eastAsia"/>
          <w:sz w:val="24"/>
          <w:szCs w:val="28"/>
        </w:rPr>
        <w:t>总结：</w:t>
      </w:r>
    </w:p>
    <w:p w:rsidR="006D75DF" w:rsidRPr="00281688" w:rsidRDefault="006D75DF" w:rsidP="006D75DF">
      <w:pPr>
        <w:rPr>
          <w:sz w:val="24"/>
          <w:szCs w:val="28"/>
        </w:rPr>
      </w:pPr>
      <w:r w:rsidRPr="00281688">
        <w:rPr>
          <w:rFonts w:hint="eastAsia"/>
          <w:sz w:val="24"/>
          <w:szCs w:val="28"/>
        </w:rPr>
        <w:tab/>
      </w:r>
      <w:r w:rsidR="002F2BEA" w:rsidRPr="00281688">
        <w:rPr>
          <w:rFonts w:hint="eastAsia"/>
          <w:sz w:val="24"/>
          <w:szCs w:val="28"/>
        </w:rPr>
        <w:tab/>
      </w:r>
      <w:r w:rsidR="002F2BEA" w:rsidRPr="00281688">
        <w:rPr>
          <w:rFonts w:hint="eastAsia"/>
          <w:sz w:val="24"/>
          <w:szCs w:val="28"/>
        </w:rPr>
        <w:tab/>
      </w:r>
      <w:r w:rsidRPr="00281688">
        <w:rPr>
          <w:rFonts w:hint="eastAsia"/>
          <w:sz w:val="24"/>
          <w:szCs w:val="28"/>
        </w:rPr>
        <w:t>1</w:t>
      </w:r>
      <w:r w:rsidRPr="00281688">
        <w:rPr>
          <w:rFonts w:hint="eastAsia"/>
          <w:sz w:val="24"/>
          <w:szCs w:val="28"/>
        </w:rPr>
        <w:t>）</w:t>
      </w:r>
      <w:r w:rsidRPr="00281688">
        <w:rPr>
          <w:rFonts w:hint="eastAsia"/>
          <w:sz w:val="24"/>
          <w:szCs w:val="28"/>
        </w:rPr>
        <w:t xml:space="preserve"> </w:t>
      </w:r>
      <w:r w:rsidRPr="00281688">
        <w:rPr>
          <w:rFonts w:hint="eastAsia"/>
          <w:sz w:val="24"/>
          <w:szCs w:val="28"/>
        </w:rPr>
        <w:t>使用注解，可以简化配置，且可以把对象加入</w:t>
      </w:r>
      <w:r w:rsidRPr="00281688">
        <w:rPr>
          <w:rFonts w:hint="eastAsia"/>
          <w:sz w:val="24"/>
          <w:szCs w:val="28"/>
        </w:rPr>
        <w:t>IOC</w:t>
      </w:r>
      <w:r w:rsidRPr="00281688">
        <w:rPr>
          <w:rFonts w:hint="eastAsia"/>
          <w:sz w:val="24"/>
          <w:szCs w:val="28"/>
        </w:rPr>
        <w:t>容器</w:t>
      </w:r>
      <w:r w:rsidRPr="00281688">
        <w:rPr>
          <w:rFonts w:hint="eastAsia"/>
          <w:sz w:val="24"/>
          <w:szCs w:val="28"/>
        </w:rPr>
        <w:t>,</w:t>
      </w:r>
      <w:r w:rsidRPr="00281688">
        <w:rPr>
          <w:rFonts w:hint="eastAsia"/>
          <w:sz w:val="24"/>
          <w:szCs w:val="28"/>
        </w:rPr>
        <w:t>及处理依赖关系</w:t>
      </w:r>
      <w:r w:rsidRPr="00281688">
        <w:rPr>
          <w:rFonts w:hint="eastAsia"/>
          <w:sz w:val="24"/>
          <w:szCs w:val="28"/>
        </w:rPr>
        <w:t>(DI)</w:t>
      </w:r>
      <w:r w:rsidRPr="00281688">
        <w:rPr>
          <w:sz w:val="24"/>
          <w:szCs w:val="28"/>
        </w:rPr>
        <w:br/>
      </w:r>
      <w:r w:rsidRPr="00281688">
        <w:rPr>
          <w:rFonts w:hint="eastAsia"/>
          <w:sz w:val="24"/>
          <w:szCs w:val="28"/>
        </w:rPr>
        <w:tab/>
      </w:r>
      <w:r w:rsidR="002F2BEA" w:rsidRPr="00281688">
        <w:rPr>
          <w:rFonts w:hint="eastAsia"/>
          <w:sz w:val="24"/>
          <w:szCs w:val="28"/>
        </w:rPr>
        <w:tab/>
      </w:r>
      <w:r w:rsidR="002F2BEA" w:rsidRPr="00281688">
        <w:rPr>
          <w:rFonts w:hint="eastAsia"/>
          <w:sz w:val="24"/>
          <w:szCs w:val="28"/>
        </w:rPr>
        <w:tab/>
      </w:r>
      <w:r w:rsidRPr="00281688">
        <w:rPr>
          <w:rFonts w:hint="eastAsia"/>
          <w:sz w:val="24"/>
          <w:szCs w:val="28"/>
        </w:rPr>
        <w:t>2</w:t>
      </w:r>
      <w:r w:rsidRPr="00281688">
        <w:rPr>
          <w:rFonts w:hint="eastAsia"/>
          <w:sz w:val="24"/>
          <w:szCs w:val="28"/>
        </w:rPr>
        <w:t>）</w:t>
      </w:r>
      <w:r w:rsidRPr="00281688">
        <w:rPr>
          <w:rFonts w:hint="eastAsia"/>
          <w:sz w:val="24"/>
          <w:szCs w:val="28"/>
        </w:rPr>
        <w:t xml:space="preserve"> </w:t>
      </w:r>
      <w:r w:rsidRPr="00281688">
        <w:rPr>
          <w:rFonts w:hint="eastAsia"/>
          <w:sz w:val="24"/>
          <w:szCs w:val="28"/>
        </w:rPr>
        <w:t>注解可以和</w:t>
      </w:r>
      <w:r w:rsidRPr="00281688">
        <w:rPr>
          <w:rFonts w:hint="eastAsia"/>
          <w:sz w:val="24"/>
          <w:szCs w:val="28"/>
        </w:rPr>
        <w:t>XML</w:t>
      </w:r>
      <w:r w:rsidRPr="00281688">
        <w:rPr>
          <w:rFonts w:hint="eastAsia"/>
          <w:sz w:val="24"/>
          <w:szCs w:val="28"/>
        </w:rPr>
        <w:t>配置一起使用。</w:t>
      </w:r>
    </w:p>
    <w:p w:rsidR="006D75DF" w:rsidRPr="00281688" w:rsidRDefault="006D75DF" w:rsidP="006D75DF">
      <w:pPr>
        <w:rPr>
          <w:sz w:val="24"/>
          <w:szCs w:val="28"/>
        </w:rPr>
      </w:pPr>
      <w:r w:rsidRPr="00281688">
        <w:rPr>
          <w:rFonts w:hint="eastAsia"/>
          <w:sz w:val="24"/>
          <w:szCs w:val="28"/>
        </w:rPr>
        <w:t xml:space="preserve">    </w:t>
      </w:r>
      <w:r w:rsidR="002F2BEA" w:rsidRPr="00281688">
        <w:rPr>
          <w:rFonts w:hint="eastAsia"/>
          <w:sz w:val="24"/>
          <w:szCs w:val="28"/>
        </w:rPr>
        <w:tab/>
      </w:r>
      <w:r w:rsidR="002F2BEA" w:rsidRPr="00281688">
        <w:rPr>
          <w:rFonts w:hint="eastAsia"/>
          <w:sz w:val="24"/>
          <w:szCs w:val="28"/>
        </w:rPr>
        <w:tab/>
      </w:r>
      <w:r w:rsidRPr="00281688">
        <w:rPr>
          <w:rFonts w:hint="eastAsia"/>
          <w:sz w:val="24"/>
          <w:szCs w:val="28"/>
        </w:rPr>
        <w:t>3</w:t>
      </w:r>
      <w:r w:rsidRPr="00281688">
        <w:rPr>
          <w:rFonts w:hint="eastAsia"/>
          <w:sz w:val="24"/>
          <w:szCs w:val="28"/>
        </w:rPr>
        <w:t>）</w:t>
      </w:r>
      <w:r w:rsidRPr="00281688">
        <w:rPr>
          <w:rFonts w:hint="eastAsia"/>
          <w:sz w:val="24"/>
          <w:szCs w:val="28"/>
        </w:rPr>
        <w:t xml:space="preserve"> </w:t>
      </w:r>
      <w:r w:rsidRPr="00281688">
        <w:rPr>
          <w:sz w:val="24"/>
          <w:szCs w:val="28"/>
        </w:rPr>
        <w:t>@Resource</w:t>
      </w:r>
      <w:r w:rsidRPr="00281688">
        <w:rPr>
          <w:sz w:val="24"/>
          <w:szCs w:val="28"/>
        </w:rPr>
        <w:t>的作用相当于</w:t>
      </w:r>
      <w:r w:rsidRPr="00281688">
        <w:rPr>
          <w:sz w:val="24"/>
          <w:szCs w:val="28"/>
        </w:rPr>
        <w:t>@</w:t>
      </w:r>
      <w:proofErr w:type="spellStart"/>
      <w:r w:rsidRPr="00281688">
        <w:rPr>
          <w:sz w:val="24"/>
          <w:szCs w:val="28"/>
        </w:rPr>
        <w:t>Autowired</w:t>
      </w:r>
      <w:proofErr w:type="spellEnd"/>
      <w:r w:rsidRPr="00281688">
        <w:rPr>
          <w:sz w:val="24"/>
          <w:szCs w:val="28"/>
        </w:rPr>
        <w:t>，只不过</w:t>
      </w:r>
      <w:r w:rsidRPr="00281688">
        <w:rPr>
          <w:sz w:val="24"/>
          <w:szCs w:val="28"/>
        </w:rPr>
        <w:t>@</w:t>
      </w:r>
      <w:proofErr w:type="spellStart"/>
      <w:r w:rsidRPr="00281688">
        <w:rPr>
          <w:sz w:val="24"/>
          <w:szCs w:val="28"/>
        </w:rPr>
        <w:t>Autowired</w:t>
      </w:r>
      <w:proofErr w:type="spellEnd"/>
      <w:r w:rsidRPr="00281688">
        <w:rPr>
          <w:sz w:val="24"/>
          <w:szCs w:val="28"/>
        </w:rPr>
        <w:t>按</w:t>
      </w:r>
      <w:proofErr w:type="spellStart"/>
      <w:r w:rsidRPr="00281688">
        <w:rPr>
          <w:sz w:val="24"/>
          <w:szCs w:val="28"/>
        </w:rPr>
        <w:t>byType</w:t>
      </w:r>
      <w:proofErr w:type="spellEnd"/>
      <w:r w:rsidRPr="00281688">
        <w:rPr>
          <w:sz w:val="24"/>
          <w:szCs w:val="28"/>
        </w:rPr>
        <w:t>自动</w:t>
      </w:r>
      <w:r w:rsidR="002F2BEA" w:rsidRPr="00281688">
        <w:rPr>
          <w:rFonts w:hint="eastAsia"/>
          <w:sz w:val="24"/>
          <w:szCs w:val="28"/>
        </w:rPr>
        <w:tab/>
      </w:r>
      <w:r w:rsidR="002F2BEA" w:rsidRPr="00281688">
        <w:rPr>
          <w:rFonts w:hint="eastAsia"/>
          <w:sz w:val="24"/>
          <w:szCs w:val="28"/>
        </w:rPr>
        <w:tab/>
      </w:r>
      <w:r w:rsidR="002F2BEA" w:rsidRPr="00281688">
        <w:rPr>
          <w:rFonts w:hint="eastAsia"/>
          <w:sz w:val="24"/>
          <w:szCs w:val="28"/>
        </w:rPr>
        <w:tab/>
      </w:r>
      <w:r w:rsidR="002F2BEA" w:rsidRPr="00281688">
        <w:rPr>
          <w:rFonts w:hint="eastAsia"/>
          <w:sz w:val="24"/>
          <w:szCs w:val="28"/>
        </w:rPr>
        <w:tab/>
      </w:r>
      <w:r w:rsidRPr="00281688">
        <w:rPr>
          <w:sz w:val="24"/>
          <w:szCs w:val="28"/>
        </w:rPr>
        <w:t>注入，而</w:t>
      </w:r>
      <w:r w:rsidRPr="00281688">
        <w:rPr>
          <w:sz w:val="24"/>
          <w:szCs w:val="28"/>
        </w:rPr>
        <w:t>@Resource</w:t>
      </w:r>
      <w:r w:rsidRPr="00281688">
        <w:rPr>
          <w:sz w:val="24"/>
          <w:szCs w:val="28"/>
        </w:rPr>
        <w:t>默认按</w:t>
      </w:r>
      <w:r w:rsidRPr="00281688">
        <w:rPr>
          <w:sz w:val="24"/>
          <w:szCs w:val="28"/>
        </w:rPr>
        <w:t xml:space="preserve"> </w:t>
      </w:r>
      <w:proofErr w:type="spellStart"/>
      <w:r w:rsidRPr="00281688">
        <w:rPr>
          <w:sz w:val="24"/>
          <w:szCs w:val="28"/>
        </w:rPr>
        <w:t>byName</w:t>
      </w:r>
      <w:proofErr w:type="spellEnd"/>
      <w:r w:rsidRPr="00281688">
        <w:rPr>
          <w:sz w:val="24"/>
          <w:szCs w:val="28"/>
        </w:rPr>
        <w:t>自动注入罢了</w:t>
      </w:r>
    </w:p>
    <w:p w:rsidR="008F3FEC" w:rsidRPr="00281688" w:rsidRDefault="008F3FEC" w:rsidP="00C635BE">
      <w:pPr>
        <w:pStyle w:val="a7"/>
        <w:numPr>
          <w:ilvl w:val="0"/>
          <w:numId w:val="57"/>
        </w:numPr>
        <w:ind w:firstLineChars="0"/>
        <w:outlineLvl w:val="2"/>
        <w:rPr>
          <w:b/>
          <w:sz w:val="24"/>
          <w:szCs w:val="28"/>
        </w:rPr>
      </w:pPr>
      <w:r w:rsidRPr="00281688">
        <w:rPr>
          <w:rFonts w:hint="eastAsia"/>
          <w:b/>
          <w:sz w:val="24"/>
          <w:szCs w:val="28"/>
        </w:rPr>
        <w:t>bean</w:t>
      </w:r>
      <w:r w:rsidRPr="00281688">
        <w:rPr>
          <w:rFonts w:hint="eastAsia"/>
          <w:b/>
          <w:sz w:val="24"/>
          <w:szCs w:val="28"/>
        </w:rPr>
        <w:t>对象创建的细节</w:t>
      </w:r>
    </w:p>
    <w:p w:rsidR="008F3FEC" w:rsidRPr="00281688" w:rsidRDefault="008F3FEC" w:rsidP="008F3FEC">
      <w:pPr>
        <w:pStyle w:val="a7"/>
        <w:ind w:left="1260" w:firstLineChars="0" w:firstLine="0"/>
        <w:rPr>
          <w:sz w:val="24"/>
          <w:szCs w:val="28"/>
        </w:rPr>
      </w:pPr>
      <w:r w:rsidRPr="00281688">
        <w:rPr>
          <w:rFonts w:hint="eastAsia"/>
          <w:sz w:val="24"/>
          <w:szCs w:val="28"/>
        </w:rPr>
        <w:tab/>
        <w:t xml:space="preserve">1) </w:t>
      </w:r>
      <w:r w:rsidRPr="00281688">
        <w:rPr>
          <w:rFonts w:hint="eastAsia"/>
          <w:sz w:val="24"/>
          <w:szCs w:val="28"/>
        </w:rPr>
        <w:t>对象创建：</w:t>
      </w:r>
      <w:r w:rsidRPr="00281688">
        <w:rPr>
          <w:rFonts w:hint="eastAsia"/>
          <w:sz w:val="24"/>
          <w:szCs w:val="28"/>
        </w:rPr>
        <w:t xml:space="preserve"> </w:t>
      </w:r>
      <w:r w:rsidRPr="00281688">
        <w:rPr>
          <w:rFonts w:hint="eastAsia"/>
          <w:sz w:val="24"/>
          <w:szCs w:val="28"/>
        </w:rPr>
        <w:t>单例</w:t>
      </w:r>
      <w:r w:rsidRPr="00281688">
        <w:rPr>
          <w:rFonts w:hint="eastAsia"/>
          <w:sz w:val="24"/>
          <w:szCs w:val="28"/>
        </w:rPr>
        <w:t>/</w:t>
      </w:r>
      <w:r w:rsidRPr="00281688">
        <w:rPr>
          <w:rFonts w:hint="eastAsia"/>
          <w:sz w:val="24"/>
          <w:szCs w:val="28"/>
        </w:rPr>
        <w:t>多例</w:t>
      </w:r>
    </w:p>
    <w:p w:rsidR="008F3FEC" w:rsidRPr="00281688" w:rsidRDefault="008F3FEC" w:rsidP="008F3FEC">
      <w:pPr>
        <w:pStyle w:val="a7"/>
        <w:ind w:left="1260" w:firstLine="480"/>
        <w:rPr>
          <w:sz w:val="24"/>
          <w:szCs w:val="28"/>
        </w:rPr>
      </w:pPr>
      <w:r w:rsidRPr="00281688">
        <w:rPr>
          <w:rFonts w:hint="eastAsia"/>
          <w:sz w:val="24"/>
          <w:szCs w:val="28"/>
        </w:rPr>
        <w:t xml:space="preserve">scope="singleton", </w:t>
      </w:r>
      <w:r w:rsidRPr="00281688">
        <w:rPr>
          <w:rFonts w:hint="eastAsia"/>
          <w:sz w:val="24"/>
          <w:szCs w:val="28"/>
        </w:rPr>
        <w:t>默认值，</w:t>
      </w:r>
      <w:r w:rsidRPr="00281688">
        <w:rPr>
          <w:rFonts w:hint="eastAsia"/>
          <w:sz w:val="24"/>
          <w:szCs w:val="28"/>
        </w:rPr>
        <w:t xml:space="preserve"> </w:t>
      </w:r>
      <w:r w:rsidRPr="00281688">
        <w:rPr>
          <w:rFonts w:hint="eastAsia"/>
          <w:sz w:val="24"/>
          <w:szCs w:val="28"/>
        </w:rPr>
        <w:t>即</w:t>
      </w:r>
      <w:r w:rsidRPr="00281688">
        <w:rPr>
          <w:rFonts w:hint="eastAsia"/>
          <w:sz w:val="24"/>
          <w:szCs w:val="28"/>
        </w:rPr>
        <w:t xml:space="preserve"> </w:t>
      </w:r>
      <w:r w:rsidRPr="00281688">
        <w:rPr>
          <w:rFonts w:hint="eastAsia"/>
          <w:sz w:val="24"/>
          <w:szCs w:val="28"/>
        </w:rPr>
        <w:t>默认是单例</w:t>
      </w:r>
      <w:r w:rsidRPr="00281688">
        <w:rPr>
          <w:rFonts w:hint="eastAsia"/>
          <w:sz w:val="24"/>
          <w:szCs w:val="28"/>
        </w:rPr>
        <w:tab/>
      </w:r>
      <w:r w:rsidRPr="00281688">
        <w:rPr>
          <w:rFonts w:hint="eastAsia"/>
          <w:sz w:val="24"/>
          <w:szCs w:val="28"/>
        </w:rPr>
        <w:t>【</w:t>
      </w:r>
      <w:r w:rsidRPr="00281688">
        <w:rPr>
          <w:rFonts w:hint="eastAsia"/>
          <w:sz w:val="24"/>
          <w:szCs w:val="28"/>
        </w:rPr>
        <w:t>service/</w:t>
      </w:r>
      <w:proofErr w:type="spellStart"/>
      <w:r w:rsidRPr="00281688">
        <w:rPr>
          <w:rFonts w:hint="eastAsia"/>
          <w:sz w:val="24"/>
          <w:szCs w:val="28"/>
        </w:rPr>
        <w:t>dao</w:t>
      </w:r>
      <w:proofErr w:type="spellEnd"/>
      <w:r w:rsidRPr="00281688">
        <w:rPr>
          <w:rFonts w:hint="eastAsia"/>
          <w:sz w:val="24"/>
          <w:szCs w:val="28"/>
        </w:rPr>
        <w:t>/</w:t>
      </w:r>
      <w:r w:rsidRPr="00281688">
        <w:rPr>
          <w:rFonts w:hint="eastAsia"/>
          <w:sz w:val="24"/>
          <w:szCs w:val="28"/>
        </w:rPr>
        <w:t>工具类】</w:t>
      </w:r>
    </w:p>
    <w:p w:rsidR="008F3FEC" w:rsidRPr="00281688" w:rsidRDefault="008F3FEC" w:rsidP="008F3FEC">
      <w:pPr>
        <w:pStyle w:val="a7"/>
        <w:ind w:left="1260" w:firstLine="480"/>
        <w:rPr>
          <w:sz w:val="24"/>
          <w:szCs w:val="28"/>
        </w:rPr>
      </w:pPr>
      <w:r w:rsidRPr="00281688">
        <w:rPr>
          <w:rFonts w:hint="eastAsia"/>
          <w:sz w:val="24"/>
          <w:szCs w:val="28"/>
        </w:rPr>
        <w:t xml:space="preserve">scope="prototype", </w:t>
      </w:r>
      <w:r w:rsidRPr="00281688">
        <w:rPr>
          <w:rFonts w:hint="eastAsia"/>
          <w:sz w:val="24"/>
          <w:szCs w:val="28"/>
        </w:rPr>
        <w:t>多例；</w:t>
      </w:r>
      <w:r w:rsidRPr="00281688">
        <w:rPr>
          <w:rFonts w:hint="eastAsia"/>
          <w:sz w:val="24"/>
          <w:szCs w:val="28"/>
        </w:rPr>
        <w:t xml:space="preserve"> </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w:t>
      </w:r>
      <w:r w:rsidRPr="00281688">
        <w:rPr>
          <w:rFonts w:hint="eastAsia"/>
          <w:sz w:val="24"/>
          <w:szCs w:val="28"/>
        </w:rPr>
        <w:t>Action</w:t>
      </w:r>
      <w:r w:rsidRPr="00281688">
        <w:rPr>
          <w:rFonts w:hint="eastAsia"/>
          <w:sz w:val="24"/>
          <w:szCs w:val="28"/>
        </w:rPr>
        <w:t>对象】</w:t>
      </w:r>
    </w:p>
    <w:p w:rsidR="008F3FEC" w:rsidRPr="00281688" w:rsidRDefault="008F3FEC" w:rsidP="008F3FEC">
      <w:pPr>
        <w:pStyle w:val="a7"/>
        <w:ind w:left="1260" w:firstLine="480"/>
        <w:rPr>
          <w:sz w:val="24"/>
          <w:szCs w:val="28"/>
        </w:rPr>
      </w:pPr>
      <w:r w:rsidRPr="00281688">
        <w:rPr>
          <w:rFonts w:hint="eastAsia"/>
          <w:sz w:val="24"/>
          <w:szCs w:val="28"/>
        </w:rPr>
        <w:t>Spring</w:t>
      </w:r>
      <w:r w:rsidRPr="00281688">
        <w:rPr>
          <w:rFonts w:hint="eastAsia"/>
          <w:sz w:val="24"/>
          <w:szCs w:val="28"/>
        </w:rPr>
        <w:t>的单例</w:t>
      </w:r>
      <w:r w:rsidRPr="00281688">
        <w:rPr>
          <w:rFonts w:hint="eastAsia"/>
          <w:sz w:val="24"/>
          <w:szCs w:val="28"/>
        </w:rPr>
        <w:t>bean</w:t>
      </w:r>
      <w:r w:rsidRPr="00281688">
        <w:rPr>
          <w:rFonts w:hint="eastAsia"/>
          <w:sz w:val="24"/>
          <w:szCs w:val="28"/>
        </w:rPr>
        <w:t>是线程安全的</w:t>
      </w:r>
    </w:p>
    <w:p w:rsidR="008F3FEC" w:rsidRPr="00281688" w:rsidRDefault="008F3FEC" w:rsidP="008F3FEC">
      <w:pPr>
        <w:pStyle w:val="a7"/>
        <w:ind w:left="1260" w:firstLine="480"/>
        <w:rPr>
          <w:sz w:val="24"/>
          <w:szCs w:val="28"/>
        </w:rPr>
      </w:pPr>
      <w:r w:rsidRPr="00281688">
        <w:rPr>
          <w:rFonts w:hint="eastAsia"/>
          <w:sz w:val="24"/>
          <w:szCs w:val="28"/>
        </w:rPr>
        <w:t xml:space="preserve">2) </w:t>
      </w:r>
      <w:r w:rsidRPr="00281688">
        <w:rPr>
          <w:rFonts w:hint="eastAsia"/>
          <w:sz w:val="24"/>
          <w:szCs w:val="28"/>
        </w:rPr>
        <w:t>什么时候创建</w:t>
      </w:r>
      <w:r w:rsidRPr="00281688">
        <w:rPr>
          <w:rFonts w:hint="eastAsia"/>
          <w:sz w:val="24"/>
          <w:szCs w:val="28"/>
        </w:rPr>
        <w:t>?</w:t>
      </w:r>
    </w:p>
    <w:p w:rsidR="008F3FEC" w:rsidRPr="00281688" w:rsidRDefault="008F3FEC" w:rsidP="008F3FEC">
      <w:pPr>
        <w:pStyle w:val="a7"/>
        <w:ind w:left="1260" w:firstLine="480"/>
        <w:rPr>
          <w:sz w:val="24"/>
          <w:szCs w:val="28"/>
        </w:rPr>
      </w:pPr>
      <w:r w:rsidRPr="00281688">
        <w:rPr>
          <w:rFonts w:hint="eastAsia"/>
          <w:sz w:val="24"/>
          <w:szCs w:val="28"/>
        </w:rPr>
        <w:t xml:space="preserve">scope="prototype"  </w:t>
      </w:r>
      <w:r w:rsidRPr="00281688">
        <w:rPr>
          <w:rFonts w:hint="eastAsia"/>
          <w:sz w:val="24"/>
          <w:szCs w:val="28"/>
        </w:rPr>
        <w:t>在用到对象的时候，才创建对象。</w:t>
      </w:r>
    </w:p>
    <w:p w:rsidR="008F3FEC" w:rsidRPr="00281688" w:rsidRDefault="008F3FEC" w:rsidP="008F3FEC">
      <w:pPr>
        <w:pStyle w:val="a7"/>
        <w:ind w:left="1260" w:firstLine="480"/>
        <w:rPr>
          <w:sz w:val="24"/>
          <w:szCs w:val="28"/>
        </w:rPr>
      </w:pPr>
      <w:r w:rsidRPr="00281688">
        <w:rPr>
          <w:rFonts w:hint="eastAsia"/>
          <w:sz w:val="24"/>
          <w:szCs w:val="28"/>
        </w:rPr>
        <w:t xml:space="preserve">scope="singleton"  </w:t>
      </w:r>
      <w:r w:rsidRPr="00281688">
        <w:rPr>
          <w:rFonts w:hint="eastAsia"/>
          <w:sz w:val="24"/>
          <w:szCs w:val="28"/>
        </w:rPr>
        <w:t>在启动</w:t>
      </w:r>
      <w:r w:rsidRPr="00281688">
        <w:rPr>
          <w:rFonts w:hint="eastAsia"/>
          <w:sz w:val="24"/>
          <w:szCs w:val="28"/>
        </w:rPr>
        <w:t>(</w:t>
      </w:r>
      <w:r w:rsidRPr="00281688">
        <w:rPr>
          <w:rFonts w:hint="eastAsia"/>
          <w:sz w:val="24"/>
          <w:szCs w:val="28"/>
        </w:rPr>
        <w:t>容器初始化之前</w:t>
      </w:r>
      <w:r w:rsidRPr="00281688">
        <w:rPr>
          <w:rFonts w:hint="eastAsia"/>
          <w:sz w:val="24"/>
          <w:szCs w:val="28"/>
        </w:rPr>
        <w:t>)</w:t>
      </w:r>
      <w:r w:rsidRPr="00281688">
        <w:rPr>
          <w:rFonts w:hint="eastAsia"/>
          <w:sz w:val="24"/>
          <w:szCs w:val="28"/>
        </w:rPr>
        <w:t>，</w:t>
      </w:r>
      <w:r w:rsidRPr="00281688">
        <w:rPr>
          <w:rFonts w:hint="eastAsia"/>
          <w:sz w:val="24"/>
          <w:szCs w:val="28"/>
        </w:rPr>
        <w:t xml:space="preserve"> </w:t>
      </w:r>
      <w:r w:rsidRPr="00281688">
        <w:rPr>
          <w:rFonts w:hint="eastAsia"/>
          <w:sz w:val="24"/>
          <w:szCs w:val="28"/>
        </w:rPr>
        <w:t>就已经创建了</w:t>
      </w:r>
      <w:r w:rsidRPr="00281688">
        <w:rPr>
          <w:rFonts w:hint="eastAsia"/>
          <w:sz w:val="24"/>
          <w:szCs w:val="28"/>
        </w:rPr>
        <w:t>bean</w:t>
      </w:r>
      <w:r w:rsidRPr="00281688">
        <w:rPr>
          <w:rFonts w:hint="eastAsia"/>
          <w:sz w:val="24"/>
          <w:szCs w:val="28"/>
        </w:rPr>
        <w:t>，且整个应用只有一个。</w:t>
      </w:r>
    </w:p>
    <w:p w:rsidR="008F3FEC" w:rsidRPr="00281688" w:rsidRDefault="008F3FEC" w:rsidP="008F3FEC">
      <w:pPr>
        <w:pStyle w:val="a7"/>
        <w:ind w:left="1260" w:firstLine="480"/>
        <w:rPr>
          <w:sz w:val="24"/>
          <w:szCs w:val="28"/>
        </w:rPr>
      </w:pPr>
      <w:r w:rsidRPr="00281688">
        <w:rPr>
          <w:rFonts w:hint="eastAsia"/>
          <w:sz w:val="24"/>
          <w:szCs w:val="28"/>
        </w:rPr>
        <w:t>3)</w:t>
      </w:r>
      <w:r w:rsidRPr="00281688">
        <w:rPr>
          <w:rFonts w:hint="eastAsia"/>
          <w:sz w:val="24"/>
          <w:szCs w:val="28"/>
        </w:rPr>
        <w:t>是否延迟创建</w:t>
      </w:r>
    </w:p>
    <w:p w:rsidR="008F3FEC" w:rsidRPr="00281688" w:rsidRDefault="008F3FEC" w:rsidP="008F3FEC">
      <w:pPr>
        <w:pStyle w:val="a7"/>
        <w:ind w:left="1260" w:firstLine="480"/>
        <w:rPr>
          <w:sz w:val="24"/>
          <w:szCs w:val="28"/>
        </w:rPr>
      </w:pPr>
      <w:r w:rsidRPr="00281688">
        <w:rPr>
          <w:rFonts w:hint="eastAsia"/>
          <w:sz w:val="24"/>
          <w:szCs w:val="28"/>
        </w:rPr>
        <w:t>lazy-</w:t>
      </w:r>
      <w:proofErr w:type="spellStart"/>
      <w:r w:rsidRPr="00281688">
        <w:rPr>
          <w:rFonts w:hint="eastAsia"/>
          <w:sz w:val="24"/>
          <w:szCs w:val="28"/>
        </w:rPr>
        <w:t>init</w:t>
      </w:r>
      <w:proofErr w:type="spellEnd"/>
      <w:r w:rsidRPr="00281688">
        <w:rPr>
          <w:rFonts w:hint="eastAsia"/>
          <w:sz w:val="24"/>
          <w:szCs w:val="28"/>
        </w:rPr>
        <w:t xml:space="preserve">="false"  </w:t>
      </w:r>
      <w:r w:rsidRPr="00281688">
        <w:rPr>
          <w:rFonts w:hint="eastAsia"/>
          <w:sz w:val="24"/>
          <w:szCs w:val="28"/>
        </w:rPr>
        <w:t>默认为</w:t>
      </w:r>
      <w:r w:rsidRPr="00281688">
        <w:rPr>
          <w:rFonts w:hint="eastAsia"/>
          <w:sz w:val="24"/>
          <w:szCs w:val="28"/>
        </w:rPr>
        <w:t xml:space="preserve">false,  </w:t>
      </w:r>
      <w:r w:rsidRPr="00281688">
        <w:rPr>
          <w:rFonts w:hint="eastAsia"/>
          <w:sz w:val="24"/>
          <w:szCs w:val="28"/>
        </w:rPr>
        <w:t>不延迟创建，即在启动时候就创建对象</w:t>
      </w:r>
    </w:p>
    <w:p w:rsidR="008F3FEC" w:rsidRPr="00281688" w:rsidRDefault="008F3FEC" w:rsidP="008F3FEC">
      <w:pPr>
        <w:pStyle w:val="a7"/>
        <w:ind w:left="1260" w:firstLine="480"/>
        <w:rPr>
          <w:sz w:val="24"/>
          <w:szCs w:val="28"/>
        </w:rPr>
      </w:pPr>
      <w:r w:rsidRPr="00281688">
        <w:rPr>
          <w:rFonts w:hint="eastAsia"/>
          <w:sz w:val="24"/>
          <w:szCs w:val="28"/>
        </w:rPr>
        <w:t>lazy-</w:t>
      </w:r>
      <w:proofErr w:type="spellStart"/>
      <w:r w:rsidRPr="00281688">
        <w:rPr>
          <w:rFonts w:hint="eastAsia"/>
          <w:sz w:val="24"/>
          <w:szCs w:val="28"/>
        </w:rPr>
        <w:t>init</w:t>
      </w:r>
      <w:proofErr w:type="spellEnd"/>
      <w:r w:rsidRPr="00281688">
        <w:rPr>
          <w:rFonts w:hint="eastAsia"/>
          <w:sz w:val="24"/>
          <w:szCs w:val="28"/>
        </w:rPr>
        <w:t xml:space="preserve">="true"   </w:t>
      </w:r>
      <w:r w:rsidRPr="00281688">
        <w:rPr>
          <w:rFonts w:hint="eastAsia"/>
          <w:sz w:val="24"/>
          <w:szCs w:val="28"/>
        </w:rPr>
        <w:t>延迟初始化，</w:t>
      </w:r>
      <w:r w:rsidRPr="00281688">
        <w:rPr>
          <w:rFonts w:hint="eastAsia"/>
          <w:sz w:val="24"/>
          <w:szCs w:val="28"/>
        </w:rPr>
        <w:t xml:space="preserve"> </w:t>
      </w:r>
      <w:r w:rsidRPr="00281688">
        <w:rPr>
          <w:rFonts w:hint="eastAsia"/>
          <w:sz w:val="24"/>
          <w:szCs w:val="28"/>
        </w:rPr>
        <w:t>在用到对象的时候才创建对象（只对单例有效）</w:t>
      </w:r>
    </w:p>
    <w:p w:rsidR="008F3FEC" w:rsidRPr="00281688" w:rsidRDefault="008F3FEC" w:rsidP="008F3FEC">
      <w:pPr>
        <w:pStyle w:val="a7"/>
        <w:ind w:left="1260" w:firstLine="480"/>
        <w:rPr>
          <w:sz w:val="24"/>
          <w:szCs w:val="28"/>
        </w:rPr>
      </w:pPr>
      <w:r w:rsidRPr="00281688">
        <w:rPr>
          <w:rFonts w:hint="eastAsia"/>
          <w:sz w:val="24"/>
          <w:szCs w:val="28"/>
        </w:rPr>
        <w:t xml:space="preserve">4) </w:t>
      </w:r>
      <w:r w:rsidRPr="00281688">
        <w:rPr>
          <w:rFonts w:hint="eastAsia"/>
          <w:sz w:val="24"/>
          <w:szCs w:val="28"/>
        </w:rPr>
        <w:t>创建对象之后，初始化</w:t>
      </w:r>
      <w:r w:rsidRPr="00281688">
        <w:rPr>
          <w:rFonts w:hint="eastAsia"/>
          <w:sz w:val="24"/>
          <w:szCs w:val="28"/>
        </w:rPr>
        <w:t>/</w:t>
      </w:r>
      <w:r w:rsidRPr="00281688">
        <w:rPr>
          <w:rFonts w:hint="eastAsia"/>
          <w:sz w:val="24"/>
          <w:szCs w:val="28"/>
        </w:rPr>
        <w:t>销毁</w:t>
      </w:r>
    </w:p>
    <w:p w:rsidR="008F3FEC" w:rsidRPr="00281688" w:rsidRDefault="008F3FEC" w:rsidP="008F3FEC">
      <w:pPr>
        <w:pStyle w:val="a7"/>
        <w:ind w:left="1260" w:firstLine="480"/>
        <w:rPr>
          <w:sz w:val="24"/>
          <w:szCs w:val="28"/>
        </w:rPr>
      </w:pPr>
      <w:proofErr w:type="spellStart"/>
      <w:r w:rsidRPr="00281688">
        <w:rPr>
          <w:rFonts w:hint="eastAsia"/>
          <w:sz w:val="24"/>
          <w:szCs w:val="28"/>
        </w:rPr>
        <w:t>init</w:t>
      </w:r>
      <w:proofErr w:type="spellEnd"/>
      <w:r w:rsidRPr="00281688">
        <w:rPr>
          <w:rFonts w:hint="eastAsia"/>
          <w:sz w:val="24"/>
          <w:szCs w:val="28"/>
        </w:rPr>
        <w:t>-method="</w:t>
      </w:r>
      <w:proofErr w:type="spellStart"/>
      <w:r w:rsidRPr="00281688">
        <w:rPr>
          <w:rFonts w:hint="eastAsia"/>
          <w:sz w:val="24"/>
          <w:szCs w:val="28"/>
        </w:rPr>
        <w:t>init_user</w:t>
      </w:r>
      <w:proofErr w:type="spellEnd"/>
      <w:r w:rsidRPr="00281688">
        <w:rPr>
          <w:rFonts w:hint="eastAsia"/>
          <w:sz w:val="24"/>
          <w:szCs w:val="28"/>
        </w:rPr>
        <w:t xml:space="preserve">" </w:t>
      </w:r>
      <w:r w:rsidRPr="00281688">
        <w:rPr>
          <w:rFonts w:hint="eastAsia"/>
          <w:sz w:val="24"/>
          <w:szCs w:val="28"/>
        </w:rPr>
        <w:t>【对应对象的</w:t>
      </w:r>
      <w:proofErr w:type="spellStart"/>
      <w:r w:rsidRPr="00281688">
        <w:rPr>
          <w:rFonts w:hint="eastAsia"/>
          <w:sz w:val="24"/>
          <w:szCs w:val="28"/>
        </w:rPr>
        <w:t>init_user</w:t>
      </w:r>
      <w:proofErr w:type="spellEnd"/>
      <w:r w:rsidRPr="00281688">
        <w:rPr>
          <w:rFonts w:hint="eastAsia"/>
          <w:sz w:val="24"/>
          <w:szCs w:val="28"/>
        </w:rPr>
        <w:t>方法，在对象创建爱之后执行】</w:t>
      </w:r>
    </w:p>
    <w:p w:rsidR="008F3FEC" w:rsidRPr="00281688" w:rsidRDefault="008F3FEC" w:rsidP="008F3FEC">
      <w:pPr>
        <w:pStyle w:val="a7"/>
        <w:ind w:left="1260" w:firstLine="480"/>
        <w:rPr>
          <w:sz w:val="24"/>
          <w:szCs w:val="28"/>
        </w:rPr>
      </w:pPr>
      <w:r w:rsidRPr="00281688">
        <w:rPr>
          <w:rFonts w:hint="eastAsia"/>
          <w:sz w:val="24"/>
          <w:szCs w:val="28"/>
        </w:rPr>
        <w:t>destroy-method="</w:t>
      </w:r>
      <w:proofErr w:type="spellStart"/>
      <w:r w:rsidRPr="00281688">
        <w:rPr>
          <w:rFonts w:hint="eastAsia"/>
          <w:sz w:val="24"/>
          <w:szCs w:val="28"/>
        </w:rPr>
        <w:t>destroy_user</w:t>
      </w:r>
      <w:proofErr w:type="spellEnd"/>
      <w:r w:rsidRPr="00281688">
        <w:rPr>
          <w:rFonts w:hint="eastAsia"/>
          <w:sz w:val="24"/>
          <w:szCs w:val="28"/>
        </w:rPr>
        <w:t xml:space="preserve">"  </w:t>
      </w:r>
      <w:r w:rsidRPr="00281688">
        <w:rPr>
          <w:rFonts w:hint="eastAsia"/>
          <w:sz w:val="24"/>
          <w:szCs w:val="28"/>
        </w:rPr>
        <w:t>【在调用容器对象的</w:t>
      </w:r>
      <w:proofErr w:type="spellStart"/>
      <w:r w:rsidRPr="00281688">
        <w:rPr>
          <w:rFonts w:hint="eastAsia"/>
          <w:sz w:val="24"/>
          <w:szCs w:val="28"/>
        </w:rPr>
        <w:t>destriy</w:t>
      </w:r>
      <w:proofErr w:type="spellEnd"/>
      <w:r w:rsidRPr="00281688">
        <w:rPr>
          <w:rFonts w:hint="eastAsia"/>
          <w:sz w:val="24"/>
          <w:szCs w:val="28"/>
        </w:rPr>
        <w:t>方法时候执行，</w:t>
      </w:r>
      <w:r w:rsidRPr="00281688">
        <w:rPr>
          <w:rFonts w:hint="eastAsia"/>
          <w:sz w:val="24"/>
          <w:szCs w:val="28"/>
        </w:rPr>
        <w:t>(</w:t>
      </w:r>
      <w:r w:rsidRPr="00281688">
        <w:rPr>
          <w:rFonts w:hint="eastAsia"/>
          <w:sz w:val="24"/>
          <w:szCs w:val="28"/>
        </w:rPr>
        <w:t>容器用实现类</w:t>
      </w:r>
      <w:r w:rsidRPr="00281688">
        <w:rPr>
          <w:rFonts w:hint="eastAsia"/>
          <w:sz w:val="24"/>
          <w:szCs w:val="28"/>
        </w:rPr>
        <w:t>)</w:t>
      </w:r>
      <w:r w:rsidRPr="00281688">
        <w:rPr>
          <w:rFonts w:hint="eastAsia"/>
          <w:sz w:val="24"/>
          <w:szCs w:val="28"/>
        </w:rPr>
        <w:t>】</w:t>
      </w:r>
    </w:p>
    <w:p w:rsidR="008F3FEC" w:rsidRPr="00281688" w:rsidRDefault="008F3FEC" w:rsidP="00C635BE">
      <w:pPr>
        <w:pStyle w:val="a7"/>
        <w:numPr>
          <w:ilvl w:val="0"/>
          <w:numId w:val="57"/>
        </w:numPr>
        <w:ind w:firstLineChars="0"/>
        <w:outlineLvl w:val="2"/>
        <w:rPr>
          <w:b/>
          <w:sz w:val="24"/>
          <w:szCs w:val="28"/>
        </w:rPr>
      </w:pPr>
      <w:r w:rsidRPr="00281688">
        <w:rPr>
          <w:rFonts w:hint="eastAsia"/>
          <w:b/>
          <w:sz w:val="24"/>
          <w:szCs w:val="28"/>
        </w:rPr>
        <w:t>Bean</w:t>
      </w:r>
      <w:r w:rsidRPr="00281688">
        <w:rPr>
          <w:rFonts w:hint="eastAsia"/>
          <w:b/>
          <w:sz w:val="24"/>
          <w:szCs w:val="28"/>
        </w:rPr>
        <w:t>的作用域？</w:t>
      </w:r>
    </w:p>
    <w:p w:rsidR="008F3FEC" w:rsidRPr="00281688" w:rsidRDefault="008F3FEC" w:rsidP="008F3FEC">
      <w:pPr>
        <w:pStyle w:val="a7"/>
        <w:ind w:left="1260" w:firstLineChars="0" w:firstLine="0"/>
        <w:rPr>
          <w:sz w:val="24"/>
          <w:szCs w:val="28"/>
        </w:rPr>
      </w:pPr>
      <w:r w:rsidRPr="00281688">
        <w:rPr>
          <w:rFonts w:hint="eastAsia"/>
          <w:sz w:val="24"/>
          <w:szCs w:val="28"/>
        </w:rPr>
        <w:t>1.singleton</w:t>
      </w:r>
      <w:r w:rsidRPr="00281688">
        <w:rPr>
          <w:rFonts w:hint="eastAsia"/>
          <w:sz w:val="24"/>
          <w:szCs w:val="28"/>
        </w:rPr>
        <w:t>：这种</w:t>
      </w:r>
      <w:r w:rsidRPr="00281688">
        <w:rPr>
          <w:rFonts w:hint="eastAsia"/>
          <w:sz w:val="24"/>
          <w:szCs w:val="28"/>
        </w:rPr>
        <w:t>bean</w:t>
      </w:r>
      <w:r w:rsidRPr="00281688">
        <w:rPr>
          <w:rFonts w:hint="eastAsia"/>
          <w:sz w:val="24"/>
          <w:szCs w:val="28"/>
        </w:rPr>
        <w:t>范围是默认的，这种范围确保不管接受到多少个请求，每个容器中只有一个</w:t>
      </w:r>
      <w:r w:rsidRPr="00281688">
        <w:rPr>
          <w:rFonts w:hint="eastAsia"/>
          <w:sz w:val="24"/>
          <w:szCs w:val="28"/>
        </w:rPr>
        <w:t>bean</w:t>
      </w:r>
      <w:r w:rsidRPr="00281688">
        <w:rPr>
          <w:rFonts w:hint="eastAsia"/>
          <w:sz w:val="24"/>
          <w:szCs w:val="28"/>
        </w:rPr>
        <w:t>的实例，单例的模式由</w:t>
      </w:r>
      <w:r w:rsidRPr="00281688">
        <w:rPr>
          <w:rFonts w:hint="eastAsia"/>
          <w:sz w:val="24"/>
          <w:szCs w:val="28"/>
        </w:rPr>
        <w:t>bean factory</w:t>
      </w:r>
      <w:r w:rsidRPr="00281688">
        <w:rPr>
          <w:rFonts w:hint="eastAsia"/>
          <w:sz w:val="24"/>
          <w:szCs w:val="28"/>
        </w:rPr>
        <w:t>自身来维护。</w:t>
      </w:r>
    </w:p>
    <w:p w:rsidR="008F3FEC" w:rsidRPr="00281688" w:rsidRDefault="008F3FEC" w:rsidP="008F3FEC">
      <w:pPr>
        <w:pStyle w:val="a7"/>
        <w:ind w:left="1260" w:firstLineChars="0" w:firstLine="0"/>
        <w:rPr>
          <w:sz w:val="24"/>
          <w:szCs w:val="28"/>
        </w:rPr>
      </w:pPr>
      <w:r w:rsidRPr="00281688">
        <w:rPr>
          <w:rFonts w:hint="eastAsia"/>
          <w:sz w:val="24"/>
          <w:szCs w:val="28"/>
        </w:rPr>
        <w:t>2. prototype</w:t>
      </w:r>
      <w:r w:rsidRPr="00281688">
        <w:rPr>
          <w:rFonts w:hint="eastAsia"/>
          <w:sz w:val="24"/>
          <w:szCs w:val="28"/>
        </w:rPr>
        <w:t>：原形范围与单例范围相反，为每一个</w:t>
      </w:r>
      <w:r w:rsidRPr="00281688">
        <w:rPr>
          <w:rFonts w:hint="eastAsia"/>
          <w:sz w:val="24"/>
          <w:szCs w:val="28"/>
        </w:rPr>
        <w:t>bean</w:t>
      </w:r>
      <w:r w:rsidRPr="00281688">
        <w:rPr>
          <w:rFonts w:hint="eastAsia"/>
          <w:sz w:val="24"/>
          <w:szCs w:val="28"/>
        </w:rPr>
        <w:t>请求提供一个实例。</w:t>
      </w:r>
      <w:r w:rsidRPr="00281688">
        <w:rPr>
          <w:rFonts w:hint="eastAsia"/>
          <w:sz w:val="24"/>
          <w:szCs w:val="28"/>
        </w:rPr>
        <w:t>3.request</w:t>
      </w:r>
      <w:r w:rsidRPr="00281688">
        <w:rPr>
          <w:rFonts w:hint="eastAsia"/>
          <w:sz w:val="24"/>
          <w:szCs w:val="28"/>
        </w:rPr>
        <w:t>：在请求</w:t>
      </w:r>
      <w:r w:rsidRPr="00281688">
        <w:rPr>
          <w:rFonts w:hint="eastAsia"/>
          <w:sz w:val="24"/>
          <w:szCs w:val="28"/>
        </w:rPr>
        <w:t>bean</w:t>
      </w:r>
      <w:r w:rsidRPr="00281688">
        <w:rPr>
          <w:rFonts w:hint="eastAsia"/>
          <w:sz w:val="24"/>
          <w:szCs w:val="28"/>
        </w:rPr>
        <w:t>范围内会每一个来自客户端的网络请求创建一个实例，在请求完成以后，</w:t>
      </w:r>
      <w:r w:rsidRPr="00281688">
        <w:rPr>
          <w:rFonts w:hint="eastAsia"/>
          <w:sz w:val="24"/>
          <w:szCs w:val="28"/>
        </w:rPr>
        <w:t>bean</w:t>
      </w:r>
      <w:r w:rsidRPr="00281688">
        <w:rPr>
          <w:rFonts w:hint="eastAsia"/>
          <w:sz w:val="24"/>
          <w:szCs w:val="28"/>
        </w:rPr>
        <w:t>会失效并被垃圾回收器回收。</w:t>
      </w:r>
    </w:p>
    <w:p w:rsidR="008F3FEC" w:rsidRPr="00281688" w:rsidRDefault="008F3FEC" w:rsidP="008F3FEC">
      <w:pPr>
        <w:pStyle w:val="a7"/>
        <w:ind w:left="1260" w:firstLineChars="0" w:firstLine="0"/>
        <w:rPr>
          <w:sz w:val="24"/>
          <w:szCs w:val="28"/>
        </w:rPr>
      </w:pPr>
      <w:r w:rsidRPr="00281688">
        <w:rPr>
          <w:rFonts w:hint="eastAsia"/>
          <w:sz w:val="24"/>
          <w:szCs w:val="28"/>
        </w:rPr>
        <w:t>4.Session</w:t>
      </w:r>
      <w:r w:rsidRPr="00281688">
        <w:rPr>
          <w:rFonts w:hint="eastAsia"/>
          <w:sz w:val="24"/>
          <w:szCs w:val="28"/>
        </w:rPr>
        <w:t>：与请求范围类似，确保每个</w:t>
      </w:r>
      <w:r w:rsidRPr="00281688">
        <w:rPr>
          <w:rFonts w:hint="eastAsia"/>
          <w:sz w:val="24"/>
          <w:szCs w:val="28"/>
        </w:rPr>
        <w:t>session</w:t>
      </w:r>
      <w:r w:rsidRPr="00281688">
        <w:rPr>
          <w:rFonts w:hint="eastAsia"/>
          <w:sz w:val="24"/>
          <w:szCs w:val="28"/>
        </w:rPr>
        <w:t>中有一个</w:t>
      </w:r>
      <w:r w:rsidRPr="00281688">
        <w:rPr>
          <w:rFonts w:hint="eastAsia"/>
          <w:sz w:val="24"/>
          <w:szCs w:val="28"/>
        </w:rPr>
        <w:t>bean</w:t>
      </w:r>
      <w:r w:rsidRPr="00281688">
        <w:rPr>
          <w:rFonts w:hint="eastAsia"/>
          <w:sz w:val="24"/>
          <w:szCs w:val="28"/>
        </w:rPr>
        <w:t>的实例，在</w:t>
      </w:r>
      <w:r w:rsidRPr="00281688">
        <w:rPr>
          <w:rFonts w:hint="eastAsia"/>
          <w:sz w:val="24"/>
          <w:szCs w:val="28"/>
        </w:rPr>
        <w:t>session</w:t>
      </w:r>
      <w:r w:rsidRPr="00281688">
        <w:rPr>
          <w:rFonts w:hint="eastAsia"/>
          <w:sz w:val="24"/>
          <w:szCs w:val="28"/>
        </w:rPr>
        <w:t>过期后，</w:t>
      </w:r>
      <w:r w:rsidRPr="00281688">
        <w:rPr>
          <w:rFonts w:hint="eastAsia"/>
          <w:sz w:val="24"/>
          <w:szCs w:val="28"/>
        </w:rPr>
        <w:t>bean</w:t>
      </w:r>
      <w:r w:rsidRPr="00281688">
        <w:rPr>
          <w:rFonts w:hint="eastAsia"/>
          <w:sz w:val="24"/>
          <w:szCs w:val="28"/>
        </w:rPr>
        <w:t>会随之失效。</w:t>
      </w:r>
    </w:p>
    <w:p w:rsidR="008F3FEC" w:rsidRPr="00281688" w:rsidRDefault="008F3FEC" w:rsidP="00C635BE">
      <w:pPr>
        <w:pStyle w:val="a7"/>
        <w:numPr>
          <w:ilvl w:val="0"/>
          <w:numId w:val="57"/>
        </w:numPr>
        <w:ind w:firstLineChars="0"/>
        <w:outlineLvl w:val="2"/>
        <w:rPr>
          <w:b/>
          <w:sz w:val="24"/>
          <w:szCs w:val="28"/>
        </w:rPr>
      </w:pPr>
      <w:r w:rsidRPr="00281688">
        <w:rPr>
          <w:rFonts w:hint="eastAsia"/>
          <w:b/>
          <w:sz w:val="24"/>
          <w:szCs w:val="28"/>
        </w:rPr>
        <w:t xml:space="preserve">IOC  </w:t>
      </w:r>
      <w:r w:rsidRPr="00281688">
        <w:rPr>
          <w:rFonts w:hint="eastAsia"/>
          <w:b/>
          <w:sz w:val="24"/>
          <w:szCs w:val="28"/>
        </w:rPr>
        <w:t>容器对</w:t>
      </w:r>
      <w:r w:rsidRPr="00281688">
        <w:rPr>
          <w:rFonts w:hint="eastAsia"/>
          <w:b/>
          <w:sz w:val="24"/>
          <w:szCs w:val="28"/>
        </w:rPr>
        <w:t xml:space="preserve"> Bean  </w:t>
      </w:r>
      <w:r w:rsidRPr="00281688">
        <w:rPr>
          <w:rFonts w:hint="eastAsia"/>
          <w:b/>
          <w:sz w:val="24"/>
          <w:szCs w:val="28"/>
        </w:rPr>
        <w:t>的生命周期</w:t>
      </w:r>
    </w:p>
    <w:p w:rsidR="008F3FEC" w:rsidRPr="00281688" w:rsidRDefault="008F3FEC" w:rsidP="00C635BE">
      <w:pPr>
        <w:pStyle w:val="a7"/>
        <w:numPr>
          <w:ilvl w:val="0"/>
          <w:numId w:val="54"/>
        </w:numPr>
        <w:ind w:firstLineChars="0"/>
        <w:rPr>
          <w:sz w:val="24"/>
          <w:szCs w:val="28"/>
        </w:rPr>
      </w:pPr>
      <w:r w:rsidRPr="00281688">
        <w:rPr>
          <w:rFonts w:hint="eastAsia"/>
          <w:sz w:val="24"/>
          <w:szCs w:val="28"/>
        </w:rPr>
        <w:t>通过构造器或工厂方法创建</w:t>
      </w:r>
      <w:r w:rsidRPr="00281688">
        <w:rPr>
          <w:rFonts w:hint="eastAsia"/>
          <w:sz w:val="24"/>
          <w:szCs w:val="28"/>
        </w:rPr>
        <w:t xml:space="preserve"> Bean </w:t>
      </w:r>
      <w:r w:rsidRPr="00281688">
        <w:rPr>
          <w:rFonts w:hint="eastAsia"/>
          <w:sz w:val="24"/>
          <w:szCs w:val="28"/>
        </w:rPr>
        <w:t>实例</w:t>
      </w:r>
    </w:p>
    <w:p w:rsidR="008F3FEC" w:rsidRPr="00281688" w:rsidRDefault="008F3FEC" w:rsidP="00C635BE">
      <w:pPr>
        <w:pStyle w:val="a7"/>
        <w:numPr>
          <w:ilvl w:val="0"/>
          <w:numId w:val="54"/>
        </w:numPr>
        <w:ind w:firstLineChars="0"/>
        <w:rPr>
          <w:sz w:val="24"/>
          <w:szCs w:val="28"/>
        </w:rPr>
      </w:pPr>
      <w:r w:rsidRPr="00281688">
        <w:rPr>
          <w:rFonts w:hint="eastAsia"/>
          <w:sz w:val="24"/>
          <w:szCs w:val="28"/>
        </w:rPr>
        <w:lastRenderedPageBreak/>
        <w:t>为</w:t>
      </w:r>
      <w:r w:rsidRPr="00281688">
        <w:rPr>
          <w:rFonts w:hint="eastAsia"/>
          <w:sz w:val="24"/>
          <w:szCs w:val="28"/>
        </w:rPr>
        <w:t xml:space="preserve"> Bean </w:t>
      </w:r>
      <w:r w:rsidRPr="00281688">
        <w:rPr>
          <w:rFonts w:hint="eastAsia"/>
          <w:sz w:val="24"/>
          <w:szCs w:val="28"/>
        </w:rPr>
        <w:t>的属性设置值和对其他</w:t>
      </w:r>
      <w:r w:rsidRPr="00281688">
        <w:rPr>
          <w:rFonts w:hint="eastAsia"/>
          <w:sz w:val="24"/>
          <w:szCs w:val="28"/>
        </w:rPr>
        <w:t xml:space="preserve"> Bean </w:t>
      </w:r>
      <w:r w:rsidRPr="00281688">
        <w:rPr>
          <w:rFonts w:hint="eastAsia"/>
          <w:sz w:val="24"/>
          <w:szCs w:val="28"/>
        </w:rPr>
        <w:t>的引用</w:t>
      </w:r>
    </w:p>
    <w:p w:rsidR="008F3FEC" w:rsidRPr="00281688" w:rsidRDefault="008F3FEC" w:rsidP="00C635BE">
      <w:pPr>
        <w:pStyle w:val="a7"/>
        <w:numPr>
          <w:ilvl w:val="0"/>
          <w:numId w:val="54"/>
        </w:numPr>
        <w:ind w:firstLineChars="0"/>
        <w:rPr>
          <w:sz w:val="24"/>
          <w:szCs w:val="28"/>
        </w:rPr>
      </w:pPr>
      <w:r w:rsidRPr="00281688">
        <w:rPr>
          <w:rFonts w:hint="eastAsia"/>
          <w:sz w:val="24"/>
          <w:szCs w:val="28"/>
        </w:rPr>
        <w:t>将</w:t>
      </w:r>
      <w:r w:rsidR="00794C24" w:rsidRPr="00281688">
        <w:rPr>
          <w:rFonts w:hint="eastAsia"/>
          <w:sz w:val="24"/>
          <w:szCs w:val="28"/>
        </w:rPr>
        <w:t xml:space="preserve"> Bean</w:t>
      </w:r>
      <w:r w:rsidRPr="00281688">
        <w:rPr>
          <w:rFonts w:hint="eastAsia"/>
          <w:sz w:val="24"/>
          <w:szCs w:val="28"/>
        </w:rPr>
        <w:t>实例传递</w:t>
      </w:r>
      <w:r w:rsidRPr="00281688">
        <w:rPr>
          <w:rFonts w:hint="eastAsia"/>
          <w:sz w:val="24"/>
          <w:szCs w:val="28"/>
        </w:rPr>
        <w:t xml:space="preserve"> </w:t>
      </w:r>
      <w:r w:rsidRPr="00281688">
        <w:rPr>
          <w:rFonts w:hint="eastAsia"/>
          <w:sz w:val="24"/>
          <w:szCs w:val="28"/>
        </w:rPr>
        <w:t>给</w:t>
      </w:r>
      <w:r w:rsidRPr="00281688">
        <w:rPr>
          <w:rFonts w:hint="eastAsia"/>
          <w:sz w:val="24"/>
          <w:szCs w:val="28"/>
        </w:rPr>
        <w:t xml:space="preserve"> Bean </w:t>
      </w:r>
      <w:r w:rsidRPr="00281688">
        <w:rPr>
          <w:rFonts w:hint="eastAsia"/>
          <w:sz w:val="24"/>
          <w:szCs w:val="28"/>
        </w:rPr>
        <w:t>后</w:t>
      </w:r>
      <w:r w:rsidRPr="00281688">
        <w:rPr>
          <w:rFonts w:hint="eastAsia"/>
          <w:sz w:val="24"/>
          <w:szCs w:val="28"/>
        </w:rPr>
        <w:t xml:space="preserve"> </w:t>
      </w:r>
      <w:r w:rsidRPr="00281688">
        <w:rPr>
          <w:rFonts w:hint="eastAsia"/>
          <w:sz w:val="24"/>
          <w:szCs w:val="28"/>
        </w:rPr>
        <w:t>置</w:t>
      </w:r>
      <w:r w:rsidRPr="00281688">
        <w:rPr>
          <w:rFonts w:hint="eastAsia"/>
          <w:sz w:val="24"/>
          <w:szCs w:val="28"/>
        </w:rPr>
        <w:t xml:space="preserve"> </w:t>
      </w:r>
      <w:r w:rsidRPr="00281688">
        <w:rPr>
          <w:rFonts w:hint="eastAsia"/>
          <w:sz w:val="24"/>
          <w:szCs w:val="28"/>
        </w:rPr>
        <w:t>处</w:t>
      </w:r>
      <w:r w:rsidRPr="00281688">
        <w:rPr>
          <w:rFonts w:hint="eastAsia"/>
          <w:sz w:val="24"/>
          <w:szCs w:val="28"/>
        </w:rPr>
        <w:t xml:space="preserve"> </w:t>
      </w:r>
      <w:r w:rsidRPr="00281688">
        <w:rPr>
          <w:rFonts w:hint="eastAsia"/>
          <w:sz w:val="24"/>
          <w:szCs w:val="28"/>
        </w:rPr>
        <w:t>理</w:t>
      </w:r>
      <w:r w:rsidRPr="00281688">
        <w:rPr>
          <w:rFonts w:hint="eastAsia"/>
          <w:sz w:val="24"/>
          <w:szCs w:val="28"/>
        </w:rPr>
        <w:t xml:space="preserve"> </w:t>
      </w:r>
      <w:r w:rsidRPr="00281688">
        <w:rPr>
          <w:rFonts w:hint="eastAsia"/>
          <w:sz w:val="24"/>
          <w:szCs w:val="28"/>
        </w:rPr>
        <w:t>器</w:t>
      </w:r>
      <w:r w:rsidRPr="00281688">
        <w:rPr>
          <w:rFonts w:hint="eastAsia"/>
          <w:sz w:val="24"/>
          <w:szCs w:val="28"/>
        </w:rPr>
        <w:t xml:space="preserve"> </w:t>
      </w:r>
      <w:r w:rsidRPr="00281688">
        <w:rPr>
          <w:rFonts w:hint="eastAsia"/>
          <w:sz w:val="24"/>
          <w:szCs w:val="28"/>
        </w:rPr>
        <w:t>的</w:t>
      </w:r>
    </w:p>
    <w:p w:rsidR="008F3FEC" w:rsidRPr="00281688" w:rsidRDefault="00677455" w:rsidP="00794C24">
      <w:pPr>
        <w:pStyle w:val="a7"/>
        <w:ind w:left="1260" w:firstLineChars="0" w:firstLine="0"/>
        <w:rPr>
          <w:sz w:val="24"/>
          <w:szCs w:val="28"/>
        </w:rPr>
      </w:pPr>
      <w:r w:rsidRPr="00281688">
        <w:rPr>
          <w:rFonts w:hint="eastAsia"/>
          <w:sz w:val="24"/>
          <w:szCs w:val="28"/>
        </w:rPr>
        <w:tab/>
      </w:r>
      <w:proofErr w:type="spellStart"/>
      <w:r w:rsidR="008F3FEC" w:rsidRPr="00281688">
        <w:rPr>
          <w:rFonts w:hint="eastAsia"/>
          <w:sz w:val="24"/>
          <w:szCs w:val="28"/>
        </w:rPr>
        <w:t>postProcessBeforeInitialization</w:t>
      </w:r>
      <w:proofErr w:type="spellEnd"/>
      <w:r w:rsidR="008F3FEC" w:rsidRPr="00281688">
        <w:rPr>
          <w:rFonts w:hint="eastAsia"/>
          <w:sz w:val="24"/>
          <w:szCs w:val="28"/>
        </w:rPr>
        <w:t xml:space="preserve"> </w:t>
      </w:r>
      <w:r w:rsidR="008F3FEC" w:rsidRPr="00281688">
        <w:rPr>
          <w:rFonts w:hint="eastAsia"/>
          <w:sz w:val="24"/>
          <w:szCs w:val="28"/>
        </w:rPr>
        <w:t>方法</w:t>
      </w:r>
    </w:p>
    <w:p w:rsidR="008F3FEC" w:rsidRPr="00281688" w:rsidRDefault="008F3FEC" w:rsidP="00C635BE">
      <w:pPr>
        <w:pStyle w:val="a7"/>
        <w:numPr>
          <w:ilvl w:val="0"/>
          <w:numId w:val="54"/>
        </w:numPr>
        <w:ind w:firstLineChars="0"/>
        <w:rPr>
          <w:sz w:val="24"/>
          <w:szCs w:val="28"/>
        </w:rPr>
      </w:pPr>
      <w:r w:rsidRPr="00281688">
        <w:rPr>
          <w:rFonts w:hint="eastAsia"/>
          <w:sz w:val="24"/>
          <w:szCs w:val="28"/>
        </w:rPr>
        <w:t>调用</w:t>
      </w:r>
      <w:r w:rsidRPr="00281688">
        <w:rPr>
          <w:rFonts w:hint="eastAsia"/>
          <w:sz w:val="24"/>
          <w:szCs w:val="28"/>
        </w:rPr>
        <w:t xml:space="preserve"> Bean </w:t>
      </w:r>
      <w:r w:rsidRPr="00281688">
        <w:rPr>
          <w:rFonts w:hint="eastAsia"/>
          <w:sz w:val="24"/>
          <w:szCs w:val="28"/>
        </w:rPr>
        <w:t>的初始化方法</w:t>
      </w:r>
      <w:r w:rsidRPr="00281688">
        <w:rPr>
          <w:rFonts w:hint="eastAsia"/>
          <w:sz w:val="24"/>
          <w:szCs w:val="28"/>
        </w:rPr>
        <w:t>(</w:t>
      </w:r>
      <w:proofErr w:type="spellStart"/>
      <w:r w:rsidRPr="00281688">
        <w:rPr>
          <w:rFonts w:hint="eastAsia"/>
          <w:sz w:val="24"/>
          <w:szCs w:val="28"/>
        </w:rPr>
        <w:t>init</w:t>
      </w:r>
      <w:proofErr w:type="spellEnd"/>
      <w:r w:rsidRPr="00281688">
        <w:rPr>
          <w:rFonts w:hint="eastAsia"/>
          <w:sz w:val="24"/>
          <w:szCs w:val="28"/>
        </w:rPr>
        <w:t>-method)</w:t>
      </w:r>
      <w:r w:rsidRPr="00281688">
        <w:rPr>
          <w:rFonts w:hint="eastAsia"/>
          <w:sz w:val="24"/>
          <w:szCs w:val="28"/>
        </w:rPr>
        <w:t>将</w:t>
      </w:r>
      <w:r w:rsidRPr="00281688">
        <w:rPr>
          <w:rFonts w:hint="eastAsia"/>
          <w:sz w:val="24"/>
          <w:szCs w:val="28"/>
        </w:rPr>
        <w:t xml:space="preserve"> Bean </w:t>
      </w:r>
      <w:r w:rsidRPr="00281688">
        <w:rPr>
          <w:rFonts w:hint="eastAsia"/>
          <w:sz w:val="24"/>
          <w:szCs w:val="28"/>
        </w:rPr>
        <w:t>实</w:t>
      </w:r>
      <w:r w:rsidRPr="00281688">
        <w:rPr>
          <w:rFonts w:hint="eastAsia"/>
          <w:sz w:val="24"/>
          <w:szCs w:val="28"/>
        </w:rPr>
        <w:t xml:space="preserve"> </w:t>
      </w:r>
      <w:r w:rsidRPr="00281688">
        <w:rPr>
          <w:rFonts w:hint="eastAsia"/>
          <w:sz w:val="24"/>
          <w:szCs w:val="28"/>
        </w:rPr>
        <w:t>例</w:t>
      </w:r>
      <w:r w:rsidRPr="00281688">
        <w:rPr>
          <w:rFonts w:hint="eastAsia"/>
          <w:sz w:val="24"/>
          <w:szCs w:val="28"/>
        </w:rPr>
        <w:t xml:space="preserve"> </w:t>
      </w:r>
      <w:r w:rsidRPr="00281688">
        <w:rPr>
          <w:rFonts w:hint="eastAsia"/>
          <w:sz w:val="24"/>
          <w:szCs w:val="28"/>
        </w:rPr>
        <w:t>传</w:t>
      </w:r>
      <w:r w:rsidRPr="00281688">
        <w:rPr>
          <w:rFonts w:hint="eastAsia"/>
          <w:sz w:val="24"/>
          <w:szCs w:val="28"/>
        </w:rPr>
        <w:t xml:space="preserve"> </w:t>
      </w:r>
      <w:r w:rsidRPr="00281688">
        <w:rPr>
          <w:rFonts w:hint="eastAsia"/>
          <w:sz w:val="24"/>
          <w:szCs w:val="28"/>
        </w:rPr>
        <w:t>递</w:t>
      </w:r>
      <w:r w:rsidRPr="00281688">
        <w:rPr>
          <w:rFonts w:hint="eastAsia"/>
          <w:sz w:val="24"/>
          <w:szCs w:val="28"/>
        </w:rPr>
        <w:t xml:space="preserve"> </w:t>
      </w:r>
      <w:r w:rsidRPr="00281688">
        <w:rPr>
          <w:rFonts w:hint="eastAsia"/>
          <w:sz w:val="24"/>
          <w:szCs w:val="28"/>
        </w:rPr>
        <w:t>给</w:t>
      </w:r>
      <w:r w:rsidRPr="00281688">
        <w:rPr>
          <w:rFonts w:hint="eastAsia"/>
          <w:sz w:val="24"/>
          <w:szCs w:val="28"/>
        </w:rPr>
        <w:t xml:space="preserve"> Bean </w:t>
      </w:r>
      <w:r w:rsidRPr="00281688">
        <w:rPr>
          <w:rFonts w:hint="eastAsia"/>
          <w:sz w:val="24"/>
          <w:szCs w:val="28"/>
        </w:rPr>
        <w:t>后</w:t>
      </w:r>
      <w:r w:rsidRPr="00281688">
        <w:rPr>
          <w:rFonts w:hint="eastAsia"/>
          <w:sz w:val="24"/>
          <w:szCs w:val="28"/>
        </w:rPr>
        <w:t xml:space="preserve"> </w:t>
      </w:r>
      <w:r w:rsidRPr="00281688">
        <w:rPr>
          <w:rFonts w:hint="eastAsia"/>
          <w:sz w:val="24"/>
          <w:szCs w:val="28"/>
        </w:rPr>
        <w:t>置</w:t>
      </w:r>
      <w:r w:rsidRPr="00281688">
        <w:rPr>
          <w:rFonts w:hint="eastAsia"/>
          <w:sz w:val="24"/>
          <w:szCs w:val="28"/>
        </w:rPr>
        <w:t xml:space="preserve"> </w:t>
      </w:r>
      <w:r w:rsidRPr="00281688">
        <w:rPr>
          <w:rFonts w:hint="eastAsia"/>
          <w:sz w:val="24"/>
          <w:szCs w:val="28"/>
        </w:rPr>
        <w:t>处</w:t>
      </w:r>
      <w:r w:rsidRPr="00281688">
        <w:rPr>
          <w:rFonts w:hint="eastAsia"/>
          <w:sz w:val="24"/>
          <w:szCs w:val="28"/>
        </w:rPr>
        <w:t xml:space="preserve"> </w:t>
      </w:r>
      <w:r w:rsidRPr="00281688">
        <w:rPr>
          <w:rFonts w:hint="eastAsia"/>
          <w:sz w:val="24"/>
          <w:szCs w:val="28"/>
        </w:rPr>
        <w:t>理</w:t>
      </w:r>
      <w:r w:rsidRPr="00281688">
        <w:rPr>
          <w:rFonts w:hint="eastAsia"/>
          <w:sz w:val="24"/>
          <w:szCs w:val="28"/>
        </w:rPr>
        <w:t xml:space="preserve"> </w:t>
      </w:r>
      <w:r w:rsidRPr="00281688">
        <w:rPr>
          <w:rFonts w:hint="eastAsia"/>
          <w:sz w:val="24"/>
          <w:szCs w:val="28"/>
        </w:rPr>
        <w:t>器</w:t>
      </w:r>
      <w:r w:rsidRPr="00281688">
        <w:rPr>
          <w:rFonts w:hint="eastAsia"/>
          <w:sz w:val="24"/>
          <w:szCs w:val="28"/>
        </w:rPr>
        <w:t xml:space="preserve"> </w:t>
      </w:r>
      <w:r w:rsidRPr="00281688">
        <w:rPr>
          <w:rFonts w:hint="eastAsia"/>
          <w:sz w:val="24"/>
          <w:szCs w:val="28"/>
        </w:rPr>
        <w:t>的</w:t>
      </w:r>
      <w:proofErr w:type="spellStart"/>
      <w:r w:rsidRPr="00281688">
        <w:rPr>
          <w:rFonts w:hint="eastAsia"/>
          <w:sz w:val="24"/>
          <w:szCs w:val="28"/>
        </w:rPr>
        <w:t>postProcessAfterInitialization</w:t>
      </w:r>
      <w:proofErr w:type="spellEnd"/>
      <w:r w:rsidRPr="00281688">
        <w:rPr>
          <w:rFonts w:hint="eastAsia"/>
          <w:sz w:val="24"/>
          <w:szCs w:val="28"/>
        </w:rPr>
        <w:t xml:space="preserve"> </w:t>
      </w:r>
      <w:r w:rsidRPr="00281688">
        <w:rPr>
          <w:rFonts w:hint="eastAsia"/>
          <w:sz w:val="24"/>
          <w:szCs w:val="28"/>
        </w:rPr>
        <w:t>方法</w:t>
      </w:r>
      <w:r w:rsidR="002E0447" w:rsidRPr="00281688">
        <w:rPr>
          <w:sz w:val="24"/>
          <w:szCs w:val="28"/>
          <w:lang w:val="en-GB"/>
        </w:rPr>
        <w:t>,</w:t>
      </w:r>
      <w:r w:rsidRPr="00281688">
        <w:rPr>
          <w:rFonts w:hint="eastAsia"/>
          <w:sz w:val="24"/>
          <w:szCs w:val="28"/>
        </w:rPr>
        <w:t xml:space="preserve">Bean </w:t>
      </w:r>
      <w:r w:rsidRPr="00281688">
        <w:rPr>
          <w:rFonts w:hint="eastAsia"/>
          <w:sz w:val="24"/>
          <w:szCs w:val="28"/>
        </w:rPr>
        <w:t>可以使用了</w:t>
      </w:r>
    </w:p>
    <w:p w:rsidR="008F3FEC" w:rsidRPr="00281688" w:rsidRDefault="008F3FEC" w:rsidP="00C635BE">
      <w:pPr>
        <w:pStyle w:val="a7"/>
        <w:numPr>
          <w:ilvl w:val="0"/>
          <w:numId w:val="54"/>
        </w:numPr>
        <w:ind w:firstLineChars="0"/>
        <w:rPr>
          <w:sz w:val="24"/>
          <w:szCs w:val="28"/>
        </w:rPr>
      </w:pPr>
      <w:r w:rsidRPr="00281688">
        <w:rPr>
          <w:rFonts w:hint="eastAsia"/>
          <w:sz w:val="24"/>
          <w:szCs w:val="28"/>
        </w:rPr>
        <w:t>当容器关闭时</w:t>
      </w:r>
      <w:r w:rsidRPr="00281688">
        <w:rPr>
          <w:rFonts w:hint="eastAsia"/>
          <w:sz w:val="24"/>
          <w:szCs w:val="28"/>
        </w:rPr>
        <w:t xml:space="preserve">, </w:t>
      </w:r>
      <w:r w:rsidRPr="00281688">
        <w:rPr>
          <w:rFonts w:hint="eastAsia"/>
          <w:sz w:val="24"/>
          <w:szCs w:val="28"/>
        </w:rPr>
        <w:t>调用</w:t>
      </w:r>
      <w:r w:rsidRPr="00281688">
        <w:rPr>
          <w:rFonts w:hint="eastAsia"/>
          <w:sz w:val="24"/>
          <w:szCs w:val="28"/>
        </w:rPr>
        <w:t xml:space="preserve"> Bean </w:t>
      </w:r>
      <w:r w:rsidRPr="00281688">
        <w:rPr>
          <w:rFonts w:hint="eastAsia"/>
          <w:sz w:val="24"/>
          <w:szCs w:val="28"/>
        </w:rPr>
        <w:t>的销毁方法</w:t>
      </w:r>
      <w:r w:rsidRPr="00281688">
        <w:rPr>
          <w:rFonts w:hint="eastAsia"/>
          <w:sz w:val="24"/>
          <w:szCs w:val="28"/>
        </w:rPr>
        <w:t>(destroy-method)</w:t>
      </w:r>
    </w:p>
    <w:p w:rsidR="00EA03F1" w:rsidRPr="00281688" w:rsidRDefault="00EA03F1" w:rsidP="00C635BE">
      <w:pPr>
        <w:pStyle w:val="a7"/>
        <w:numPr>
          <w:ilvl w:val="0"/>
          <w:numId w:val="57"/>
        </w:numPr>
        <w:ind w:firstLineChars="0"/>
        <w:outlineLvl w:val="2"/>
        <w:rPr>
          <w:b/>
          <w:sz w:val="24"/>
          <w:szCs w:val="28"/>
        </w:rPr>
      </w:pPr>
      <w:r w:rsidRPr="00281688">
        <w:rPr>
          <w:rFonts w:hint="eastAsia"/>
          <w:b/>
          <w:sz w:val="24"/>
          <w:szCs w:val="28"/>
        </w:rPr>
        <w:t>讲下</w:t>
      </w:r>
      <w:proofErr w:type="spellStart"/>
      <w:r w:rsidRPr="00281688">
        <w:rPr>
          <w:rFonts w:hint="eastAsia"/>
          <w:b/>
          <w:sz w:val="24"/>
          <w:szCs w:val="28"/>
        </w:rPr>
        <w:t>BeanFactory</w:t>
      </w:r>
      <w:proofErr w:type="spellEnd"/>
      <w:r w:rsidRPr="00281688">
        <w:rPr>
          <w:rFonts w:hint="eastAsia"/>
          <w:b/>
          <w:sz w:val="24"/>
          <w:szCs w:val="28"/>
        </w:rPr>
        <w:t>和</w:t>
      </w:r>
      <w:proofErr w:type="spellStart"/>
      <w:r w:rsidRPr="00281688">
        <w:rPr>
          <w:rFonts w:hint="eastAsia"/>
          <w:b/>
          <w:sz w:val="24"/>
          <w:szCs w:val="28"/>
        </w:rPr>
        <w:t>ApplicationContext</w:t>
      </w:r>
      <w:proofErr w:type="spellEnd"/>
      <w:r w:rsidRPr="00281688">
        <w:rPr>
          <w:rFonts w:hint="eastAsia"/>
          <w:b/>
          <w:sz w:val="24"/>
          <w:szCs w:val="28"/>
        </w:rPr>
        <w:t>的区别？</w:t>
      </w:r>
    </w:p>
    <w:p w:rsidR="00EA03F1" w:rsidRPr="00281688" w:rsidRDefault="00EA03F1" w:rsidP="00EA03F1">
      <w:pPr>
        <w:pStyle w:val="a7"/>
        <w:ind w:left="1260" w:firstLineChars="0" w:firstLine="0"/>
        <w:rPr>
          <w:sz w:val="24"/>
          <w:szCs w:val="28"/>
        </w:rPr>
      </w:pPr>
      <w:proofErr w:type="spellStart"/>
      <w:r w:rsidRPr="00281688">
        <w:rPr>
          <w:rFonts w:hint="eastAsia"/>
          <w:sz w:val="24"/>
          <w:szCs w:val="28"/>
        </w:rPr>
        <w:t>BeanFactory</w:t>
      </w:r>
      <w:proofErr w:type="spellEnd"/>
      <w:r w:rsidRPr="00281688">
        <w:rPr>
          <w:rFonts w:hint="eastAsia"/>
          <w:sz w:val="24"/>
          <w:szCs w:val="28"/>
        </w:rPr>
        <w:t>是</w:t>
      </w:r>
      <w:r w:rsidRPr="00281688">
        <w:rPr>
          <w:rFonts w:hint="eastAsia"/>
          <w:sz w:val="24"/>
          <w:szCs w:val="28"/>
        </w:rPr>
        <w:t>Spring</w:t>
      </w:r>
      <w:r w:rsidRPr="00281688">
        <w:rPr>
          <w:rFonts w:hint="eastAsia"/>
          <w:sz w:val="24"/>
          <w:szCs w:val="28"/>
        </w:rPr>
        <w:t>容器顶级核心接口</w:t>
      </w:r>
      <w:r w:rsidRPr="00281688">
        <w:rPr>
          <w:rFonts w:hint="eastAsia"/>
          <w:sz w:val="24"/>
          <w:szCs w:val="28"/>
        </w:rPr>
        <w:t>,</w:t>
      </w:r>
      <w:r w:rsidRPr="00281688">
        <w:rPr>
          <w:rFonts w:hint="eastAsia"/>
          <w:sz w:val="24"/>
          <w:szCs w:val="28"/>
        </w:rPr>
        <w:t>比较早</w:t>
      </w:r>
      <w:r w:rsidRPr="00281688">
        <w:rPr>
          <w:rFonts w:hint="eastAsia"/>
          <w:sz w:val="24"/>
          <w:szCs w:val="28"/>
        </w:rPr>
        <w:t>,</w:t>
      </w:r>
      <w:r w:rsidRPr="00281688">
        <w:rPr>
          <w:rFonts w:hint="eastAsia"/>
          <w:sz w:val="24"/>
          <w:szCs w:val="28"/>
        </w:rPr>
        <w:t>但功能比较少</w:t>
      </w:r>
      <w:r w:rsidRPr="00281688">
        <w:rPr>
          <w:rFonts w:hint="eastAsia"/>
          <w:sz w:val="24"/>
          <w:szCs w:val="28"/>
        </w:rPr>
        <w:t>,</w:t>
      </w:r>
      <w:proofErr w:type="spellStart"/>
      <w:r w:rsidRPr="00281688">
        <w:rPr>
          <w:rFonts w:hint="eastAsia"/>
          <w:sz w:val="24"/>
          <w:szCs w:val="28"/>
        </w:rPr>
        <w:t>getBean</w:t>
      </w:r>
      <w:proofErr w:type="spellEnd"/>
      <w:r w:rsidRPr="00281688">
        <w:rPr>
          <w:rFonts w:hint="eastAsia"/>
          <w:sz w:val="24"/>
          <w:szCs w:val="28"/>
        </w:rPr>
        <w:t>就是</w:t>
      </w:r>
      <w:proofErr w:type="spellStart"/>
      <w:r w:rsidRPr="00281688">
        <w:rPr>
          <w:rFonts w:hint="eastAsia"/>
          <w:sz w:val="24"/>
          <w:szCs w:val="28"/>
        </w:rPr>
        <w:t>BeanFactory</w:t>
      </w:r>
      <w:proofErr w:type="spellEnd"/>
      <w:r w:rsidRPr="00281688">
        <w:rPr>
          <w:rFonts w:hint="eastAsia"/>
          <w:sz w:val="24"/>
          <w:szCs w:val="28"/>
        </w:rPr>
        <w:t>定义的。</w:t>
      </w:r>
    </w:p>
    <w:p w:rsidR="00EA03F1" w:rsidRPr="00281688" w:rsidRDefault="00EA03F1" w:rsidP="00EA03F1">
      <w:pPr>
        <w:pStyle w:val="a7"/>
        <w:ind w:left="1260" w:firstLineChars="0" w:firstLine="0"/>
        <w:rPr>
          <w:sz w:val="24"/>
          <w:szCs w:val="28"/>
        </w:rPr>
      </w:pPr>
      <w:proofErr w:type="spellStart"/>
      <w:r w:rsidRPr="00281688">
        <w:rPr>
          <w:rFonts w:hint="eastAsia"/>
          <w:sz w:val="24"/>
          <w:szCs w:val="28"/>
        </w:rPr>
        <w:t>ApplicationContext</w:t>
      </w:r>
      <w:proofErr w:type="spellEnd"/>
      <w:r w:rsidRPr="00281688">
        <w:rPr>
          <w:rFonts w:hint="eastAsia"/>
          <w:sz w:val="24"/>
          <w:szCs w:val="28"/>
        </w:rPr>
        <w:t>是</w:t>
      </w:r>
      <w:r w:rsidRPr="00281688">
        <w:rPr>
          <w:rFonts w:hint="eastAsia"/>
          <w:sz w:val="24"/>
          <w:szCs w:val="28"/>
        </w:rPr>
        <w:t>Spring</w:t>
      </w:r>
      <w:r w:rsidRPr="00281688">
        <w:rPr>
          <w:rFonts w:hint="eastAsia"/>
          <w:sz w:val="24"/>
          <w:szCs w:val="28"/>
        </w:rPr>
        <w:t>里面的另外一个容器顶级接口</w:t>
      </w:r>
      <w:r w:rsidRPr="00281688">
        <w:rPr>
          <w:rFonts w:hint="eastAsia"/>
          <w:sz w:val="24"/>
          <w:szCs w:val="28"/>
        </w:rPr>
        <w:t>,</w:t>
      </w:r>
      <w:r w:rsidRPr="00281688">
        <w:rPr>
          <w:rFonts w:hint="eastAsia"/>
          <w:sz w:val="24"/>
          <w:szCs w:val="28"/>
        </w:rPr>
        <w:t>它继承于</w:t>
      </w:r>
      <w:proofErr w:type="spellStart"/>
      <w:r w:rsidRPr="00281688">
        <w:rPr>
          <w:rFonts w:hint="eastAsia"/>
          <w:sz w:val="24"/>
          <w:szCs w:val="28"/>
        </w:rPr>
        <w:t>BeanFactory</w:t>
      </w:r>
      <w:proofErr w:type="spellEnd"/>
      <w:r w:rsidRPr="00281688">
        <w:rPr>
          <w:rFonts w:hint="eastAsia"/>
          <w:sz w:val="24"/>
          <w:szCs w:val="28"/>
        </w:rPr>
        <w:t>,</w:t>
      </w:r>
      <w:r w:rsidRPr="00281688">
        <w:rPr>
          <w:rFonts w:hint="eastAsia"/>
          <w:sz w:val="24"/>
          <w:szCs w:val="28"/>
        </w:rPr>
        <w:t>但是提供的功能譬如校验</w:t>
      </w:r>
      <w:r w:rsidRPr="00281688">
        <w:rPr>
          <w:rFonts w:hint="eastAsia"/>
          <w:sz w:val="24"/>
          <w:szCs w:val="28"/>
        </w:rPr>
        <w:t>,</w:t>
      </w:r>
      <w:r w:rsidRPr="00281688">
        <w:rPr>
          <w:rFonts w:hint="eastAsia"/>
          <w:sz w:val="24"/>
          <w:szCs w:val="28"/>
        </w:rPr>
        <w:t>国际化</w:t>
      </w:r>
      <w:r w:rsidRPr="00281688">
        <w:rPr>
          <w:rFonts w:hint="eastAsia"/>
          <w:sz w:val="24"/>
          <w:szCs w:val="28"/>
        </w:rPr>
        <w:t>,</w:t>
      </w:r>
      <w:r w:rsidRPr="00281688">
        <w:rPr>
          <w:rFonts w:hint="eastAsia"/>
          <w:sz w:val="24"/>
          <w:szCs w:val="28"/>
        </w:rPr>
        <w:t>监听</w:t>
      </w:r>
      <w:r w:rsidRPr="00281688">
        <w:rPr>
          <w:rFonts w:hint="eastAsia"/>
          <w:sz w:val="24"/>
          <w:szCs w:val="28"/>
        </w:rPr>
        <w:t>,</w:t>
      </w:r>
      <w:r w:rsidRPr="00281688">
        <w:rPr>
          <w:rFonts w:hint="eastAsia"/>
          <w:sz w:val="24"/>
          <w:szCs w:val="28"/>
        </w:rPr>
        <w:t>对</w:t>
      </w:r>
      <w:r w:rsidRPr="00281688">
        <w:rPr>
          <w:rFonts w:hint="eastAsia"/>
          <w:sz w:val="24"/>
          <w:szCs w:val="28"/>
        </w:rPr>
        <w:t>Bean</w:t>
      </w:r>
      <w:r w:rsidRPr="00281688">
        <w:rPr>
          <w:rFonts w:hint="eastAsia"/>
          <w:sz w:val="24"/>
          <w:szCs w:val="28"/>
        </w:rPr>
        <w:t>的管理功能比较多</w:t>
      </w:r>
      <w:r w:rsidRPr="00281688">
        <w:rPr>
          <w:rFonts w:hint="eastAsia"/>
          <w:sz w:val="24"/>
          <w:szCs w:val="28"/>
        </w:rPr>
        <w:t>,</w:t>
      </w:r>
      <w:r w:rsidRPr="00281688">
        <w:rPr>
          <w:rFonts w:hint="eastAsia"/>
          <w:sz w:val="24"/>
          <w:szCs w:val="28"/>
        </w:rPr>
        <w:t>一般使用</w:t>
      </w:r>
      <w:proofErr w:type="spellStart"/>
      <w:r w:rsidRPr="00281688">
        <w:rPr>
          <w:rFonts w:hint="eastAsia"/>
          <w:sz w:val="24"/>
          <w:szCs w:val="28"/>
        </w:rPr>
        <w:t>ApplicationContext</w:t>
      </w:r>
      <w:proofErr w:type="spellEnd"/>
      <w:r w:rsidRPr="00281688">
        <w:rPr>
          <w:rFonts w:hint="eastAsia"/>
          <w:sz w:val="24"/>
          <w:szCs w:val="28"/>
        </w:rPr>
        <w:t>。</w:t>
      </w:r>
    </w:p>
    <w:p w:rsidR="0097709C" w:rsidRPr="00281688" w:rsidRDefault="0097709C" w:rsidP="00C635BE">
      <w:pPr>
        <w:pStyle w:val="a7"/>
        <w:numPr>
          <w:ilvl w:val="0"/>
          <w:numId w:val="55"/>
        </w:numPr>
        <w:ind w:firstLineChars="0"/>
        <w:outlineLvl w:val="1"/>
        <w:rPr>
          <w:b/>
          <w:sz w:val="24"/>
          <w:szCs w:val="28"/>
        </w:rPr>
      </w:pPr>
      <w:r w:rsidRPr="00281688">
        <w:rPr>
          <w:rFonts w:hint="eastAsia"/>
          <w:b/>
          <w:sz w:val="24"/>
          <w:szCs w:val="28"/>
        </w:rPr>
        <w:t>AOP</w:t>
      </w:r>
    </w:p>
    <w:p w:rsidR="008F3FEC" w:rsidRPr="00281688" w:rsidRDefault="008F3FEC" w:rsidP="00C635BE">
      <w:pPr>
        <w:pStyle w:val="a7"/>
        <w:numPr>
          <w:ilvl w:val="0"/>
          <w:numId w:val="58"/>
        </w:numPr>
        <w:ind w:firstLineChars="0"/>
        <w:outlineLvl w:val="2"/>
        <w:rPr>
          <w:b/>
          <w:sz w:val="24"/>
          <w:szCs w:val="28"/>
        </w:rPr>
      </w:pPr>
      <w:r w:rsidRPr="00281688">
        <w:rPr>
          <w:rFonts w:hint="eastAsia"/>
          <w:b/>
          <w:sz w:val="24"/>
          <w:szCs w:val="28"/>
        </w:rPr>
        <w:t>代理模式</w:t>
      </w:r>
    </w:p>
    <w:p w:rsidR="008F3FEC" w:rsidRPr="00281688" w:rsidRDefault="0097709C" w:rsidP="008F3FEC">
      <w:pPr>
        <w:pStyle w:val="a7"/>
        <w:ind w:left="840" w:firstLineChars="0" w:firstLine="0"/>
        <w:rPr>
          <w:sz w:val="24"/>
          <w:szCs w:val="28"/>
        </w:rPr>
      </w:pPr>
      <w:r w:rsidRPr="00281688">
        <w:rPr>
          <w:rFonts w:hint="eastAsia"/>
          <w:sz w:val="24"/>
          <w:szCs w:val="28"/>
        </w:rPr>
        <w:tab/>
      </w:r>
      <w:r w:rsidR="008F3FEC" w:rsidRPr="00281688">
        <w:rPr>
          <w:rFonts w:hint="eastAsia"/>
          <w:sz w:val="24"/>
          <w:szCs w:val="28"/>
        </w:rPr>
        <w:t>代理（</w:t>
      </w:r>
      <w:r w:rsidR="008F3FEC" w:rsidRPr="00281688">
        <w:rPr>
          <w:rFonts w:hint="eastAsia"/>
          <w:sz w:val="24"/>
          <w:szCs w:val="28"/>
        </w:rPr>
        <w:t>Proxy</w:t>
      </w:r>
      <w:r w:rsidR="008F3FEC" w:rsidRPr="00281688">
        <w:rPr>
          <w:rFonts w:hint="eastAsia"/>
          <w:sz w:val="24"/>
          <w:szCs w:val="28"/>
        </w:rPr>
        <w:t>）是一种设计模式，</w:t>
      </w:r>
      <w:r w:rsidR="008F3FEC" w:rsidRPr="00281688">
        <w:rPr>
          <w:rFonts w:hint="eastAsia"/>
          <w:sz w:val="24"/>
          <w:szCs w:val="28"/>
        </w:rPr>
        <w:t xml:space="preserve"> </w:t>
      </w:r>
      <w:r w:rsidR="008F3FEC" w:rsidRPr="00281688">
        <w:rPr>
          <w:rFonts w:hint="eastAsia"/>
          <w:sz w:val="24"/>
          <w:szCs w:val="28"/>
        </w:rPr>
        <w:t>提供了对目标对象另外的访问方式；即通过</w:t>
      </w:r>
      <w:r w:rsidRPr="00281688">
        <w:rPr>
          <w:rFonts w:hint="eastAsia"/>
          <w:sz w:val="24"/>
          <w:szCs w:val="28"/>
        </w:rPr>
        <w:tab/>
      </w:r>
      <w:r w:rsidR="008F3FEC" w:rsidRPr="00281688">
        <w:rPr>
          <w:rFonts w:hint="eastAsia"/>
          <w:sz w:val="24"/>
          <w:szCs w:val="28"/>
        </w:rPr>
        <w:t>代理访问目标对象。</w:t>
      </w:r>
      <w:r w:rsidR="008F3FEC" w:rsidRPr="00281688">
        <w:rPr>
          <w:rFonts w:hint="eastAsia"/>
          <w:sz w:val="24"/>
          <w:szCs w:val="28"/>
        </w:rPr>
        <w:t xml:space="preserve"> </w:t>
      </w:r>
      <w:r w:rsidR="008F3FEC" w:rsidRPr="00281688">
        <w:rPr>
          <w:rFonts w:hint="eastAsia"/>
          <w:sz w:val="24"/>
          <w:szCs w:val="28"/>
        </w:rPr>
        <w:t>这样好处：</w:t>
      </w:r>
      <w:r w:rsidR="008F3FEC" w:rsidRPr="00281688">
        <w:rPr>
          <w:rFonts w:hint="eastAsia"/>
          <w:sz w:val="24"/>
          <w:szCs w:val="28"/>
        </w:rPr>
        <w:t xml:space="preserve"> </w:t>
      </w:r>
      <w:r w:rsidR="008F3FEC" w:rsidRPr="00281688">
        <w:rPr>
          <w:rFonts w:hint="eastAsia"/>
          <w:sz w:val="24"/>
          <w:szCs w:val="28"/>
        </w:rPr>
        <w:t>可以在目标对象实现的基础上，增强额外的</w:t>
      </w:r>
      <w:r w:rsidRPr="00281688">
        <w:rPr>
          <w:rFonts w:hint="eastAsia"/>
          <w:sz w:val="24"/>
          <w:szCs w:val="28"/>
        </w:rPr>
        <w:tab/>
      </w:r>
      <w:r w:rsidR="008F3FEC" w:rsidRPr="00281688">
        <w:rPr>
          <w:rFonts w:hint="eastAsia"/>
          <w:sz w:val="24"/>
          <w:szCs w:val="28"/>
        </w:rPr>
        <w:t>功能操作。</w:t>
      </w:r>
      <w:r w:rsidR="008F3FEC" w:rsidRPr="00281688">
        <w:rPr>
          <w:rFonts w:hint="eastAsia"/>
          <w:sz w:val="24"/>
          <w:szCs w:val="28"/>
        </w:rPr>
        <w:t>(</w:t>
      </w:r>
      <w:r w:rsidR="008F3FEC" w:rsidRPr="00281688">
        <w:rPr>
          <w:rFonts w:hint="eastAsia"/>
          <w:sz w:val="24"/>
          <w:szCs w:val="28"/>
        </w:rPr>
        <w:t>扩展目标对象的功能</w:t>
      </w:r>
      <w:r w:rsidR="008F3FEC" w:rsidRPr="00281688">
        <w:rPr>
          <w:rFonts w:hint="eastAsia"/>
          <w:sz w:val="24"/>
          <w:szCs w:val="28"/>
        </w:rPr>
        <w:t>)</w:t>
      </w:r>
      <w:r w:rsidR="008F3FEC" w:rsidRPr="00281688">
        <w:rPr>
          <w:rFonts w:hint="eastAsia"/>
          <w:sz w:val="24"/>
          <w:szCs w:val="28"/>
        </w:rPr>
        <w:t>。</w:t>
      </w:r>
    </w:p>
    <w:p w:rsidR="008F3FEC" w:rsidRPr="00281688" w:rsidRDefault="0097709C" w:rsidP="008F3FEC">
      <w:pPr>
        <w:pStyle w:val="a7"/>
        <w:ind w:left="840" w:firstLineChars="0" w:firstLine="0"/>
        <w:rPr>
          <w:sz w:val="24"/>
          <w:szCs w:val="28"/>
        </w:rPr>
      </w:pPr>
      <w:r w:rsidRPr="00281688">
        <w:rPr>
          <w:rFonts w:hint="eastAsia"/>
          <w:color w:val="FF0000"/>
          <w:sz w:val="24"/>
          <w:szCs w:val="28"/>
        </w:rPr>
        <w:tab/>
      </w:r>
      <w:r w:rsidR="008F3FEC" w:rsidRPr="00281688">
        <w:rPr>
          <w:rFonts w:hint="eastAsia"/>
          <w:color w:val="FF0000"/>
          <w:sz w:val="24"/>
          <w:szCs w:val="28"/>
        </w:rPr>
        <w:t>静态代理：要实现与目标对象一样的接口</w:t>
      </w:r>
    </w:p>
    <w:p w:rsidR="008F3FEC" w:rsidRPr="00281688" w:rsidRDefault="008F3FEC" w:rsidP="008F3FEC">
      <w:pPr>
        <w:rPr>
          <w:sz w:val="24"/>
          <w:szCs w:val="28"/>
        </w:rPr>
      </w:pPr>
      <w:r w:rsidRPr="00281688">
        <w:rPr>
          <w:rFonts w:hint="eastAsia"/>
          <w:sz w:val="24"/>
          <w:szCs w:val="28"/>
        </w:rPr>
        <w:tab/>
      </w:r>
      <w:r w:rsidR="0097709C" w:rsidRPr="00281688">
        <w:rPr>
          <w:rFonts w:hint="eastAsia"/>
          <w:sz w:val="24"/>
          <w:szCs w:val="28"/>
        </w:rPr>
        <w:tab/>
      </w:r>
      <w:r w:rsidR="0097709C" w:rsidRPr="00281688">
        <w:rPr>
          <w:rFonts w:hint="eastAsia"/>
          <w:sz w:val="24"/>
          <w:szCs w:val="28"/>
        </w:rPr>
        <w:tab/>
      </w:r>
      <w:r w:rsidRPr="00281688">
        <w:rPr>
          <w:rFonts w:hint="eastAsia"/>
          <w:sz w:val="24"/>
          <w:szCs w:val="28"/>
        </w:rPr>
        <w:t>总结静态代理：</w:t>
      </w:r>
    </w:p>
    <w:p w:rsidR="008F3FEC" w:rsidRPr="00281688" w:rsidRDefault="008F3FEC" w:rsidP="008F3FEC">
      <w:pPr>
        <w:rPr>
          <w:sz w:val="24"/>
          <w:szCs w:val="28"/>
        </w:rPr>
      </w:pPr>
      <w:r w:rsidRPr="00281688">
        <w:rPr>
          <w:rFonts w:hint="eastAsia"/>
          <w:sz w:val="24"/>
          <w:szCs w:val="28"/>
        </w:rPr>
        <w:tab/>
      </w:r>
      <w:r w:rsidR="0097709C" w:rsidRPr="00281688">
        <w:rPr>
          <w:rFonts w:hint="eastAsia"/>
          <w:sz w:val="24"/>
          <w:szCs w:val="28"/>
        </w:rPr>
        <w:tab/>
      </w:r>
      <w:r w:rsidRPr="00281688">
        <w:rPr>
          <w:rFonts w:hint="eastAsia"/>
          <w:sz w:val="24"/>
          <w:szCs w:val="28"/>
        </w:rPr>
        <w:t>1</w:t>
      </w:r>
      <w:r w:rsidRPr="00281688">
        <w:rPr>
          <w:rFonts w:hint="eastAsia"/>
          <w:sz w:val="24"/>
          <w:szCs w:val="28"/>
        </w:rPr>
        <w:t>）可以做到在不修改目标对象的功能前提下，对目标对象功能扩展。</w:t>
      </w:r>
    </w:p>
    <w:p w:rsidR="008F3FEC" w:rsidRPr="00281688" w:rsidRDefault="008F3FEC" w:rsidP="008F3FEC">
      <w:pPr>
        <w:rPr>
          <w:sz w:val="24"/>
          <w:szCs w:val="28"/>
        </w:rPr>
      </w:pPr>
      <w:r w:rsidRPr="00281688">
        <w:rPr>
          <w:rFonts w:hint="eastAsia"/>
          <w:sz w:val="24"/>
          <w:szCs w:val="28"/>
        </w:rPr>
        <w:tab/>
      </w:r>
      <w:r w:rsidR="0097709C" w:rsidRPr="00281688">
        <w:rPr>
          <w:rFonts w:hint="eastAsia"/>
          <w:sz w:val="24"/>
          <w:szCs w:val="28"/>
        </w:rPr>
        <w:tab/>
      </w:r>
      <w:r w:rsidRPr="00281688">
        <w:rPr>
          <w:rFonts w:hint="eastAsia"/>
          <w:sz w:val="24"/>
          <w:szCs w:val="28"/>
        </w:rPr>
        <w:t>2</w:t>
      </w:r>
      <w:r w:rsidRPr="00281688">
        <w:rPr>
          <w:rFonts w:hint="eastAsia"/>
          <w:sz w:val="24"/>
          <w:szCs w:val="28"/>
        </w:rPr>
        <w:t>）缺点：</w:t>
      </w:r>
    </w:p>
    <w:p w:rsidR="008F3FEC" w:rsidRPr="00281688" w:rsidRDefault="008F3FEC" w:rsidP="008F3FEC">
      <w:pPr>
        <w:rPr>
          <w:sz w:val="24"/>
          <w:szCs w:val="28"/>
        </w:rPr>
      </w:pPr>
      <w:r w:rsidRPr="00281688">
        <w:rPr>
          <w:rFonts w:hint="eastAsia"/>
          <w:sz w:val="24"/>
          <w:szCs w:val="28"/>
        </w:rPr>
        <w:tab/>
      </w:r>
      <w:r w:rsidR="0097709C" w:rsidRPr="00281688">
        <w:rPr>
          <w:rFonts w:hint="eastAsia"/>
          <w:sz w:val="24"/>
          <w:szCs w:val="28"/>
        </w:rPr>
        <w:tab/>
      </w:r>
      <w:r w:rsidRPr="00281688">
        <w:rPr>
          <w:rFonts w:hint="eastAsia"/>
          <w:sz w:val="24"/>
          <w:szCs w:val="28"/>
        </w:rPr>
        <w:t>--</w:t>
      </w:r>
      <w:r w:rsidRPr="00281688">
        <w:rPr>
          <w:rFonts w:hint="eastAsia"/>
          <w:sz w:val="24"/>
          <w:szCs w:val="28"/>
        </w:rPr>
        <w:t>》</w:t>
      </w:r>
      <w:r w:rsidR="0097709C" w:rsidRPr="00281688">
        <w:rPr>
          <w:rFonts w:hint="eastAsia"/>
          <w:sz w:val="24"/>
          <w:szCs w:val="28"/>
        </w:rPr>
        <w:t xml:space="preserve"> </w:t>
      </w:r>
      <w:r w:rsidRPr="00281688">
        <w:rPr>
          <w:rFonts w:hint="eastAsia"/>
          <w:sz w:val="24"/>
          <w:szCs w:val="28"/>
        </w:rPr>
        <w:t>因为代理对象，需要与目标对象实现一样的接口。所以会有很多代理类，类</w:t>
      </w:r>
      <w:r w:rsidR="0097709C" w:rsidRPr="00281688">
        <w:rPr>
          <w:rFonts w:hint="eastAsia"/>
          <w:sz w:val="24"/>
          <w:szCs w:val="28"/>
        </w:rPr>
        <w:tab/>
      </w:r>
      <w:r w:rsidR="0097709C" w:rsidRPr="00281688">
        <w:rPr>
          <w:rFonts w:hint="eastAsia"/>
          <w:sz w:val="24"/>
          <w:szCs w:val="28"/>
        </w:rPr>
        <w:tab/>
      </w:r>
      <w:r w:rsidR="0097709C" w:rsidRPr="00281688">
        <w:rPr>
          <w:rFonts w:hint="eastAsia"/>
          <w:sz w:val="24"/>
          <w:szCs w:val="28"/>
        </w:rPr>
        <w:tab/>
      </w:r>
      <w:r w:rsidRPr="00281688">
        <w:rPr>
          <w:rFonts w:hint="eastAsia"/>
          <w:sz w:val="24"/>
          <w:szCs w:val="28"/>
        </w:rPr>
        <w:t>太多。</w:t>
      </w:r>
    </w:p>
    <w:p w:rsidR="008F3FEC" w:rsidRPr="00281688" w:rsidRDefault="008F3FEC" w:rsidP="008F3FEC">
      <w:pPr>
        <w:rPr>
          <w:sz w:val="24"/>
          <w:szCs w:val="28"/>
        </w:rPr>
      </w:pPr>
      <w:r w:rsidRPr="00281688">
        <w:rPr>
          <w:rFonts w:hint="eastAsia"/>
          <w:sz w:val="24"/>
          <w:szCs w:val="28"/>
        </w:rPr>
        <w:tab/>
      </w:r>
      <w:r w:rsidR="0097709C" w:rsidRPr="00281688">
        <w:rPr>
          <w:rFonts w:hint="eastAsia"/>
          <w:sz w:val="24"/>
          <w:szCs w:val="28"/>
        </w:rPr>
        <w:tab/>
      </w:r>
      <w:r w:rsidRPr="00281688">
        <w:rPr>
          <w:rFonts w:hint="eastAsia"/>
          <w:sz w:val="24"/>
          <w:szCs w:val="28"/>
        </w:rPr>
        <w:t>--</w:t>
      </w:r>
      <w:r w:rsidRPr="00281688">
        <w:rPr>
          <w:rFonts w:hint="eastAsia"/>
          <w:sz w:val="24"/>
          <w:szCs w:val="28"/>
        </w:rPr>
        <w:t>》</w:t>
      </w:r>
      <w:r w:rsidRPr="00281688">
        <w:rPr>
          <w:rFonts w:hint="eastAsia"/>
          <w:sz w:val="24"/>
          <w:szCs w:val="28"/>
        </w:rPr>
        <w:t xml:space="preserve"> </w:t>
      </w:r>
      <w:r w:rsidRPr="00281688">
        <w:rPr>
          <w:rFonts w:hint="eastAsia"/>
          <w:sz w:val="24"/>
          <w:szCs w:val="28"/>
        </w:rPr>
        <w:t>一旦接口增加方法，目标对象与代理对象都要维护。</w:t>
      </w:r>
    </w:p>
    <w:p w:rsidR="008F3FEC" w:rsidRPr="00281688" w:rsidRDefault="008F3FEC" w:rsidP="008F3FEC">
      <w:pPr>
        <w:rPr>
          <w:sz w:val="24"/>
          <w:szCs w:val="28"/>
        </w:rPr>
      </w:pPr>
      <w:r w:rsidRPr="00281688">
        <w:rPr>
          <w:rFonts w:hint="eastAsia"/>
          <w:sz w:val="24"/>
          <w:szCs w:val="28"/>
        </w:rPr>
        <w:tab/>
      </w:r>
      <w:r w:rsidR="0097709C" w:rsidRPr="00281688">
        <w:rPr>
          <w:rFonts w:hint="eastAsia"/>
          <w:sz w:val="24"/>
          <w:szCs w:val="28"/>
        </w:rPr>
        <w:tab/>
      </w:r>
      <w:r w:rsidRPr="00281688">
        <w:rPr>
          <w:rFonts w:hint="eastAsia"/>
          <w:sz w:val="24"/>
          <w:szCs w:val="28"/>
        </w:rPr>
        <w:t>解决：可以使用动态代理。</w:t>
      </w:r>
    </w:p>
    <w:p w:rsidR="008F3FEC" w:rsidRPr="00281688" w:rsidRDefault="008F3FEC" w:rsidP="008F3FEC">
      <w:pPr>
        <w:rPr>
          <w:color w:val="FF0000"/>
          <w:sz w:val="24"/>
          <w:szCs w:val="28"/>
        </w:rPr>
      </w:pPr>
      <w:r w:rsidRPr="00281688">
        <w:rPr>
          <w:rFonts w:hint="eastAsia"/>
          <w:color w:val="FF0000"/>
          <w:sz w:val="24"/>
          <w:szCs w:val="28"/>
        </w:rPr>
        <w:tab/>
      </w:r>
      <w:r w:rsidR="0097709C" w:rsidRPr="00281688">
        <w:rPr>
          <w:rFonts w:hint="eastAsia"/>
          <w:color w:val="FF0000"/>
          <w:sz w:val="24"/>
          <w:szCs w:val="28"/>
        </w:rPr>
        <w:tab/>
      </w:r>
      <w:r w:rsidRPr="00281688">
        <w:rPr>
          <w:rFonts w:hint="eastAsia"/>
          <w:color w:val="FF0000"/>
          <w:sz w:val="24"/>
          <w:szCs w:val="28"/>
        </w:rPr>
        <w:t>动态代理</w:t>
      </w:r>
    </w:p>
    <w:p w:rsidR="008F3FEC" w:rsidRPr="00281688" w:rsidRDefault="008F3FEC" w:rsidP="008F3FEC">
      <w:pPr>
        <w:rPr>
          <w:sz w:val="24"/>
          <w:szCs w:val="28"/>
        </w:rPr>
      </w:pPr>
      <w:r w:rsidRPr="00281688">
        <w:rPr>
          <w:rFonts w:hint="eastAsia"/>
          <w:sz w:val="24"/>
          <w:szCs w:val="28"/>
        </w:rPr>
        <w:tab/>
      </w:r>
      <w:r w:rsidR="0097709C" w:rsidRPr="00281688">
        <w:rPr>
          <w:rFonts w:hint="eastAsia"/>
          <w:sz w:val="24"/>
          <w:szCs w:val="28"/>
        </w:rPr>
        <w:tab/>
      </w:r>
      <w:r w:rsidRPr="00281688">
        <w:rPr>
          <w:rFonts w:hint="eastAsia"/>
          <w:sz w:val="24"/>
          <w:szCs w:val="28"/>
        </w:rPr>
        <w:t>1</w:t>
      </w:r>
      <w:r w:rsidRPr="00281688">
        <w:rPr>
          <w:rFonts w:hint="eastAsia"/>
          <w:sz w:val="24"/>
          <w:szCs w:val="28"/>
        </w:rPr>
        <w:t>）代理对象，不需要实现接口；</w:t>
      </w:r>
    </w:p>
    <w:p w:rsidR="008F3FEC" w:rsidRPr="00281688" w:rsidRDefault="008F3FEC" w:rsidP="008F3FEC">
      <w:pPr>
        <w:rPr>
          <w:sz w:val="24"/>
          <w:szCs w:val="28"/>
        </w:rPr>
      </w:pPr>
      <w:r w:rsidRPr="00281688">
        <w:rPr>
          <w:rFonts w:hint="eastAsia"/>
          <w:sz w:val="24"/>
          <w:szCs w:val="28"/>
        </w:rPr>
        <w:tab/>
      </w:r>
      <w:r w:rsidR="0097709C" w:rsidRPr="00281688">
        <w:rPr>
          <w:rFonts w:hint="eastAsia"/>
          <w:sz w:val="24"/>
          <w:szCs w:val="28"/>
        </w:rPr>
        <w:tab/>
      </w:r>
      <w:r w:rsidRPr="00281688">
        <w:rPr>
          <w:rFonts w:hint="eastAsia"/>
          <w:sz w:val="24"/>
          <w:szCs w:val="28"/>
        </w:rPr>
        <w:t>2</w:t>
      </w:r>
      <w:r w:rsidRPr="00281688">
        <w:rPr>
          <w:rFonts w:hint="eastAsia"/>
          <w:sz w:val="24"/>
          <w:szCs w:val="28"/>
        </w:rPr>
        <w:t>）代理对象的生成，是利用</w:t>
      </w:r>
      <w:r w:rsidRPr="00281688">
        <w:rPr>
          <w:rFonts w:hint="eastAsia"/>
          <w:sz w:val="24"/>
          <w:szCs w:val="28"/>
        </w:rPr>
        <w:t>JDKAPI</w:t>
      </w:r>
      <w:r w:rsidRPr="00281688">
        <w:rPr>
          <w:rFonts w:hint="eastAsia"/>
          <w:sz w:val="24"/>
          <w:szCs w:val="28"/>
        </w:rPr>
        <w:t>，</w:t>
      </w:r>
      <w:r w:rsidRPr="00281688">
        <w:rPr>
          <w:rFonts w:hint="eastAsia"/>
          <w:sz w:val="24"/>
          <w:szCs w:val="28"/>
        </w:rPr>
        <w:t xml:space="preserve"> </w:t>
      </w:r>
      <w:r w:rsidRPr="00281688">
        <w:rPr>
          <w:rFonts w:hint="eastAsia"/>
          <w:sz w:val="24"/>
          <w:szCs w:val="28"/>
        </w:rPr>
        <w:t>动态的在内存中构建代理对象</w:t>
      </w:r>
    </w:p>
    <w:p w:rsidR="008F3FEC" w:rsidRPr="00281688" w:rsidRDefault="008F3FEC" w:rsidP="008F3FEC">
      <w:pPr>
        <w:rPr>
          <w:sz w:val="24"/>
          <w:szCs w:val="28"/>
        </w:rPr>
      </w:pPr>
      <w:r w:rsidRPr="00281688">
        <w:rPr>
          <w:rFonts w:hint="eastAsia"/>
          <w:sz w:val="24"/>
          <w:szCs w:val="28"/>
        </w:rPr>
        <w:tab/>
      </w:r>
      <w:r w:rsidR="0097709C" w:rsidRPr="00281688">
        <w:rPr>
          <w:rFonts w:hint="eastAsia"/>
          <w:sz w:val="24"/>
          <w:szCs w:val="28"/>
        </w:rPr>
        <w:tab/>
      </w:r>
      <w:r w:rsidRPr="00281688">
        <w:rPr>
          <w:rFonts w:hint="eastAsia"/>
          <w:sz w:val="24"/>
          <w:szCs w:val="28"/>
        </w:rPr>
        <w:t>动态代理总结：代理对象不需要实现接口，但是目标对象一定要实现接口；否则不</w:t>
      </w:r>
      <w:r w:rsidR="0097709C" w:rsidRPr="00281688">
        <w:rPr>
          <w:rFonts w:hint="eastAsia"/>
          <w:sz w:val="24"/>
          <w:szCs w:val="28"/>
        </w:rPr>
        <w:tab/>
      </w:r>
      <w:r w:rsidR="0097709C" w:rsidRPr="00281688">
        <w:rPr>
          <w:rFonts w:hint="eastAsia"/>
          <w:sz w:val="24"/>
          <w:szCs w:val="28"/>
        </w:rPr>
        <w:tab/>
      </w:r>
      <w:r w:rsidRPr="00281688">
        <w:rPr>
          <w:rFonts w:hint="eastAsia"/>
          <w:sz w:val="24"/>
          <w:szCs w:val="28"/>
        </w:rPr>
        <w:t>能用动态代理！</w:t>
      </w:r>
    </w:p>
    <w:p w:rsidR="008F3FEC" w:rsidRPr="00281688" w:rsidRDefault="00953F89" w:rsidP="008F3FEC">
      <w:pPr>
        <w:rPr>
          <w:color w:val="FF0000"/>
          <w:sz w:val="24"/>
          <w:szCs w:val="28"/>
        </w:rPr>
      </w:pPr>
      <w:r w:rsidRPr="00281688">
        <w:rPr>
          <w:rFonts w:hint="eastAsia"/>
          <w:color w:val="FF0000"/>
          <w:sz w:val="24"/>
          <w:szCs w:val="28"/>
        </w:rPr>
        <w:tab/>
      </w:r>
      <w:r w:rsidRPr="00281688">
        <w:rPr>
          <w:rFonts w:hint="eastAsia"/>
          <w:color w:val="FF0000"/>
          <w:sz w:val="24"/>
          <w:szCs w:val="28"/>
        </w:rPr>
        <w:tab/>
      </w:r>
      <w:proofErr w:type="spellStart"/>
      <w:r w:rsidR="008F3FEC" w:rsidRPr="00281688">
        <w:rPr>
          <w:rFonts w:hint="eastAsia"/>
          <w:color w:val="FF0000"/>
          <w:sz w:val="24"/>
          <w:szCs w:val="28"/>
        </w:rPr>
        <w:t>Cglib</w:t>
      </w:r>
      <w:proofErr w:type="spellEnd"/>
      <w:r w:rsidR="008F3FEC" w:rsidRPr="00281688">
        <w:rPr>
          <w:rFonts w:hint="eastAsia"/>
          <w:color w:val="FF0000"/>
          <w:sz w:val="24"/>
          <w:szCs w:val="28"/>
        </w:rPr>
        <w:t>代理</w:t>
      </w:r>
    </w:p>
    <w:p w:rsidR="008F3FEC" w:rsidRPr="00281688" w:rsidRDefault="00953F89" w:rsidP="008F3FEC">
      <w:pPr>
        <w:rPr>
          <w:sz w:val="24"/>
          <w:szCs w:val="28"/>
        </w:rPr>
      </w:pPr>
      <w:r w:rsidRPr="00281688">
        <w:rPr>
          <w:rFonts w:hint="eastAsia"/>
          <w:sz w:val="24"/>
          <w:szCs w:val="28"/>
        </w:rPr>
        <w:tab/>
      </w:r>
      <w:r w:rsidRPr="00281688">
        <w:rPr>
          <w:rFonts w:hint="eastAsia"/>
          <w:sz w:val="24"/>
          <w:szCs w:val="28"/>
        </w:rPr>
        <w:tab/>
      </w:r>
      <w:r w:rsidR="008F3FEC" w:rsidRPr="00281688">
        <w:rPr>
          <w:rFonts w:hint="eastAsia"/>
          <w:sz w:val="24"/>
          <w:szCs w:val="28"/>
        </w:rPr>
        <w:t>也叫做子类代理。在内存中构建一个子类对象从而实现对目标对象功能的扩展。</w:t>
      </w:r>
    </w:p>
    <w:p w:rsidR="008F3FEC" w:rsidRPr="00281688" w:rsidRDefault="00953F89" w:rsidP="008F3FEC">
      <w:pPr>
        <w:rPr>
          <w:sz w:val="24"/>
          <w:szCs w:val="28"/>
        </w:rPr>
      </w:pPr>
      <w:r w:rsidRPr="00281688">
        <w:rPr>
          <w:rFonts w:hint="eastAsia"/>
          <w:bCs/>
          <w:sz w:val="24"/>
          <w:szCs w:val="28"/>
        </w:rPr>
        <w:tab/>
      </w:r>
      <w:r w:rsidRPr="00281688">
        <w:rPr>
          <w:rFonts w:hint="eastAsia"/>
          <w:bCs/>
          <w:sz w:val="24"/>
          <w:szCs w:val="28"/>
        </w:rPr>
        <w:tab/>
      </w:r>
      <w:r w:rsidR="008F3FEC" w:rsidRPr="00281688">
        <w:rPr>
          <w:rFonts w:hint="eastAsia"/>
          <w:bCs/>
          <w:sz w:val="24"/>
          <w:szCs w:val="28"/>
        </w:rPr>
        <w:t>JDK</w:t>
      </w:r>
      <w:r w:rsidR="008F3FEC" w:rsidRPr="00281688">
        <w:rPr>
          <w:rFonts w:hint="eastAsia"/>
          <w:bCs/>
          <w:sz w:val="24"/>
          <w:szCs w:val="28"/>
        </w:rPr>
        <w:t>的动态代理有一个限制，就是使用动态代理的对象必须实现一个或多个接口。</w:t>
      </w:r>
      <w:r w:rsidRPr="00281688">
        <w:rPr>
          <w:rFonts w:hint="eastAsia"/>
          <w:bCs/>
          <w:sz w:val="24"/>
          <w:szCs w:val="28"/>
        </w:rPr>
        <w:tab/>
      </w:r>
      <w:r w:rsidRPr="00281688">
        <w:rPr>
          <w:rFonts w:hint="eastAsia"/>
          <w:bCs/>
          <w:sz w:val="24"/>
          <w:szCs w:val="28"/>
        </w:rPr>
        <w:tab/>
      </w:r>
      <w:r w:rsidR="008F3FEC" w:rsidRPr="00281688">
        <w:rPr>
          <w:rFonts w:hint="eastAsia"/>
          <w:bCs/>
          <w:sz w:val="24"/>
          <w:szCs w:val="28"/>
        </w:rPr>
        <w:t>如果想代理没有实现接口的类，就可以使用</w:t>
      </w:r>
      <w:r w:rsidR="008F3FEC" w:rsidRPr="00281688">
        <w:rPr>
          <w:rFonts w:hint="eastAsia"/>
          <w:bCs/>
          <w:sz w:val="24"/>
          <w:szCs w:val="28"/>
        </w:rPr>
        <w:t>CGLIB</w:t>
      </w:r>
      <w:r w:rsidR="008F3FEC" w:rsidRPr="00281688">
        <w:rPr>
          <w:rFonts w:hint="eastAsia"/>
          <w:bCs/>
          <w:sz w:val="24"/>
          <w:szCs w:val="28"/>
        </w:rPr>
        <w:t>实现。</w:t>
      </w:r>
      <w:r w:rsidR="008F3FEC" w:rsidRPr="00281688">
        <w:rPr>
          <w:rFonts w:hint="eastAsia"/>
          <w:bCs/>
          <w:sz w:val="24"/>
          <w:szCs w:val="28"/>
        </w:rPr>
        <w:t xml:space="preserve"> </w:t>
      </w:r>
    </w:p>
    <w:p w:rsidR="008F3FEC" w:rsidRPr="00281688" w:rsidRDefault="00953F89" w:rsidP="008F3FEC">
      <w:pPr>
        <w:rPr>
          <w:sz w:val="24"/>
          <w:szCs w:val="28"/>
        </w:rPr>
      </w:pPr>
      <w:r w:rsidRPr="00281688">
        <w:rPr>
          <w:rFonts w:hint="eastAsia"/>
          <w:bCs/>
          <w:sz w:val="24"/>
          <w:szCs w:val="28"/>
        </w:rPr>
        <w:tab/>
      </w:r>
      <w:r w:rsidRPr="00281688">
        <w:rPr>
          <w:rFonts w:hint="eastAsia"/>
          <w:bCs/>
          <w:sz w:val="24"/>
          <w:szCs w:val="28"/>
        </w:rPr>
        <w:tab/>
      </w:r>
      <w:r w:rsidR="008F3FEC" w:rsidRPr="00281688">
        <w:rPr>
          <w:rFonts w:hint="eastAsia"/>
          <w:bCs/>
          <w:sz w:val="24"/>
          <w:szCs w:val="28"/>
        </w:rPr>
        <w:t>CGLIB</w:t>
      </w:r>
      <w:r w:rsidR="008F3FEC" w:rsidRPr="00281688">
        <w:rPr>
          <w:rFonts w:hint="eastAsia"/>
          <w:bCs/>
          <w:sz w:val="24"/>
          <w:szCs w:val="28"/>
        </w:rPr>
        <w:t>是一个强大的高性能的代码生成包，它可以在运行期扩展</w:t>
      </w:r>
      <w:r w:rsidR="008F3FEC" w:rsidRPr="00281688">
        <w:rPr>
          <w:rFonts w:hint="eastAsia"/>
          <w:bCs/>
          <w:sz w:val="24"/>
          <w:szCs w:val="28"/>
        </w:rPr>
        <w:t>Java</w:t>
      </w:r>
      <w:r w:rsidR="008F3FEC" w:rsidRPr="00281688">
        <w:rPr>
          <w:rFonts w:hint="eastAsia"/>
          <w:bCs/>
          <w:sz w:val="24"/>
          <w:szCs w:val="28"/>
        </w:rPr>
        <w:t>类与实现</w:t>
      </w:r>
      <w:r w:rsidR="008F3FEC" w:rsidRPr="00281688">
        <w:rPr>
          <w:rFonts w:hint="eastAsia"/>
          <w:bCs/>
          <w:sz w:val="24"/>
          <w:szCs w:val="28"/>
        </w:rPr>
        <w:t>Java</w:t>
      </w:r>
      <w:r w:rsidRPr="00281688">
        <w:rPr>
          <w:rFonts w:hint="eastAsia"/>
          <w:bCs/>
          <w:sz w:val="24"/>
          <w:szCs w:val="28"/>
        </w:rPr>
        <w:tab/>
      </w:r>
      <w:r w:rsidRPr="00281688">
        <w:rPr>
          <w:rFonts w:hint="eastAsia"/>
          <w:bCs/>
          <w:sz w:val="24"/>
          <w:szCs w:val="28"/>
        </w:rPr>
        <w:tab/>
      </w:r>
      <w:r w:rsidR="008F3FEC" w:rsidRPr="00281688">
        <w:rPr>
          <w:rFonts w:hint="eastAsia"/>
          <w:bCs/>
          <w:sz w:val="24"/>
          <w:szCs w:val="28"/>
        </w:rPr>
        <w:t>接口。它广泛的被许多</w:t>
      </w:r>
      <w:r w:rsidR="008F3FEC" w:rsidRPr="00281688">
        <w:rPr>
          <w:rFonts w:hint="eastAsia"/>
          <w:bCs/>
          <w:sz w:val="24"/>
          <w:szCs w:val="28"/>
        </w:rPr>
        <w:t>AOP</w:t>
      </w:r>
      <w:r w:rsidR="008F3FEC" w:rsidRPr="00281688">
        <w:rPr>
          <w:rFonts w:hint="eastAsia"/>
          <w:bCs/>
          <w:sz w:val="24"/>
          <w:szCs w:val="28"/>
        </w:rPr>
        <w:t>的框架使用，例如</w:t>
      </w:r>
      <w:r w:rsidR="008F3FEC" w:rsidRPr="00281688">
        <w:rPr>
          <w:rFonts w:hint="eastAsia"/>
          <w:bCs/>
          <w:sz w:val="24"/>
          <w:szCs w:val="28"/>
        </w:rPr>
        <w:t>Spring AOP</w:t>
      </w:r>
      <w:r w:rsidR="008F3FEC" w:rsidRPr="00281688">
        <w:rPr>
          <w:rFonts w:hint="eastAsia"/>
          <w:bCs/>
          <w:sz w:val="24"/>
          <w:szCs w:val="28"/>
        </w:rPr>
        <w:t>和</w:t>
      </w:r>
      <w:proofErr w:type="spellStart"/>
      <w:r w:rsidR="008F3FEC" w:rsidRPr="00281688">
        <w:rPr>
          <w:rFonts w:hint="eastAsia"/>
          <w:bCs/>
          <w:sz w:val="24"/>
          <w:szCs w:val="28"/>
        </w:rPr>
        <w:t>dynaop</w:t>
      </w:r>
      <w:proofErr w:type="spellEnd"/>
      <w:r w:rsidR="008F3FEC" w:rsidRPr="00281688">
        <w:rPr>
          <w:rFonts w:hint="eastAsia"/>
          <w:bCs/>
          <w:sz w:val="24"/>
          <w:szCs w:val="28"/>
        </w:rPr>
        <w:t>，为他们提供</w:t>
      </w:r>
      <w:r w:rsidRPr="00281688">
        <w:rPr>
          <w:rFonts w:hint="eastAsia"/>
          <w:bCs/>
          <w:sz w:val="24"/>
          <w:szCs w:val="28"/>
        </w:rPr>
        <w:tab/>
      </w:r>
      <w:r w:rsidRPr="00281688">
        <w:rPr>
          <w:rFonts w:hint="eastAsia"/>
          <w:bCs/>
          <w:sz w:val="24"/>
          <w:szCs w:val="28"/>
        </w:rPr>
        <w:tab/>
      </w:r>
      <w:r w:rsidR="008F3FEC" w:rsidRPr="00281688">
        <w:rPr>
          <w:rFonts w:hint="eastAsia"/>
          <w:bCs/>
          <w:sz w:val="24"/>
          <w:szCs w:val="28"/>
        </w:rPr>
        <w:t>方法的</w:t>
      </w:r>
      <w:r w:rsidR="008F3FEC" w:rsidRPr="00281688">
        <w:rPr>
          <w:rFonts w:hint="eastAsia"/>
          <w:bCs/>
          <w:sz w:val="24"/>
          <w:szCs w:val="28"/>
        </w:rPr>
        <w:t>interception</w:t>
      </w:r>
      <w:r w:rsidR="008F3FEC" w:rsidRPr="00281688">
        <w:rPr>
          <w:rFonts w:hint="eastAsia"/>
          <w:bCs/>
          <w:sz w:val="24"/>
          <w:szCs w:val="28"/>
        </w:rPr>
        <w:t>（拦截）。</w:t>
      </w:r>
      <w:r w:rsidR="008F3FEC" w:rsidRPr="00281688">
        <w:rPr>
          <w:rFonts w:hint="eastAsia"/>
          <w:bCs/>
          <w:sz w:val="24"/>
          <w:szCs w:val="28"/>
        </w:rPr>
        <w:t xml:space="preserve"> </w:t>
      </w:r>
    </w:p>
    <w:p w:rsidR="008F3FEC" w:rsidRPr="00281688" w:rsidRDefault="00953F89" w:rsidP="008F3FEC">
      <w:pPr>
        <w:rPr>
          <w:sz w:val="24"/>
          <w:szCs w:val="28"/>
        </w:rPr>
      </w:pPr>
      <w:r w:rsidRPr="00281688">
        <w:rPr>
          <w:rFonts w:hint="eastAsia"/>
          <w:bCs/>
          <w:sz w:val="24"/>
          <w:szCs w:val="28"/>
        </w:rPr>
        <w:tab/>
      </w:r>
      <w:r w:rsidRPr="00281688">
        <w:rPr>
          <w:rFonts w:hint="eastAsia"/>
          <w:bCs/>
          <w:sz w:val="24"/>
          <w:szCs w:val="28"/>
        </w:rPr>
        <w:tab/>
      </w:r>
      <w:r w:rsidR="008F3FEC" w:rsidRPr="00281688">
        <w:rPr>
          <w:rFonts w:hint="eastAsia"/>
          <w:bCs/>
          <w:sz w:val="24"/>
          <w:szCs w:val="28"/>
        </w:rPr>
        <w:t>CGLIB</w:t>
      </w:r>
      <w:r w:rsidR="008F3FEC" w:rsidRPr="00281688">
        <w:rPr>
          <w:rFonts w:hint="eastAsia"/>
          <w:bCs/>
          <w:sz w:val="24"/>
          <w:szCs w:val="28"/>
        </w:rPr>
        <w:t>包的底层是通过使用一个小而快的字节码处理框架</w:t>
      </w:r>
      <w:r w:rsidR="008F3FEC" w:rsidRPr="00281688">
        <w:rPr>
          <w:rFonts w:hint="eastAsia"/>
          <w:bCs/>
          <w:sz w:val="24"/>
          <w:szCs w:val="28"/>
        </w:rPr>
        <w:t>ASM</w:t>
      </w:r>
      <w:r w:rsidR="008F3FEC" w:rsidRPr="00281688">
        <w:rPr>
          <w:rFonts w:hint="eastAsia"/>
          <w:bCs/>
          <w:sz w:val="24"/>
          <w:szCs w:val="28"/>
        </w:rPr>
        <w:t>，来转换字节码并生</w:t>
      </w:r>
      <w:r w:rsidRPr="00281688">
        <w:rPr>
          <w:rFonts w:hint="eastAsia"/>
          <w:bCs/>
          <w:sz w:val="24"/>
          <w:szCs w:val="28"/>
        </w:rPr>
        <w:tab/>
      </w:r>
      <w:r w:rsidRPr="00281688">
        <w:rPr>
          <w:rFonts w:hint="eastAsia"/>
          <w:bCs/>
          <w:sz w:val="24"/>
          <w:szCs w:val="28"/>
        </w:rPr>
        <w:tab/>
      </w:r>
      <w:r w:rsidR="008F3FEC" w:rsidRPr="00281688">
        <w:rPr>
          <w:rFonts w:hint="eastAsia"/>
          <w:bCs/>
          <w:sz w:val="24"/>
          <w:szCs w:val="28"/>
        </w:rPr>
        <w:t>成新的类。不鼓励直接使用</w:t>
      </w:r>
      <w:r w:rsidR="008F3FEC" w:rsidRPr="00281688">
        <w:rPr>
          <w:rFonts w:hint="eastAsia"/>
          <w:bCs/>
          <w:sz w:val="24"/>
          <w:szCs w:val="28"/>
        </w:rPr>
        <w:t>ASM</w:t>
      </w:r>
      <w:r w:rsidR="008F3FEC" w:rsidRPr="00281688">
        <w:rPr>
          <w:rFonts w:hint="eastAsia"/>
          <w:bCs/>
          <w:sz w:val="24"/>
          <w:szCs w:val="28"/>
        </w:rPr>
        <w:t>，因为它要求你必须对</w:t>
      </w:r>
      <w:r w:rsidR="008F3FEC" w:rsidRPr="00281688">
        <w:rPr>
          <w:rFonts w:hint="eastAsia"/>
          <w:bCs/>
          <w:sz w:val="24"/>
          <w:szCs w:val="28"/>
        </w:rPr>
        <w:t>JVM</w:t>
      </w:r>
      <w:r w:rsidR="008F3FEC" w:rsidRPr="00281688">
        <w:rPr>
          <w:rFonts w:hint="eastAsia"/>
          <w:bCs/>
          <w:sz w:val="24"/>
          <w:szCs w:val="28"/>
        </w:rPr>
        <w:t>内部结构包括</w:t>
      </w:r>
      <w:r w:rsidR="008F3FEC" w:rsidRPr="00281688">
        <w:rPr>
          <w:rFonts w:hint="eastAsia"/>
          <w:bCs/>
          <w:sz w:val="24"/>
          <w:szCs w:val="28"/>
        </w:rPr>
        <w:t>class</w:t>
      </w:r>
      <w:r w:rsidR="008F3FEC" w:rsidRPr="00281688">
        <w:rPr>
          <w:rFonts w:hint="eastAsia"/>
          <w:bCs/>
          <w:sz w:val="24"/>
          <w:szCs w:val="28"/>
        </w:rPr>
        <w:t>文</w:t>
      </w:r>
      <w:r w:rsidRPr="00281688">
        <w:rPr>
          <w:rFonts w:hint="eastAsia"/>
          <w:bCs/>
          <w:sz w:val="24"/>
          <w:szCs w:val="28"/>
        </w:rPr>
        <w:tab/>
      </w:r>
      <w:r w:rsidRPr="00281688">
        <w:rPr>
          <w:rFonts w:hint="eastAsia"/>
          <w:bCs/>
          <w:sz w:val="24"/>
          <w:szCs w:val="28"/>
        </w:rPr>
        <w:tab/>
      </w:r>
      <w:r w:rsidR="008F3FEC" w:rsidRPr="00281688">
        <w:rPr>
          <w:rFonts w:hint="eastAsia"/>
          <w:bCs/>
          <w:sz w:val="24"/>
          <w:szCs w:val="28"/>
        </w:rPr>
        <w:t>件的格式和指令集都很熟悉。</w:t>
      </w:r>
    </w:p>
    <w:p w:rsidR="008F3FEC" w:rsidRPr="00281688" w:rsidRDefault="008F3FEC" w:rsidP="00C635BE">
      <w:pPr>
        <w:pStyle w:val="a7"/>
        <w:numPr>
          <w:ilvl w:val="0"/>
          <w:numId w:val="58"/>
        </w:numPr>
        <w:ind w:firstLineChars="0"/>
        <w:outlineLvl w:val="2"/>
        <w:rPr>
          <w:b/>
          <w:sz w:val="24"/>
          <w:szCs w:val="28"/>
        </w:rPr>
      </w:pPr>
      <w:r w:rsidRPr="00281688">
        <w:rPr>
          <w:rFonts w:hint="eastAsia"/>
          <w:b/>
          <w:sz w:val="24"/>
          <w:szCs w:val="28"/>
        </w:rPr>
        <w:t>AOP</w:t>
      </w:r>
    </w:p>
    <w:p w:rsidR="008F3FEC" w:rsidRPr="00281688" w:rsidRDefault="008F3FEC" w:rsidP="008F3FEC">
      <w:pPr>
        <w:rPr>
          <w:sz w:val="24"/>
          <w:szCs w:val="28"/>
        </w:rPr>
      </w:pPr>
      <w:r w:rsidRPr="00281688">
        <w:rPr>
          <w:rFonts w:hint="eastAsia"/>
          <w:sz w:val="24"/>
          <w:szCs w:val="28"/>
        </w:rPr>
        <w:tab/>
      </w:r>
      <w:r w:rsidRPr="00281688">
        <w:rPr>
          <w:rFonts w:hint="eastAsia"/>
          <w:sz w:val="24"/>
          <w:szCs w:val="28"/>
        </w:rPr>
        <w:tab/>
      </w:r>
      <w:r w:rsidR="00F74E74" w:rsidRPr="00281688">
        <w:rPr>
          <w:rFonts w:hint="eastAsia"/>
          <w:sz w:val="24"/>
          <w:szCs w:val="28"/>
        </w:rPr>
        <w:tab/>
      </w:r>
      <w:proofErr w:type="spellStart"/>
      <w:r w:rsidRPr="00281688">
        <w:rPr>
          <w:rFonts w:hint="eastAsia"/>
          <w:b/>
          <w:color w:val="FF0000"/>
          <w:sz w:val="24"/>
          <w:szCs w:val="28"/>
        </w:rPr>
        <w:t>Aop</w:t>
      </w:r>
      <w:proofErr w:type="spellEnd"/>
      <w:r w:rsidRPr="00281688">
        <w:rPr>
          <w:rFonts w:hint="eastAsia"/>
          <w:b/>
          <w:color w:val="FF0000"/>
          <w:sz w:val="24"/>
          <w:szCs w:val="28"/>
        </w:rPr>
        <w:t>，</w:t>
      </w:r>
      <w:r w:rsidRPr="00281688">
        <w:rPr>
          <w:rFonts w:hint="eastAsia"/>
          <w:sz w:val="24"/>
          <w:szCs w:val="28"/>
        </w:rPr>
        <w:t xml:space="preserve">  aspect object programming  </w:t>
      </w:r>
      <w:r w:rsidRPr="00281688">
        <w:rPr>
          <w:rFonts w:hint="eastAsia"/>
          <w:sz w:val="24"/>
          <w:szCs w:val="28"/>
        </w:rPr>
        <w:t>面向切面编程</w:t>
      </w:r>
    </w:p>
    <w:p w:rsidR="008F3FEC" w:rsidRPr="00281688" w:rsidRDefault="008F3FEC" w:rsidP="008F3FEC">
      <w:pPr>
        <w:rPr>
          <w:sz w:val="24"/>
          <w:szCs w:val="28"/>
        </w:rPr>
      </w:pPr>
      <w:r w:rsidRPr="00281688">
        <w:rPr>
          <w:rFonts w:hint="eastAsia"/>
          <w:sz w:val="24"/>
          <w:szCs w:val="28"/>
        </w:rPr>
        <w:lastRenderedPageBreak/>
        <w:tab/>
      </w:r>
      <w:r w:rsidRPr="00281688">
        <w:rPr>
          <w:rFonts w:hint="eastAsia"/>
          <w:sz w:val="24"/>
          <w:szCs w:val="28"/>
        </w:rPr>
        <w:tab/>
      </w:r>
      <w:r w:rsidR="00F74E74" w:rsidRPr="00281688">
        <w:rPr>
          <w:rFonts w:hint="eastAsia"/>
          <w:sz w:val="24"/>
          <w:szCs w:val="28"/>
        </w:rPr>
        <w:tab/>
      </w:r>
      <w:r w:rsidRPr="00281688">
        <w:rPr>
          <w:rFonts w:hint="eastAsia"/>
          <w:sz w:val="24"/>
          <w:szCs w:val="28"/>
        </w:rPr>
        <w:t>功能：</w:t>
      </w:r>
      <w:r w:rsidRPr="00281688">
        <w:rPr>
          <w:rFonts w:hint="eastAsia"/>
          <w:sz w:val="24"/>
          <w:szCs w:val="28"/>
        </w:rPr>
        <w:t xml:space="preserve"> </w:t>
      </w:r>
      <w:r w:rsidRPr="00281688">
        <w:rPr>
          <w:rFonts w:hint="eastAsia"/>
          <w:sz w:val="24"/>
          <w:szCs w:val="28"/>
        </w:rPr>
        <w:t>让关注点代码与业务代码分离！</w:t>
      </w:r>
    </w:p>
    <w:p w:rsidR="008F3FEC" w:rsidRPr="00281688" w:rsidRDefault="008F3FEC" w:rsidP="008F3FEC">
      <w:pPr>
        <w:rPr>
          <w:b/>
          <w:color w:val="FF0000"/>
          <w:sz w:val="24"/>
          <w:szCs w:val="28"/>
        </w:rPr>
      </w:pPr>
      <w:r w:rsidRPr="00281688">
        <w:rPr>
          <w:rFonts w:hint="eastAsia"/>
          <w:b/>
          <w:color w:val="FF0000"/>
          <w:sz w:val="24"/>
          <w:szCs w:val="28"/>
        </w:rPr>
        <w:tab/>
      </w:r>
      <w:r w:rsidRPr="00281688">
        <w:rPr>
          <w:rFonts w:hint="eastAsia"/>
          <w:b/>
          <w:color w:val="FF0000"/>
          <w:sz w:val="24"/>
          <w:szCs w:val="28"/>
        </w:rPr>
        <w:tab/>
      </w:r>
      <w:r w:rsidR="00F74E74" w:rsidRPr="00281688">
        <w:rPr>
          <w:rFonts w:hint="eastAsia"/>
          <w:b/>
          <w:color w:val="FF0000"/>
          <w:sz w:val="24"/>
          <w:szCs w:val="28"/>
        </w:rPr>
        <w:tab/>
      </w:r>
      <w:r w:rsidRPr="00281688">
        <w:rPr>
          <w:rFonts w:hint="eastAsia"/>
          <w:b/>
          <w:color w:val="FF0000"/>
          <w:sz w:val="24"/>
          <w:szCs w:val="28"/>
        </w:rPr>
        <w:t>关注点</w:t>
      </w:r>
      <w:r w:rsidRPr="00281688">
        <w:rPr>
          <w:rFonts w:hint="eastAsia"/>
          <w:b/>
          <w:color w:val="FF0000"/>
          <w:sz w:val="24"/>
          <w:szCs w:val="28"/>
        </w:rPr>
        <w:t xml:space="preserve">, </w:t>
      </w:r>
      <w:r w:rsidRPr="00281688">
        <w:rPr>
          <w:rFonts w:hint="eastAsia"/>
          <w:sz w:val="24"/>
          <w:szCs w:val="28"/>
        </w:rPr>
        <w:t>重复代码就叫做关注点；</w:t>
      </w:r>
    </w:p>
    <w:p w:rsidR="008F3FEC" w:rsidRPr="00281688" w:rsidRDefault="008F3FEC" w:rsidP="008F3FEC">
      <w:pPr>
        <w:rPr>
          <w:b/>
          <w:color w:val="FF0000"/>
          <w:sz w:val="24"/>
          <w:szCs w:val="28"/>
        </w:rPr>
      </w:pPr>
      <w:r w:rsidRPr="00281688">
        <w:rPr>
          <w:rFonts w:hint="eastAsia"/>
          <w:b/>
          <w:color w:val="FF0000"/>
          <w:sz w:val="24"/>
          <w:szCs w:val="28"/>
        </w:rPr>
        <w:tab/>
      </w:r>
      <w:r w:rsidRPr="00281688">
        <w:rPr>
          <w:rFonts w:hint="eastAsia"/>
          <w:b/>
          <w:color w:val="FF0000"/>
          <w:sz w:val="24"/>
          <w:szCs w:val="28"/>
        </w:rPr>
        <w:tab/>
      </w:r>
      <w:r w:rsidR="00F74E74" w:rsidRPr="00281688">
        <w:rPr>
          <w:rFonts w:hint="eastAsia"/>
          <w:b/>
          <w:color w:val="FF0000"/>
          <w:sz w:val="24"/>
          <w:szCs w:val="28"/>
        </w:rPr>
        <w:tab/>
      </w:r>
      <w:r w:rsidRPr="00281688">
        <w:rPr>
          <w:rFonts w:hint="eastAsia"/>
          <w:b/>
          <w:color w:val="FF0000"/>
          <w:sz w:val="24"/>
          <w:szCs w:val="28"/>
        </w:rPr>
        <w:t>切面，</w:t>
      </w:r>
      <w:r w:rsidRPr="00281688">
        <w:rPr>
          <w:rFonts w:hint="eastAsia"/>
          <w:sz w:val="24"/>
          <w:szCs w:val="28"/>
        </w:rPr>
        <w:t>关注点形成的类，就叫切面</w:t>
      </w:r>
      <w:r w:rsidRPr="00281688">
        <w:rPr>
          <w:rFonts w:hint="eastAsia"/>
          <w:sz w:val="24"/>
          <w:szCs w:val="28"/>
        </w:rPr>
        <w:t>(</w:t>
      </w:r>
      <w:r w:rsidRPr="00281688">
        <w:rPr>
          <w:rFonts w:hint="eastAsia"/>
          <w:sz w:val="24"/>
          <w:szCs w:val="28"/>
        </w:rPr>
        <w:t>类</w:t>
      </w:r>
      <w:r w:rsidRPr="00281688">
        <w:rPr>
          <w:rFonts w:hint="eastAsia"/>
          <w:sz w:val="24"/>
          <w:szCs w:val="28"/>
        </w:rPr>
        <w:t>)</w:t>
      </w:r>
      <w:r w:rsidRPr="00281688">
        <w:rPr>
          <w:rFonts w:hint="eastAsia"/>
          <w:sz w:val="24"/>
          <w:szCs w:val="28"/>
        </w:rPr>
        <w:t>！</w:t>
      </w:r>
    </w:p>
    <w:p w:rsidR="008F3FEC" w:rsidRPr="00281688" w:rsidRDefault="008F3FEC" w:rsidP="008F3FEC">
      <w:pPr>
        <w:rPr>
          <w:sz w:val="24"/>
          <w:szCs w:val="28"/>
        </w:rPr>
      </w:pPr>
      <w:r w:rsidRPr="00281688">
        <w:rPr>
          <w:rFonts w:hint="eastAsia"/>
          <w:sz w:val="24"/>
          <w:szCs w:val="28"/>
        </w:rPr>
        <w:tab/>
        <w:t xml:space="preserve"> </w:t>
      </w:r>
      <w:r w:rsidRPr="00281688">
        <w:rPr>
          <w:rFonts w:hint="eastAsia"/>
          <w:sz w:val="24"/>
          <w:szCs w:val="28"/>
        </w:rPr>
        <w:tab/>
      </w:r>
      <w:r w:rsidR="00F74E74" w:rsidRPr="00281688">
        <w:rPr>
          <w:rFonts w:hint="eastAsia"/>
          <w:sz w:val="24"/>
          <w:szCs w:val="28"/>
        </w:rPr>
        <w:tab/>
      </w:r>
      <w:r w:rsidRPr="00281688">
        <w:rPr>
          <w:rFonts w:hint="eastAsia"/>
          <w:sz w:val="24"/>
          <w:szCs w:val="28"/>
        </w:rPr>
        <w:t>面向切面编程，就是指对很多功能都有的重复的代码抽取，再在运行的时候往</w:t>
      </w:r>
      <w:r w:rsidR="00F74E74" w:rsidRPr="00281688">
        <w:rPr>
          <w:rFonts w:hint="eastAsia"/>
          <w:sz w:val="24"/>
          <w:szCs w:val="28"/>
        </w:rPr>
        <w:tab/>
      </w:r>
      <w:r w:rsidR="00F74E74" w:rsidRPr="00281688">
        <w:rPr>
          <w:rFonts w:hint="eastAsia"/>
          <w:sz w:val="24"/>
          <w:szCs w:val="28"/>
        </w:rPr>
        <w:tab/>
      </w:r>
      <w:r w:rsidR="00F74E74" w:rsidRPr="00281688">
        <w:rPr>
          <w:rFonts w:hint="eastAsia"/>
          <w:sz w:val="24"/>
          <w:szCs w:val="28"/>
        </w:rPr>
        <w:tab/>
      </w:r>
      <w:r w:rsidRPr="00281688">
        <w:rPr>
          <w:rFonts w:hint="eastAsia"/>
          <w:sz w:val="24"/>
          <w:szCs w:val="28"/>
        </w:rPr>
        <w:t>网业务方法上动态植入“切面类代码”。</w:t>
      </w:r>
    </w:p>
    <w:p w:rsidR="008F3FEC" w:rsidRPr="00281688" w:rsidRDefault="008F3FEC" w:rsidP="008F3FEC">
      <w:pPr>
        <w:rPr>
          <w:b/>
          <w:color w:val="FF0000"/>
          <w:sz w:val="24"/>
          <w:szCs w:val="28"/>
        </w:rPr>
      </w:pPr>
      <w:r w:rsidRPr="00281688">
        <w:rPr>
          <w:rFonts w:hint="eastAsia"/>
          <w:b/>
          <w:color w:val="FF0000"/>
          <w:sz w:val="24"/>
          <w:szCs w:val="28"/>
        </w:rPr>
        <w:tab/>
      </w:r>
      <w:r w:rsidRPr="00281688">
        <w:rPr>
          <w:rFonts w:hint="eastAsia"/>
          <w:b/>
          <w:color w:val="FF0000"/>
          <w:sz w:val="24"/>
          <w:szCs w:val="28"/>
        </w:rPr>
        <w:tab/>
      </w:r>
      <w:r w:rsidR="00F74E74" w:rsidRPr="00281688">
        <w:rPr>
          <w:rFonts w:hint="eastAsia"/>
          <w:b/>
          <w:color w:val="FF0000"/>
          <w:sz w:val="24"/>
          <w:szCs w:val="28"/>
        </w:rPr>
        <w:tab/>
      </w:r>
      <w:r w:rsidRPr="00281688">
        <w:rPr>
          <w:rFonts w:hint="eastAsia"/>
          <w:b/>
          <w:color w:val="FF0000"/>
          <w:sz w:val="24"/>
          <w:szCs w:val="28"/>
        </w:rPr>
        <w:t>切入点，</w:t>
      </w:r>
      <w:r w:rsidRPr="00281688">
        <w:rPr>
          <w:rFonts w:hint="eastAsia"/>
          <w:sz w:val="24"/>
          <w:szCs w:val="28"/>
        </w:rPr>
        <w:t>执行目标对象方法，动态植入切面代码。</w:t>
      </w:r>
    </w:p>
    <w:p w:rsidR="008F3FEC" w:rsidRPr="00281688" w:rsidRDefault="008F3FEC" w:rsidP="008F3FEC">
      <w:pPr>
        <w:rPr>
          <w:sz w:val="24"/>
          <w:szCs w:val="28"/>
        </w:rPr>
      </w:pPr>
      <w:r w:rsidRPr="00281688">
        <w:rPr>
          <w:rFonts w:hint="eastAsia"/>
          <w:sz w:val="24"/>
          <w:szCs w:val="28"/>
        </w:rPr>
        <w:tab/>
      </w:r>
      <w:r w:rsidRPr="00281688">
        <w:rPr>
          <w:rFonts w:hint="eastAsia"/>
          <w:sz w:val="24"/>
          <w:szCs w:val="28"/>
        </w:rPr>
        <w:tab/>
      </w:r>
      <w:r w:rsidR="00F74E74" w:rsidRPr="00281688">
        <w:rPr>
          <w:rFonts w:hint="eastAsia"/>
          <w:sz w:val="24"/>
          <w:szCs w:val="28"/>
        </w:rPr>
        <w:tab/>
      </w:r>
      <w:r w:rsidRPr="00281688">
        <w:rPr>
          <w:rFonts w:hint="eastAsia"/>
          <w:sz w:val="24"/>
          <w:szCs w:val="28"/>
        </w:rPr>
        <w:t>可以通过切入点表达式，指定拦截哪些类的哪些方法；</w:t>
      </w:r>
      <w:r w:rsidRPr="00281688">
        <w:rPr>
          <w:rFonts w:hint="eastAsia"/>
          <w:sz w:val="24"/>
          <w:szCs w:val="28"/>
        </w:rPr>
        <w:t xml:space="preserve"> </w:t>
      </w:r>
      <w:r w:rsidRPr="00281688">
        <w:rPr>
          <w:rFonts w:hint="eastAsia"/>
          <w:sz w:val="24"/>
          <w:szCs w:val="28"/>
        </w:rPr>
        <w:t>给指定的类在运行的</w:t>
      </w:r>
      <w:r w:rsidR="00F74E74" w:rsidRPr="00281688">
        <w:rPr>
          <w:rFonts w:hint="eastAsia"/>
          <w:sz w:val="24"/>
          <w:szCs w:val="28"/>
        </w:rPr>
        <w:tab/>
      </w:r>
      <w:r w:rsidR="00F74E74" w:rsidRPr="00281688">
        <w:rPr>
          <w:rFonts w:hint="eastAsia"/>
          <w:sz w:val="24"/>
          <w:szCs w:val="28"/>
        </w:rPr>
        <w:tab/>
      </w:r>
      <w:r w:rsidR="00F74E74" w:rsidRPr="00281688">
        <w:rPr>
          <w:rFonts w:hint="eastAsia"/>
          <w:sz w:val="24"/>
          <w:szCs w:val="28"/>
        </w:rPr>
        <w:tab/>
      </w:r>
      <w:r w:rsidR="00F74E74" w:rsidRPr="00281688">
        <w:rPr>
          <w:rFonts w:hint="eastAsia"/>
          <w:sz w:val="24"/>
          <w:szCs w:val="28"/>
        </w:rPr>
        <w:tab/>
      </w:r>
      <w:r w:rsidRPr="00281688">
        <w:rPr>
          <w:rFonts w:hint="eastAsia"/>
          <w:sz w:val="24"/>
          <w:szCs w:val="28"/>
        </w:rPr>
        <w:t>时候植入切面类代码。</w:t>
      </w:r>
    </w:p>
    <w:p w:rsidR="008F3FEC" w:rsidRPr="00281688" w:rsidRDefault="008F3FEC" w:rsidP="008F3FEC">
      <w:pPr>
        <w:rPr>
          <w:sz w:val="24"/>
          <w:szCs w:val="28"/>
        </w:rPr>
      </w:pPr>
      <w:r w:rsidRPr="00281688">
        <w:rPr>
          <w:rFonts w:hint="eastAsia"/>
          <w:sz w:val="24"/>
          <w:szCs w:val="28"/>
        </w:rPr>
        <w:tab/>
      </w:r>
      <w:r w:rsidRPr="00281688">
        <w:rPr>
          <w:rFonts w:hint="eastAsia"/>
          <w:color w:val="FF0000"/>
          <w:sz w:val="24"/>
          <w:szCs w:val="28"/>
        </w:rPr>
        <w:tab/>
      </w:r>
      <w:r w:rsidR="00F74E74" w:rsidRPr="00281688">
        <w:rPr>
          <w:rFonts w:hint="eastAsia"/>
          <w:color w:val="FF0000"/>
          <w:sz w:val="24"/>
          <w:szCs w:val="28"/>
        </w:rPr>
        <w:tab/>
      </w:r>
      <w:r w:rsidRPr="00281688">
        <w:rPr>
          <w:rFonts w:hint="eastAsia"/>
          <w:color w:val="FF0000"/>
          <w:sz w:val="24"/>
          <w:szCs w:val="28"/>
        </w:rPr>
        <w:t>分析总结：</w:t>
      </w:r>
    </w:p>
    <w:p w:rsidR="008F3FEC" w:rsidRPr="00281688" w:rsidRDefault="008F3FEC" w:rsidP="008F3FEC">
      <w:pPr>
        <w:rPr>
          <w:sz w:val="24"/>
          <w:szCs w:val="28"/>
        </w:rPr>
      </w:pPr>
      <w:r w:rsidRPr="00281688">
        <w:rPr>
          <w:rFonts w:hint="eastAsia"/>
          <w:sz w:val="24"/>
          <w:szCs w:val="28"/>
        </w:rPr>
        <w:tab/>
      </w:r>
      <w:r w:rsidRPr="00281688">
        <w:rPr>
          <w:rFonts w:hint="eastAsia"/>
          <w:sz w:val="24"/>
          <w:szCs w:val="28"/>
        </w:rPr>
        <w:tab/>
      </w:r>
      <w:r w:rsidR="00F74E74" w:rsidRPr="00281688">
        <w:rPr>
          <w:rFonts w:hint="eastAsia"/>
          <w:sz w:val="24"/>
          <w:szCs w:val="28"/>
        </w:rPr>
        <w:tab/>
      </w:r>
      <w:r w:rsidRPr="00281688">
        <w:rPr>
          <w:rFonts w:hint="eastAsia"/>
          <w:sz w:val="24"/>
          <w:szCs w:val="28"/>
        </w:rPr>
        <w:t>关注点代码，就是指重复执行的代码。</w:t>
      </w:r>
    </w:p>
    <w:p w:rsidR="008F3FEC" w:rsidRPr="00281688" w:rsidRDefault="008F3FEC" w:rsidP="008F3FEC">
      <w:pPr>
        <w:rPr>
          <w:b/>
          <w:color w:val="FF0000"/>
          <w:sz w:val="24"/>
          <w:szCs w:val="28"/>
        </w:rPr>
      </w:pPr>
      <w:r w:rsidRPr="00281688">
        <w:rPr>
          <w:rFonts w:hint="eastAsia"/>
          <w:sz w:val="24"/>
          <w:szCs w:val="28"/>
        </w:rPr>
        <w:tab/>
      </w:r>
      <w:r w:rsidRPr="00281688">
        <w:rPr>
          <w:rFonts w:hint="eastAsia"/>
          <w:sz w:val="24"/>
          <w:szCs w:val="28"/>
        </w:rPr>
        <w:tab/>
      </w:r>
      <w:r w:rsidR="00F74E74" w:rsidRPr="00281688">
        <w:rPr>
          <w:rFonts w:hint="eastAsia"/>
          <w:sz w:val="24"/>
          <w:szCs w:val="28"/>
        </w:rPr>
        <w:tab/>
      </w:r>
      <w:r w:rsidRPr="00281688">
        <w:rPr>
          <w:rFonts w:hint="eastAsia"/>
          <w:b/>
          <w:color w:val="FF0000"/>
          <w:sz w:val="24"/>
          <w:szCs w:val="28"/>
        </w:rPr>
        <w:t>业务代码与关注点代码分离，好处？</w:t>
      </w:r>
    </w:p>
    <w:p w:rsidR="008F3FEC" w:rsidRPr="00281688" w:rsidRDefault="008F3FEC" w:rsidP="008F3FEC">
      <w:pPr>
        <w:rPr>
          <w:sz w:val="24"/>
          <w:szCs w:val="28"/>
        </w:rPr>
      </w:pPr>
      <w:r w:rsidRPr="00281688">
        <w:rPr>
          <w:rFonts w:hint="eastAsia"/>
          <w:sz w:val="24"/>
          <w:szCs w:val="28"/>
        </w:rPr>
        <w:tab/>
        <w:t xml:space="preserve">   </w:t>
      </w:r>
      <w:r w:rsidR="00F74E74" w:rsidRPr="00281688">
        <w:rPr>
          <w:rFonts w:hint="eastAsia"/>
          <w:sz w:val="24"/>
          <w:szCs w:val="28"/>
        </w:rPr>
        <w:tab/>
      </w:r>
      <w:r w:rsidR="00F74E74" w:rsidRPr="00281688">
        <w:rPr>
          <w:rFonts w:hint="eastAsia"/>
          <w:sz w:val="24"/>
          <w:szCs w:val="28"/>
        </w:rPr>
        <w:tab/>
      </w:r>
      <w:r w:rsidR="00F74E74" w:rsidRPr="00281688">
        <w:rPr>
          <w:rFonts w:hint="eastAsia"/>
          <w:sz w:val="24"/>
          <w:szCs w:val="28"/>
        </w:rPr>
        <w:tab/>
      </w:r>
      <w:r w:rsidRPr="00281688">
        <w:rPr>
          <w:rFonts w:hint="eastAsia"/>
          <w:sz w:val="24"/>
          <w:szCs w:val="28"/>
        </w:rPr>
        <w:t>--</w:t>
      </w:r>
      <w:r w:rsidRPr="00281688">
        <w:rPr>
          <w:sz w:val="24"/>
          <w:szCs w:val="28"/>
        </w:rPr>
        <w:sym w:font="Wingdings" w:char="F0E0"/>
      </w:r>
      <w:r w:rsidRPr="00281688">
        <w:rPr>
          <w:rFonts w:hint="eastAsia"/>
          <w:sz w:val="24"/>
          <w:szCs w:val="28"/>
        </w:rPr>
        <w:t xml:space="preserve"> </w:t>
      </w:r>
      <w:r w:rsidRPr="00281688">
        <w:rPr>
          <w:rFonts w:hint="eastAsia"/>
          <w:sz w:val="24"/>
          <w:szCs w:val="28"/>
        </w:rPr>
        <w:t>关注点代码写一次即可；</w:t>
      </w:r>
    </w:p>
    <w:p w:rsidR="008F3FEC" w:rsidRPr="00281688" w:rsidRDefault="008F3FEC" w:rsidP="008F3FEC">
      <w:pPr>
        <w:rPr>
          <w:sz w:val="24"/>
          <w:szCs w:val="28"/>
        </w:rPr>
      </w:pPr>
      <w:r w:rsidRPr="00281688">
        <w:rPr>
          <w:rFonts w:hint="eastAsia"/>
          <w:sz w:val="24"/>
          <w:szCs w:val="28"/>
        </w:rPr>
        <w:tab/>
      </w:r>
      <w:r w:rsidRPr="00281688">
        <w:rPr>
          <w:rFonts w:hint="eastAsia"/>
          <w:sz w:val="24"/>
          <w:szCs w:val="28"/>
        </w:rPr>
        <w:tab/>
      </w:r>
      <w:r w:rsidR="00F74E74" w:rsidRPr="00281688">
        <w:rPr>
          <w:rFonts w:hint="eastAsia"/>
          <w:sz w:val="24"/>
          <w:szCs w:val="28"/>
        </w:rPr>
        <w:tab/>
      </w:r>
      <w:r w:rsidR="00F74E74" w:rsidRPr="00281688">
        <w:rPr>
          <w:rFonts w:hint="eastAsia"/>
          <w:sz w:val="24"/>
          <w:szCs w:val="28"/>
        </w:rPr>
        <w:tab/>
      </w:r>
      <w:r w:rsidRPr="00281688">
        <w:rPr>
          <w:rFonts w:hint="eastAsia"/>
          <w:sz w:val="24"/>
          <w:szCs w:val="28"/>
        </w:rPr>
        <w:t>-</w:t>
      </w:r>
      <w:r w:rsidRPr="00281688">
        <w:rPr>
          <w:sz w:val="24"/>
          <w:szCs w:val="28"/>
        </w:rPr>
        <w:sym w:font="Wingdings" w:char="F0E0"/>
      </w:r>
      <w:r w:rsidRPr="00281688">
        <w:rPr>
          <w:rFonts w:hint="eastAsia"/>
          <w:sz w:val="24"/>
          <w:szCs w:val="28"/>
        </w:rPr>
        <w:t>开发者只需要关注核心业务；</w:t>
      </w:r>
    </w:p>
    <w:p w:rsidR="008F3FEC" w:rsidRPr="00281688" w:rsidRDefault="008F3FEC" w:rsidP="008F3FEC">
      <w:pPr>
        <w:rPr>
          <w:sz w:val="24"/>
          <w:szCs w:val="28"/>
        </w:rPr>
      </w:pPr>
      <w:r w:rsidRPr="00281688">
        <w:rPr>
          <w:rFonts w:hint="eastAsia"/>
          <w:sz w:val="24"/>
          <w:szCs w:val="28"/>
        </w:rPr>
        <w:tab/>
      </w:r>
      <w:r w:rsidRPr="00281688">
        <w:rPr>
          <w:rFonts w:hint="eastAsia"/>
          <w:sz w:val="24"/>
          <w:szCs w:val="28"/>
        </w:rPr>
        <w:tab/>
      </w:r>
      <w:r w:rsidR="00F74E74" w:rsidRPr="00281688">
        <w:rPr>
          <w:rFonts w:hint="eastAsia"/>
          <w:sz w:val="24"/>
          <w:szCs w:val="28"/>
        </w:rPr>
        <w:tab/>
      </w:r>
      <w:r w:rsidR="00F74E74" w:rsidRPr="00281688">
        <w:rPr>
          <w:rFonts w:hint="eastAsia"/>
          <w:sz w:val="24"/>
          <w:szCs w:val="28"/>
        </w:rPr>
        <w:tab/>
      </w:r>
      <w:r w:rsidRPr="00281688">
        <w:rPr>
          <w:rFonts w:hint="eastAsia"/>
          <w:sz w:val="24"/>
          <w:szCs w:val="28"/>
        </w:rPr>
        <w:t>-</w:t>
      </w:r>
      <w:r w:rsidRPr="00281688">
        <w:rPr>
          <w:sz w:val="24"/>
          <w:szCs w:val="28"/>
        </w:rPr>
        <w:sym w:font="Wingdings" w:char="F0E0"/>
      </w:r>
      <w:r w:rsidRPr="00281688">
        <w:rPr>
          <w:rFonts w:hint="eastAsia"/>
          <w:sz w:val="24"/>
          <w:szCs w:val="28"/>
        </w:rPr>
        <w:t>运行时期，执行核心业务代码时候动态植入关注点代码；</w:t>
      </w:r>
      <w:r w:rsidRPr="00281688">
        <w:rPr>
          <w:rFonts w:hint="eastAsia"/>
          <w:sz w:val="24"/>
          <w:szCs w:val="28"/>
        </w:rPr>
        <w:t xml:space="preserve"> </w:t>
      </w:r>
      <w:r w:rsidRPr="00281688">
        <w:rPr>
          <w:rFonts w:hint="eastAsia"/>
          <w:sz w:val="24"/>
          <w:szCs w:val="28"/>
        </w:rPr>
        <w:t>【代理】</w:t>
      </w:r>
    </w:p>
    <w:p w:rsidR="008F3FEC" w:rsidRPr="00281688" w:rsidRDefault="008F3FEC" w:rsidP="008F3FEC">
      <w:pPr>
        <w:rPr>
          <w:sz w:val="24"/>
          <w:szCs w:val="28"/>
        </w:rPr>
      </w:pPr>
      <w:r w:rsidRPr="00281688">
        <w:rPr>
          <w:rFonts w:hint="eastAsia"/>
          <w:sz w:val="24"/>
          <w:szCs w:val="28"/>
        </w:rPr>
        <w:tab/>
      </w:r>
      <w:r w:rsidRPr="00281688">
        <w:rPr>
          <w:rFonts w:hint="eastAsia"/>
          <w:sz w:val="24"/>
          <w:szCs w:val="28"/>
        </w:rPr>
        <w:tab/>
      </w:r>
      <w:r w:rsidR="00F74E74" w:rsidRPr="00281688">
        <w:rPr>
          <w:rFonts w:hint="eastAsia"/>
          <w:sz w:val="24"/>
          <w:szCs w:val="28"/>
        </w:rPr>
        <w:tab/>
      </w:r>
      <w:r w:rsidR="00F74E74" w:rsidRPr="00281688">
        <w:rPr>
          <w:rFonts w:hint="eastAsia"/>
          <w:sz w:val="24"/>
          <w:szCs w:val="28"/>
        </w:rPr>
        <w:tab/>
      </w:r>
      <w:r w:rsidRPr="00281688">
        <w:rPr>
          <w:sz w:val="24"/>
          <w:szCs w:val="28"/>
        </w:rPr>
        <w:t>AOP</w:t>
      </w:r>
      <w:r w:rsidRPr="00281688">
        <w:rPr>
          <w:sz w:val="24"/>
          <w:szCs w:val="28"/>
        </w:rPr>
        <w:t>一般的使用场景？</w:t>
      </w:r>
    </w:p>
    <w:p w:rsidR="008F3FEC" w:rsidRPr="00281688" w:rsidRDefault="008F3FEC" w:rsidP="008F3FEC">
      <w:pPr>
        <w:rPr>
          <w:sz w:val="24"/>
          <w:szCs w:val="28"/>
        </w:rPr>
      </w:pPr>
      <w:r w:rsidRPr="00281688">
        <w:rPr>
          <w:rFonts w:hint="eastAsia"/>
          <w:sz w:val="24"/>
          <w:szCs w:val="28"/>
        </w:rPr>
        <w:tab/>
      </w:r>
      <w:r w:rsidRPr="00281688">
        <w:rPr>
          <w:rFonts w:hint="eastAsia"/>
          <w:sz w:val="24"/>
          <w:szCs w:val="28"/>
        </w:rPr>
        <w:tab/>
      </w:r>
      <w:r w:rsidR="00F74E74" w:rsidRPr="00281688">
        <w:rPr>
          <w:rFonts w:hint="eastAsia"/>
          <w:sz w:val="24"/>
          <w:szCs w:val="28"/>
        </w:rPr>
        <w:tab/>
      </w:r>
      <w:r w:rsidR="00F74E74" w:rsidRPr="00281688">
        <w:rPr>
          <w:rFonts w:hint="eastAsia"/>
          <w:sz w:val="24"/>
          <w:szCs w:val="28"/>
        </w:rPr>
        <w:tab/>
      </w:r>
      <w:r w:rsidRPr="00281688">
        <w:rPr>
          <w:sz w:val="24"/>
          <w:szCs w:val="28"/>
        </w:rPr>
        <w:t>缓存、权限、错误处理、持久化、资源池、同步、事物、日志跟踪等</w:t>
      </w:r>
    </w:p>
    <w:p w:rsidR="00F74E74" w:rsidRPr="00281688" w:rsidRDefault="00F74E74" w:rsidP="00C635BE">
      <w:pPr>
        <w:pStyle w:val="a7"/>
        <w:numPr>
          <w:ilvl w:val="0"/>
          <w:numId w:val="55"/>
        </w:numPr>
        <w:ind w:firstLineChars="0"/>
        <w:outlineLvl w:val="1"/>
        <w:rPr>
          <w:b/>
          <w:sz w:val="24"/>
          <w:szCs w:val="28"/>
        </w:rPr>
      </w:pPr>
      <w:r w:rsidRPr="00281688">
        <w:rPr>
          <w:rFonts w:hint="eastAsia"/>
          <w:b/>
          <w:sz w:val="24"/>
          <w:szCs w:val="28"/>
        </w:rPr>
        <w:t>事务</w:t>
      </w:r>
    </w:p>
    <w:p w:rsidR="006D75DF" w:rsidRPr="00281688" w:rsidRDefault="006D75DF" w:rsidP="00C635BE">
      <w:pPr>
        <w:pStyle w:val="a7"/>
        <w:numPr>
          <w:ilvl w:val="0"/>
          <w:numId w:val="59"/>
        </w:numPr>
        <w:ind w:firstLineChars="0"/>
        <w:outlineLvl w:val="2"/>
        <w:rPr>
          <w:b/>
          <w:sz w:val="24"/>
          <w:szCs w:val="28"/>
        </w:rPr>
      </w:pPr>
      <w:r w:rsidRPr="00281688">
        <w:rPr>
          <w:rFonts w:hint="eastAsia"/>
          <w:b/>
          <w:sz w:val="24"/>
          <w:szCs w:val="28"/>
        </w:rPr>
        <w:t>描述在系统中如何使用了</w:t>
      </w:r>
      <w:r w:rsidRPr="00281688">
        <w:rPr>
          <w:rFonts w:hint="eastAsia"/>
          <w:b/>
          <w:sz w:val="24"/>
          <w:szCs w:val="28"/>
        </w:rPr>
        <w:t>Spring</w:t>
      </w:r>
      <w:r w:rsidRPr="00281688">
        <w:rPr>
          <w:rFonts w:hint="eastAsia"/>
          <w:b/>
          <w:sz w:val="24"/>
          <w:szCs w:val="28"/>
        </w:rPr>
        <w:t>的事务控制</w:t>
      </w:r>
    </w:p>
    <w:p w:rsidR="006D75DF" w:rsidRPr="00281688" w:rsidRDefault="006D75DF" w:rsidP="000A43E9">
      <w:pPr>
        <w:pStyle w:val="a7"/>
        <w:ind w:left="780" w:firstLineChars="0" w:firstLine="0"/>
        <w:rPr>
          <w:sz w:val="24"/>
          <w:szCs w:val="28"/>
        </w:rPr>
      </w:pPr>
      <w:r w:rsidRPr="00281688">
        <w:rPr>
          <w:sz w:val="24"/>
          <w:szCs w:val="28"/>
        </w:rPr>
        <w:t>Spring</w:t>
      </w:r>
      <w:r w:rsidRPr="00281688">
        <w:rPr>
          <w:sz w:val="24"/>
          <w:szCs w:val="28"/>
        </w:rPr>
        <w:t>事务包括编程式事务和声明式事务。在系统中</w:t>
      </w:r>
      <w:r w:rsidRPr="00281688">
        <w:rPr>
          <w:rFonts w:hint="eastAsia"/>
          <w:sz w:val="24"/>
          <w:szCs w:val="28"/>
        </w:rPr>
        <w:t>使用了声明式的事务管理是用</w:t>
      </w:r>
      <w:r w:rsidRPr="00281688">
        <w:rPr>
          <w:rFonts w:hint="eastAsia"/>
          <w:sz w:val="24"/>
          <w:szCs w:val="28"/>
        </w:rPr>
        <w:t>Spring</w:t>
      </w:r>
      <w:r w:rsidRPr="00281688">
        <w:rPr>
          <w:rFonts w:hint="eastAsia"/>
          <w:sz w:val="24"/>
          <w:szCs w:val="28"/>
        </w:rPr>
        <w:t>的</w:t>
      </w:r>
      <w:r w:rsidRPr="00281688">
        <w:rPr>
          <w:rFonts w:hint="eastAsia"/>
          <w:sz w:val="24"/>
          <w:szCs w:val="28"/>
        </w:rPr>
        <w:t>AOP</w:t>
      </w:r>
      <w:r w:rsidRPr="00281688">
        <w:rPr>
          <w:rFonts w:hint="eastAsia"/>
          <w:sz w:val="24"/>
          <w:szCs w:val="28"/>
        </w:rPr>
        <w:t>来实现的；配置了只读事务和回滚事务（传播行为为</w:t>
      </w:r>
      <w:r w:rsidRPr="00281688">
        <w:rPr>
          <w:rFonts w:hint="eastAsia"/>
          <w:sz w:val="24"/>
          <w:szCs w:val="28"/>
        </w:rPr>
        <w:t>REQUIRED</w:t>
      </w:r>
      <w:r w:rsidRPr="00281688">
        <w:rPr>
          <w:rFonts w:hint="eastAsia"/>
          <w:sz w:val="24"/>
          <w:szCs w:val="28"/>
        </w:rPr>
        <w:t>）当出现错误后进行回滚操作。在项目中通过</w:t>
      </w:r>
      <w:proofErr w:type="spellStart"/>
      <w:r w:rsidRPr="00281688">
        <w:rPr>
          <w:rFonts w:hint="eastAsia"/>
          <w:sz w:val="24"/>
          <w:szCs w:val="28"/>
        </w:rPr>
        <w:t>aop</w:t>
      </w:r>
      <w:proofErr w:type="spellEnd"/>
      <w:r w:rsidRPr="00281688">
        <w:rPr>
          <w:rFonts w:hint="eastAsia"/>
          <w:sz w:val="24"/>
          <w:szCs w:val="28"/>
        </w:rPr>
        <w:t>切入事务到</w:t>
      </w:r>
      <w:proofErr w:type="spellStart"/>
      <w:r w:rsidRPr="00281688">
        <w:rPr>
          <w:rFonts w:hint="eastAsia"/>
          <w:sz w:val="24"/>
          <w:szCs w:val="28"/>
        </w:rPr>
        <w:t>serivce</w:t>
      </w:r>
      <w:proofErr w:type="spellEnd"/>
      <w:r w:rsidRPr="00281688">
        <w:rPr>
          <w:rFonts w:hint="eastAsia"/>
          <w:sz w:val="24"/>
          <w:szCs w:val="28"/>
        </w:rPr>
        <w:t>层，这样做能使一次业务逻辑操作如果包括几个数据库操作都控制在一个事务中。</w:t>
      </w:r>
    </w:p>
    <w:p w:rsidR="008F3FEC" w:rsidRPr="00281688" w:rsidRDefault="008F3FEC" w:rsidP="00C635BE">
      <w:pPr>
        <w:pStyle w:val="a7"/>
        <w:numPr>
          <w:ilvl w:val="0"/>
          <w:numId w:val="59"/>
        </w:numPr>
        <w:ind w:firstLineChars="0"/>
        <w:outlineLvl w:val="2"/>
        <w:rPr>
          <w:b/>
          <w:sz w:val="24"/>
          <w:szCs w:val="28"/>
        </w:rPr>
      </w:pPr>
      <w:r w:rsidRPr="00281688">
        <w:rPr>
          <w:b/>
          <w:sz w:val="24"/>
          <w:szCs w:val="28"/>
        </w:rPr>
        <w:t>如何管理事务，事务是只读的还是读写的，对于查询的</w:t>
      </w:r>
      <w:r w:rsidRPr="00281688">
        <w:rPr>
          <w:b/>
          <w:sz w:val="24"/>
          <w:szCs w:val="28"/>
        </w:rPr>
        <w:t>find()</w:t>
      </w:r>
      <w:r w:rsidRPr="00281688">
        <w:rPr>
          <w:b/>
          <w:sz w:val="24"/>
          <w:szCs w:val="28"/>
        </w:rPr>
        <w:t>是只读，对于保存的</w:t>
      </w:r>
      <w:r w:rsidRPr="00281688">
        <w:rPr>
          <w:b/>
          <w:sz w:val="24"/>
          <w:szCs w:val="28"/>
        </w:rPr>
        <w:t>save()</w:t>
      </w:r>
      <w:r w:rsidRPr="00281688">
        <w:rPr>
          <w:b/>
          <w:sz w:val="24"/>
          <w:szCs w:val="28"/>
        </w:rPr>
        <w:t>是读写</w:t>
      </w:r>
      <w:r w:rsidRPr="00281688">
        <w:rPr>
          <w:rFonts w:hint="eastAsia"/>
          <w:b/>
          <w:sz w:val="24"/>
          <w:szCs w:val="28"/>
        </w:rPr>
        <w:t>？</w:t>
      </w:r>
    </w:p>
    <w:p w:rsidR="008F3FEC" w:rsidRPr="00281688" w:rsidRDefault="00DF4250" w:rsidP="008F3FEC">
      <w:pPr>
        <w:pStyle w:val="a7"/>
        <w:ind w:left="840" w:firstLineChars="0" w:firstLine="0"/>
        <w:rPr>
          <w:sz w:val="24"/>
          <w:szCs w:val="28"/>
        </w:rPr>
      </w:pPr>
      <w:r w:rsidRPr="00281688">
        <w:rPr>
          <w:rFonts w:hint="eastAsia"/>
          <w:sz w:val="24"/>
          <w:szCs w:val="28"/>
        </w:rPr>
        <w:tab/>
      </w:r>
      <w:r w:rsidR="000A43E9" w:rsidRPr="00281688">
        <w:rPr>
          <w:rFonts w:hint="eastAsia"/>
          <w:sz w:val="24"/>
          <w:szCs w:val="28"/>
        </w:rPr>
        <w:t>如果</w:t>
      </w:r>
      <w:r w:rsidR="008F3FEC" w:rsidRPr="00281688">
        <w:rPr>
          <w:rFonts w:hint="eastAsia"/>
          <w:sz w:val="24"/>
          <w:szCs w:val="28"/>
        </w:rPr>
        <w:t>一次执行单条查询语句，则没有必要启用事务支持，数据库默认支持</w:t>
      </w:r>
      <w:hyperlink r:id="rId44" w:tgtFrame="_blank" w:history="1">
        <w:r w:rsidR="008F3FEC" w:rsidRPr="00281688">
          <w:rPr>
            <w:rFonts w:hint="eastAsia"/>
            <w:sz w:val="24"/>
            <w:szCs w:val="28"/>
          </w:rPr>
          <w:t>SQL</w:t>
        </w:r>
      </w:hyperlink>
      <w:r w:rsidRPr="00281688">
        <w:rPr>
          <w:rFonts w:hint="eastAsia"/>
          <w:sz w:val="24"/>
          <w:szCs w:val="28"/>
        </w:rPr>
        <w:tab/>
      </w:r>
      <w:r w:rsidR="008F3FEC" w:rsidRPr="00281688">
        <w:rPr>
          <w:rFonts w:hint="eastAsia"/>
          <w:sz w:val="24"/>
          <w:szCs w:val="28"/>
        </w:rPr>
        <w:t>执行期间的读一致性；</w:t>
      </w:r>
      <w:r w:rsidR="008F3FEC" w:rsidRPr="00281688">
        <w:rPr>
          <w:rFonts w:hint="eastAsia"/>
          <w:sz w:val="24"/>
          <w:szCs w:val="28"/>
        </w:rPr>
        <w:t xml:space="preserve"> </w:t>
      </w:r>
      <w:r w:rsidR="008F3FEC" w:rsidRPr="00281688">
        <w:rPr>
          <w:rFonts w:hint="eastAsia"/>
          <w:sz w:val="24"/>
          <w:szCs w:val="28"/>
        </w:rPr>
        <w:br/>
      </w:r>
      <w:r w:rsidRPr="00281688">
        <w:rPr>
          <w:rFonts w:hint="eastAsia"/>
          <w:sz w:val="24"/>
          <w:szCs w:val="28"/>
        </w:rPr>
        <w:tab/>
      </w:r>
      <w:r w:rsidR="008F3FEC" w:rsidRPr="00281688">
        <w:rPr>
          <w:rFonts w:hint="eastAsia"/>
          <w:sz w:val="24"/>
          <w:szCs w:val="28"/>
        </w:rPr>
        <w:t>如果一次执行多条查询语句，例如统计查询，报表查询，在这种场景下，多条</w:t>
      </w:r>
      <w:r w:rsidRPr="00281688">
        <w:rPr>
          <w:rFonts w:hint="eastAsia"/>
          <w:sz w:val="24"/>
          <w:szCs w:val="28"/>
        </w:rPr>
        <w:tab/>
      </w:r>
      <w:r w:rsidR="008F3FEC" w:rsidRPr="00281688">
        <w:rPr>
          <w:rFonts w:hint="eastAsia"/>
          <w:sz w:val="24"/>
          <w:szCs w:val="28"/>
        </w:rPr>
        <w:t>查询</w:t>
      </w:r>
      <w:r w:rsidR="00281688" w:rsidRPr="00281688">
        <w:rPr>
          <w:sz w:val="24"/>
          <w:szCs w:val="28"/>
        </w:rPr>
        <w:fldChar w:fldCharType="begin"/>
      </w:r>
      <w:r w:rsidR="00281688" w:rsidRPr="00281688">
        <w:rPr>
          <w:sz w:val="24"/>
          <w:szCs w:val="28"/>
        </w:rPr>
        <w:instrText xml:space="preserve"> HYPERLINK "https://www.baidu.com/s?wd=SQL&amp;tn=44039180_cpr&amp;fenlei=mv6quAkxTZn0IZRqIHckPjm4nH00T1d-myckPHNBnHN-rH7hnhf0IAYqnWm3PW64rj0d0AP8IA3qPjfsn1bkrjKxmLKz0ZNzUjdCIZwsrBtEXh9GuA7EQhF9pywdQhPEUiqkIyN1IA-EUBtznWmdrj6zn1R1nHfsnjDkPjc3" \t "_blank" </w:instrText>
      </w:r>
      <w:r w:rsidR="00281688" w:rsidRPr="00281688">
        <w:rPr>
          <w:sz w:val="24"/>
          <w:szCs w:val="28"/>
        </w:rPr>
        <w:fldChar w:fldCharType="separate"/>
      </w:r>
      <w:r w:rsidR="008F3FEC" w:rsidRPr="00281688">
        <w:rPr>
          <w:rFonts w:hint="eastAsia"/>
          <w:sz w:val="24"/>
          <w:szCs w:val="28"/>
        </w:rPr>
        <w:t>SQL</w:t>
      </w:r>
      <w:r w:rsidR="00281688" w:rsidRPr="00281688">
        <w:rPr>
          <w:sz w:val="24"/>
          <w:szCs w:val="28"/>
        </w:rPr>
        <w:fldChar w:fldCharType="end"/>
      </w:r>
      <w:r w:rsidR="008F3FEC" w:rsidRPr="00281688">
        <w:rPr>
          <w:rFonts w:hint="eastAsia"/>
          <w:sz w:val="24"/>
          <w:szCs w:val="28"/>
        </w:rPr>
        <w:t>必须保证整体的读一致性，否则，在前条</w:t>
      </w:r>
      <w:r w:rsidR="00281688" w:rsidRPr="00281688">
        <w:rPr>
          <w:sz w:val="24"/>
          <w:szCs w:val="28"/>
        </w:rPr>
        <w:fldChar w:fldCharType="begin"/>
      </w:r>
      <w:r w:rsidR="00281688" w:rsidRPr="00281688">
        <w:rPr>
          <w:sz w:val="24"/>
          <w:szCs w:val="28"/>
        </w:rPr>
        <w:instrText xml:space="preserve"> HYPERLINK "https://www.baidu.com/s?wd=SQL&amp;tn=44039180_cpr&amp;fenlei=mv6quAkxTZn0IZRqIHckPjm4nH00T1d-myckPHNBnHN-rH7hnhf0IAYqnWm3PW64rj0d0AP8IA3qPjfsn1bkrjKxmLKz0ZNzUjdCIZwsrBtEXh9GuA7EQhF9pywdQhPEUiqkIyN1IA-EUBtznWmdrj6zn1R1nHfsnjDkPjc3" \t "_blank" </w:instrText>
      </w:r>
      <w:r w:rsidR="00281688" w:rsidRPr="00281688">
        <w:rPr>
          <w:sz w:val="24"/>
          <w:szCs w:val="28"/>
        </w:rPr>
        <w:fldChar w:fldCharType="separate"/>
      </w:r>
      <w:r w:rsidR="008F3FEC" w:rsidRPr="00281688">
        <w:rPr>
          <w:rFonts w:hint="eastAsia"/>
          <w:sz w:val="24"/>
          <w:szCs w:val="28"/>
        </w:rPr>
        <w:t>SQL</w:t>
      </w:r>
      <w:r w:rsidR="00281688" w:rsidRPr="00281688">
        <w:rPr>
          <w:sz w:val="24"/>
          <w:szCs w:val="28"/>
        </w:rPr>
        <w:fldChar w:fldCharType="end"/>
      </w:r>
      <w:r w:rsidR="008F3FEC" w:rsidRPr="00281688">
        <w:rPr>
          <w:rFonts w:hint="eastAsia"/>
          <w:sz w:val="24"/>
          <w:szCs w:val="28"/>
        </w:rPr>
        <w:t>查询之后，后条</w:t>
      </w:r>
      <w:r w:rsidR="008F3FEC" w:rsidRPr="00281688">
        <w:rPr>
          <w:rFonts w:hint="eastAsia"/>
          <w:sz w:val="24"/>
          <w:szCs w:val="28"/>
        </w:rPr>
        <w:t>SQL</w:t>
      </w:r>
      <w:r w:rsidRPr="00281688">
        <w:rPr>
          <w:rFonts w:hint="eastAsia"/>
          <w:sz w:val="24"/>
          <w:szCs w:val="28"/>
        </w:rPr>
        <w:tab/>
      </w:r>
      <w:r w:rsidR="008F3FEC" w:rsidRPr="00281688">
        <w:rPr>
          <w:rFonts w:hint="eastAsia"/>
          <w:sz w:val="24"/>
          <w:szCs w:val="28"/>
        </w:rPr>
        <w:t>查询之前，数据被其他用户改变，则该次整体的统计查询将会出现读数据不一</w:t>
      </w:r>
      <w:r w:rsidRPr="00281688">
        <w:rPr>
          <w:rFonts w:hint="eastAsia"/>
          <w:sz w:val="24"/>
          <w:szCs w:val="28"/>
        </w:rPr>
        <w:tab/>
      </w:r>
      <w:r w:rsidR="008F3FEC" w:rsidRPr="00281688">
        <w:rPr>
          <w:rFonts w:hint="eastAsia"/>
          <w:sz w:val="24"/>
          <w:szCs w:val="28"/>
        </w:rPr>
        <w:t>致的状态，此时，应该启用事务支持</w:t>
      </w:r>
      <w:r w:rsidR="008F3FEC" w:rsidRPr="00281688">
        <w:rPr>
          <w:rFonts w:hint="eastAsia"/>
          <w:sz w:val="24"/>
          <w:szCs w:val="28"/>
        </w:rPr>
        <w:br/>
      </w:r>
      <w:r w:rsidRPr="00281688">
        <w:rPr>
          <w:rFonts w:hint="eastAsia"/>
          <w:sz w:val="24"/>
          <w:szCs w:val="28"/>
        </w:rPr>
        <w:tab/>
      </w:r>
      <w:r w:rsidR="008F3FEC" w:rsidRPr="00281688">
        <w:rPr>
          <w:rFonts w:hint="eastAsia"/>
          <w:sz w:val="24"/>
          <w:szCs w:val="28"/>
        </w:rPr>
        <w:t>read-only="true"</w:t>
      </w:r>
      <w:r w:rsidR="008F3FEC" w:rsidRPr="00281688">
        <w:rPr>
          <w:rFonts w:hint="eastAsia"/>
          <w:sz w:val="24"/>
          <w:szCs w:val="28"/>
        </w:rPr>
        <w:t>表示该事务为只读事务，比如上面说的多条查询的这种情况可</w:t>
      </w:r>
      <w:r w:rsidRPr="00281688">
        <w:rPr>
          <w:rFonts w:hint="eastAsia"/>
          <w:sz w:val="24"/>
          <w:szCs w:val="28"/>
        </w:rPr>
        <w:tab/>
      </w:r>
      <w:r w:rsidR="008F3FEC" w:rsidRPr="00281688">
        <w:rPr>
          <w:rFonts w:hint="eastAsia"/>
          <w:sz w:val="24"/>
          <w:szCs w:val="28"/>
        </w:rPr>
        <w:t>以使用只读事务，由于只读事务不存在数据的修改，因此数据库将会为只读事</w:t>
      </w:r>
      <w:r w:rsidRPr="00281688">
        <w:rPr>
          <w:rFonts w:hint="eastAsia"/>
          <w:sz w:val="24"/>
          <w:szCs w:val="28"/>
        </w:rPr>
        <w:tab/>
      </w:r>
      <w:r w:rsidR="008F3FEC" w:rsidRPr="00281688">
        <w:rPr>
          <w:rFonts w:hint="eastAsia"/>
          <w:sz w:val="24"/>
          <w:szCs w:val="28"/>
        </w:rPr>
        <w:t>务提供一些优化手段，例如</w:t>
      </w:r>
      <w:r w:rsidR="00281688" w:rsidRPr="00281688">
        <w:rPr>
          <w:sz w:val="24"/>
          <w:szCs w:val="28"/>
        </w:rPr>
        <w:fldChar w:fldCharType="begin"/>
      </w:r>
      <w:r w:rsidR="00281688" w:rsidRPr="00281688">
        <w:rPr>
          <w:sz w:val="24"/>
          <w:szCs w:val="28"/>
        </w:rPr>
        <w:instrText xml:space="preserve"> HYPERLINK "https://www.baidu.com/s?wd=Oracle&amp;tn=44039180_cpr&amp;fenlei=mv6quAkxTZn0IZRqIHckPjm4nH00T1d-myckPHNBnHN-rH7hnhf0IAYqnWm3PW64rj0d0AP8IA3qPjfsn1bkrjKxmLKz0ZNzUjdCIZwsrBtEXh9GuA7EQhF9pywdQhPEUiqkIyN1IA-EUBtznWmdrj6zn1R1nHfsnjDkPjc3" \t "_blank" </w:instrText>
      </w:r>
      <w:r w:rsidR="00281688" w:rsidRPr="00281688">
        <w:rPr>
          <w:sz w:val="24"/>
          <w:szCs w:val="28"/>
        </w:rPr>
        <w:fldChar w:fldCharType="separate"/>
      </w:r>
      <w:r w:rsidR="008F3FEC" w:rsidRPr="00281688">
        <w:rPr>
          <w:rFonts w:hint="eastAsia"/>
          <w:sz w:val="24"/>
          <w:szCs w:val="28"/>
        </w:rPr>
        <w:t>Oracle</w:t>
      </w:r>
      <w:r w:rsidR="00281688" w:rsidRPr="00281688">
        <w:rPr>
          <w:sz w:val="24"/>
          <w:szCs w:val="28"/>
        </w:rPr>
        <w:fldChar w:fldCharType="end"/>
      </w:r>
      <w:r w:rsidR="008F3FEC" w:rsidRPr="00281688">
        <w:rPr>
          <w:rFonts w:hint="eastAsia"/>
          <w:sz w:val="24"/>
          <w:szCs w:val="28"/>
        </w:rPr>
        <w:t>对于只读事务，不启动回滚段，不记录回</w:t>
      </w:r>
      <w:r w:rsidRPr="00281688">
        <w:rPr>
          <w:rFonts w:hint="eastAsia"/>
          <w:sz w:val="24"/>
          <w:szCs w:val="28"/>
        </w:rPr>
        <w:tab/>
      </w:r>
      <w:r w:rsidR="008F3FEC" w:rsidRPr="00281688">
        <w:rPr>
          <w:rFonts w:hint="eastAsia"/>
          <w:sz w:val="24"/>
          <w:szCs w:val="28"/>
        </w:rPr>
        <w:t>滚</w:t>
      </w:r>
      <w:r w:rsidR="008F3FEC" w:rsidRPr="00281688">
        <w:rPr>
          <w:rFonts w:hint="eastAsia"/>
          <w:sz w:val="24"/>
          <w:szCs w:val="28"/>
        </w:rPr>
        <w:t>log</w:t>
      </w:r>
      <w:r w:rsidR="008F3FEC" w:rsidRPr="00281688">
        <w:rPr>
          <w:rFonts w:hint="eastAsia"/>
          <w:sz w:val="24"/>
          <w:szCs w:val="28"/>
        </w:rPr>
        <w:t>。</w:t>
      </w:r>
    </w:p>
    <w:p w:rsidR="008F3FEC" w:rsidRPr="00281688" w:rsidRDefault="00DF4250" w:rsidP="008F3FEC">
      <w:pPr>
        <w:pStyle w:val="a7"/>
        <w:ind w:left="840" w:firstLineChars="0" w:firstLine="0"/>
        <w:rPr>
          <w:sz w:val="24"/>
          <w:szCs w:val="28"/>
        </w:rPr>
      </w:pPr>
      <w:r w:rsidRPr="00281688">
        <w:rPr>
          <w:rFonts w:hint="eastAsia"/>
          <w:sz w:val="24"/>
          <w:szCs w:val="28"/>
        </w:rPr>
        <w:tab/>
      </w:r>
      <w:r w:rsidR="008F3FEC" w:rsidRPr="00281688">
        <w:rPr>
          <w:rFonts w:hint="eastAsia"/>
          <w:sz w:val="24"/>
          <w:szCs w:val="28"/>
        </w:rPr>
        <w:t>指定只读事务的办法为：</w:t>
      </w:r>
      <w:r w:rsidR="008F3FEC" w:rsidRPr="00281688">
        <w:rPr>
          <w:rFonts w:hint="eastAsia"/>
          <w:sz w:val="24"/>
          <w:szCs w:val="28"/>
        </w:rPr>
        <w:t xml:space="preserve"> </w:t>
      </w:r>
    </w:p>
    <w:p w:rsidR="000A43E9" w:rsidRPr="00281688" w:rsidRDefault="00DF4250" w:rsidP="008F3FEC">
      <w:pPr>
        <w:pStyle w:val="a7"/>
        <w:ind w:left="840" w:firstLineChars="0" w:firstLine="0"/>
        <w:rPr>
          <w:sz w:val="24"/>
          <w:szCs w:val="28"/>
        </w:rPr>
      </w:pPr>
      <w:r w:rsidRPr="00281688">
        <w:rPr>
          <w:rFonts w:hint="eastAsia"/>
          <w:sz w:val="24"/>
          <w:szCs w:val="28"/>
        </w:rPr>
        <w:tab/>
      </w:r>
      <w:r w:rsidR="008F3FEC" w:rsidRPr="00281688">
        <w:rPr>
          <w:rFonts w:hint="eastAsia"/>
          <w:sz w:val="24"/>
          <w:szCs w:val="28"/>
        </w:rPr>
        <w:t>bean</w:t>
      </w:r>
      <w:r w:rsidR="008F3FEC" w:rsidRPr="00281688">
        <w:rPr>
          <w:rFonts w:hint="eastAsia"/>
          <w:sz w:val="24"/>
          <w:szCs w:val="28"/>
        </w:rPr>
        <w:t>配置文件中，</w:t>
      </w:r>
      <w:r w:rsidR="008F3FEC" w:rsidRPr="00281688">
        <w:rPr>
          <w:rFonts w:hint="eastAsia"/>
          <w:sz w:val="24"/>
          <w:szCs w:val="28"/>
        </w:rPr>
        <w:t>prop</w:t>
      </w:r>
      <w:r w:rsidR="008F3FEC" w:rsidRPr="00281688">
        <w:rPr>
          <w:rFonts w:hint="eastAsia"/>
          <w:sz w:val="24"/>
          <w:szCs w:val="28"/>
        </w:rPr>
        <w:t>属性增加“</w:t>
      </w:r>
      <w:r w:rsidR="008F3FEC" w:rsidRPr="00281688">
        <w:rPr>
          <w:rFonts w:hint="eastAsia"/>
          <w:sz w:val="24"/>
          <w:szCs w:val="28"/>
        </w:rPr>
        <w:t>read-Only</w:t>
      </w:r>
      <w:r w:rsidR="008F3FEC" w:rsidRPr="00281688">
        <w:rPr>
          <w:rFonts w:hint="eastAsia"/>
          <w:sz w:val="24"/>
          <w:szCs w:val="28"/>
        </w:rPr>
        <w:t>”</w:t>
      </w:r>
    </w:p>
    <w:p w:rsidR="008F3FEC" w:rsidRPr="00281688" w:rsidRDefault="00DF4250" w:rsidP="008F3FEC">
      <w:pPr>
        <w:pStyle w:val="a7"/>
        <w:ind w:left="840" w:firstLineChars="0" w:firstLine="0"/>
        <w:rPr>
          <w:sz w:val="24"/>
          <w:szCs w:val="28"/>
        </w:rPr>
      </w:pPr>
      <w:r w:rsidRPr="00281688">
        <w:rPr>
          <w:rFonts w:hint="eastAsia"/>
          <w:sz w:val="24"/>
          <w:szCs w:val="28"/>
        </w:rPr>
        <w:tab/>
      </w:r>
      <w:r w:rsidR="008F3FEC" w:rsidRPr="00281688">
        <w:rPr>
          <w:rFonts w:hint="eastAsia"/>
          <w:sz w:val="24"/>
          <w:szCs w:val="28"/>
        </w:rPr>
        <w:t>或者用注解方式</w:t>
      </w:r>
      <w:r w:rsidR="008F3FEC" w:rsidRPr="00281688">
        <w:rPr>
          <w:rFonts w:hint="eastAsia"/>
          <w:sz w:val="24"/>
          <w:szCs w:val="28"/>
        </w:rPr>
        <w:t>@Transactional(</w:t>
      </w:r>
      <w:proofErr w:type="spellStart"/>
      <w:r w:rsidR="008F3FEC" w:rsidRPr="00281688">
        <w:rPr>
          <w:rFonts w:hint="eastAsia"/>
          <w:sz w:val="24"/>
          <w:szCs w:val="28"/>
        </w:rPr>
        <w:t>readOnly</w:t>
      </w:r>
      <w:proofErr w:type="spellEnd"/>
      <w:r w:rsidR="008F3FEC" w:rsidRPr="00281688">
        <w:rPr>
          <w:rFonts w:hint="eastAsia"/>
          <w:sz w:val="24"/>
          <w:szCs w:val="28"/>
        </w:rPr>
        <w:t>=true)</w:t>
      </w:r>
      <w:r w:rsidR="008F3FEC" w:rsidRPr="00281688">
        <w:rPr>
          <w:rFonts w:hint="eastAsia"/>
          <w:sz w:val="24"/>
          <w:szCs w:val="28"/>
        </w:rPr>
        <w:br/>
      </w:r>
      <w:r w:rsidRPr="00281688">
        <w:rPr>
          <w:rFonts w:hint="eastAsia"/>
          <w:sz w:val="24"/>
          <w:szCs w:val="28"/>
        </w:rPr>
        <w:tab/>
      </w:r>
      <w:r w:rsidR="008F3FEC" w:rsidRPr="00281688">
        <w:rPr>
          <w:rFonts w:hint="eastAsia"/>
          <w:sz w:val="24"/>
          <w:szCs w:val="28"/>
        </w:rPr>
        <w:t>Spring</w:t>
      </w:r>
      <w:r w:rsidR="008F3FEC" w:rsidRPr="00281688">
        <w:rPr>
          <w:rFonts w:hint="eastAsia"/>
          <w:sz w:val="24"/>
          <w:szCs w:val="28"/>
        </w:rPr>
        <w:t>中设置只读事务是利用上面两种方式（根据实际情况）</w:t>
      </w:r>
      <w:r w:rsidR="008F3FEC" w:rsidRPr="00281688">
        <w:rPr>
          <w:rFonts w:hint="eastAsia"/>
          <w:sz w:val="24"/>
          <w:szCs w:val="28"/>
        </w:rPr>
        <w:br/>
      </w:r>
      <w:r w:rsidRPr="00281688">
        <w:rPr>
          <w:rFonts w:hint="eastAsia"/>
          <w:sz w:val="24"/>
          <w:szCs w:val="28"/>
        </w:rPr>
        <w:tab/>
      </w:r>
      <w:r w:rsidR="008F3FEC" w:rsidRPr="00281688">
        <w:rPr>
          <w:rFonts w:hint="eastAsia"/>
          <w:sz w:val="24"/>
          <w:szCs w:val="28"/>
        </w:rPr>
        <w:t>在将事务设置成只读后，相当于将数据库设置成只读数据库，此时若要进行写</w:t>
      </w:r>
      <w:r w:rsidRPr="00281688">
        <w:rPr>
          <w:rFonts w:hint="eastAsia"/>
          <w:sz w:val="24"/>
          <w:szCs w:val="28"/>
        </w:rPr>
        <w:tab/>
      </w:r>
      <w:r w:rsidR="008F3FEC" w:rsidRPr="00281688">
        <w:rPr>
          <w:rFonts w:hint="eastAsia"/>
          <w:sz w:val="24"/>
          <w:szCs w:val="28"/>
        </w:rPr>
        <w:t>的操作，会出现错误。</w:t>
      </w:r>
    </w:p>
    <w:p w:rsidR="008F3FEC" w:rsidRPr="00281688" w:rsidRDefault="008F3FEC" w:rsidP="00C635BE">
      <w:pPr>
        <w:pStyle w:val="a7"/>
        <w:numPr>
          <w:ilvl w:val="0"/>
          <w:numId w:val="59"/>
        </w:numPr>
        <w:ind w:firstLineChars="0"/>
        <w:outlineLvl w:val="2"/>
        <w:rPr>
          <w:b/>
          <w:sz w:val="24"/>
          <w:szCs w:val="28"/>
        </w:rPr>
      </w:pPr>
      <w:r w:rsidRPr="00281688">
        <w:rPr>
          <w:rFonts w:hint="eastAsia"/>
          <w:b/>
          <w:sz w:val="24"/>
          <w:szCs w:val="28"/>
        </w:rPr>
        <w:t>Spring</w:t>
      </w:r>
      <w:r w:rsidRPr="00281688">
        <w:rPr>
          <w:rFonts w:hint="eastAsia"/>
          <w:b/>
          <w:sz w:val="24"/>
          <w:szCs w:val="28"/>
        </w:rPr>
        <w:t>的事务是如何配置的？</w:t>
      </w:r>
    </w:p>
    <w:p w:rsidR="008F3FEC" w:rsidRPr="00281688" w:rsidRDefault="000A43E9" w:rsidP="008F3FEC">
      <w:pPr>
        <w:pStyle w:val="a7"/>
        <w:ind w:left="840" w:firstLineChars="0" w:firstLine="0"/>
        <w:rPr>
          <w:sz w:val="24"/>
          <w:szCs w:val="28"/>
        </w:rPr>
      </w:pPr>
      <w:r w:rsidRPr="00281688">
        <w:rPr>
          <w:rFonts w:hint="eastAsia"/>
          <w:sz w:val="24"/>
          <w:szCs w:val="28"/>
        </w:rPr>
        <w:lastRenderedPageBreak/>
        <w:tab/>
      </w:r>
      <w:r w:rsidR="008F3FEC" w:rsidRPr="00281688">
        <w:rPr>
          <w:rFonts w:hint="eastAsia"/>
          <w:sz w:val="24"/>
          <w:szCs w:val="28"/>
        </w:rPr>
        <w:t>先配置事务管理器</w:t>
      </w:r>
      <w:proofErr w:type="spellStart"/>
      <w:r w:rsidR="008F3FEC" w:rsidRPr="00281688">
        <w:rPr>
          <w:rFonts w:hint="eastAsia"/>
          <w:sz w:val="24"/>
          <w:szCs w:val="28"/>
        </w:rPr>
        <w:t>TransactionManager</w:t>
      </w:r>
      <w:proofErr w:type="spellEnd"/>
      <w:r w:rsidR="008F3FEC" w:rsidRPr="00281688">
        <w:rPr>
          <w:rFonts w:hint="eastAsia"/>
          <w:sz w:val="24"/>
          <w:szCs w:val="28"/>
        </w:rPr>
        <w:t>,</w:t>
      </w:r>
      <w:r w:rsidR="008F3FEC" w:rsidRPr="00281688">
        <w:rPr>
          <w:rFonts w:hint="eastAsia"/>
          <w:sz w:val="24"/>
          <w:szCs w:val="28"/>
        </w:rPr>
        <w:t>不同的框架有不同属性。</w:t>
      </w:r>
    </w:p>
    <w:p w:rsidR="008F3FEC" w:rsidRPr="00281688" w:rsidRDefault="000A43E9" w:rsidP="008F3FEC">
      <w:pPr>
        <w:pStyle w:val="a7"/>
        <w:ind w:left="840" w:firstLineChars="0" w:firstLine="0"/>
        <w:rPr>
          <w:sz w:val="24"/>
          <w:szCs w:val="28"/>
        </w:rPr>
      </w:pPr>
      <w:r w:rsidRPr="00281688">
        <w:rPr>
          <w:rFonts w:hint="eastAsia"/>
          <w:sz w:val="24"/>
          <w:szCs w:val="28"/>
        </w:rPr>
        <w:tab/>
      </w:r>
      <w:r w:rsidR="008F3FEC" w:rsidRPr="00281688">
        <w:rPr>
          <w:rFonts w:hint="eastAsia"/>
          <w:sz w:val="24"/>
          <w:szCs w:val="28"/>
        </w:rPr>
        <w:t>再配置事务通知和属性</w:t>
      </w:r>
      <w:r w:rsidR="008F3FEC" w:rsidRPr="00281688">
        <w:rPr>
          <w:rFonts w:hint="eastAsia"/>
          <w:sz w:val="24"/>
          <w:szCs w:val="28"/>
        </w:rPr>
        <w:t>,</w:t>
      </w:r>
      <w:r w:rsidR="008F3FEC" w:rsidRPr="00281688">
        <w:rPr>
          <w:rFonts w:hint="eastAsia"/>
          <w:sz w:val="24"/>
          <w:szCs w:val="28"/>
        </w:rPr>
        <w:t>通过</w:t>
      </w:r>
      <w:proofErr w:type="spellStart"/>
      <w:r w:rsidR="008F3FEC" w:rsidRPr="00281688">
        <w:rPr>
          <w:rFonts w:hint="eastAsia"/>
          <w:sz w:val="24"/>
          <w:szCs w:val="28"/>
        </w:rPr>
        <w:t>tx:advice</w:t>
      </w:r>
      <w:proofErr w:type="spellEnd"/>
      <w:r w:rsidR="008F3FEC" w:rsidRPr="00281688">
        <w:rPr>
          <w:rFonts w:hint="eastAsia"/>
          <w:sz w:val="24"/>
          <w:szCs w:val="28"/>
        </w:rPr>
        <w:t>。</w:t>
      </w:r>
    </w:p>
    <w:p w:rsidR="008F3FEC" w:rsidRPr="00281688" w:rsidRDefault="000A43E9" w:rsidP="008F3FEC">
      <w:pPr>
        <w:pStyle w:val="a7"/>
        <w:ind w:left="840" w:firstLineChars="0" w:firstLine="0"/>
        <w:rPr>
          <w:sz w:val="24"/>
          <w:szCs w:val="28"/>
        </w:rPr>
      </w:pPr>
      <w:r w:rsidRPr="00281688">
        <w:rPr>
          <w:rFonts w:hint="eastAsia"/>
          <w:sz w:val="24"/>
          <w:szCs w:val="28"/>
        </w:rPr>
        <w:tab/>
      </w:r>
      <w:r w:rsidR="008F3FEC" w:rsidRPr="00281688">
        <w:rPr>
          <w:rFonts w:hint="eastAsia"/>
          <w:sz w:val="24"/>
          <w:szCs w:val="28"/>
        </w:rPr>
        <w:t>配置</w:t>
      </w:r>
      <w:r w:rsidR="008F3FEC" w:rsidRPr="00281688">
        <w:rPr>
          <w:rFonts w:hint="eastAsia"/>
          <w:sz w:val="24"/>
          <w:szCs w:val="28"/>
        </w:rPr>
        <w:t>&lt;</w:t>
      </w:r>
      <w:proofErr w:type="spellStart"/>
      <w:r w:rsidR="008F3FEC" w:rsidRPr="00281688">
        <w:rPr>
          <w:rFonts w:hint="eastAsia"/>
          <w:sz w:val="24"/>
          <w:szCs w:val="28"/>
        </w:rPr>
        <w:t>aop:config</w:t>
      </w:r>
      <w:proofErr w:type="spellEnd"/>
      <w:r w:rsidR="008F3FEC" w:rsidRPr="00281688">
        <w:rPr>
          <w:rFonts w:hint="eastAsia"/>
          <w:sz w:val="24"/>
          <w:szCs w:val="28"/>
        </w:rPr>
        <w:t>&gt;,</w:t>
      </w:r>
      <w:r w:rsidR="008F3FEC" w:rsidRPr="00281688">
        <w:rPr>
          <w:rFonts w:hint="eastAsia"/>
          <w:sz w:val="24"/>
          <w:szCs w:val="28"/>
        </w:rPr>
        <w:t>设置那些方法或者类需要加入事务。</w:t>
      </w:r>
    </w:p>
    <w:p w:rsidR="008F3FEC" w:rsidRPr="00281688" w:rsidRDefault="008F3FEC" w:rsidP="00C635BE">
      <w:pPr>
        <w:pStyle w:val="a7"/>
        <w:numPr>
          <w:ilvl w:val="0"/>
          <w:numId w:val="59"/>
        </w:numPr>
        <w:ind w:firstLineChars="0"/>
        <w:outlineLvl w:val="2"/>
        <w:rPr>
          <w:b/>
          <w:sz w:val="24"/>
          <w:szCs w:val="28"/>
        </w:rPr>
      </w:pPr>
      <w:r w:rsidRPr="00281688">
        <w:rPr>
          <w:rFonts w:hint="eastAsia"/>
          <w:b/>
          <w:sz w:val="24"/>
          <w:szCs w:val="28"/>
        </w:rPr>
        <w:t>事务传播行为</w:t>
      </w:r>
    </w:p>
    <w:p w:rsidR="008F3FEC" w:rsidRPr="00281688" w:rsidRDefault="008F3FEC" w:rsidP="008F3FEC">
      <w:pPr>
        <w:rPr>
          <w:sz w:val="24"/>
          <w:szCs w:val="28"/>
        </w:rPr>
      </w:pPr>
      <w:r w:rsidRPr="00281688">
        <w:rPr>
          <w:rFonts w:hint="eastAsia"/>
          <w:sz w:val="24"/>
          <w:szCs w:val="28"/>
        </w:rPr>
        <w:tab/>
      </w:r>
      <w:r w:rsidRPr="00281688">
        <w:rPr>
          <w:rFonts w:hint="eastAsia"/>
          <w:sz w:val="24"/>
          <w:szCs w:val="28"/>
        </w:rPr>
        <w:tab/>
      </w:r>
      <w:r w:rsidR="000A43E9" w:rsidRPr="00281688">
        <w:rPr>
          <w:rFonts w:hint="eastAsia"/>
          <w:sz w:val="24"/>
          <w:szCs w:val="28"/>
        </w:rPr>
        <w:tab/>
      </w:r>
      <w:proofErr w:type="spellStart"/>
      <w:r w:rsidRPr="00281688">
        <w:rPr>
          <w:sz w:val="24"/>
          <w:szCs w:val="28"/>
        </w:rPr>
        <w:t>Propagation.REQUIRED</w:t>
      </w:r>
      <w:proofErr w:type="spellEnd"/>
      <w:r w:rsidRPr="00281688">
        <w:rPr>
          <w:sz w:val="24"/>
          <w:szCs w:val="28"/>
        </w:rPr>
        <w:t>（</w:t>
      </w:r>
      <w:r w:rsidRPr="00281688">
        <w:rPr>
          <w:rFonts w:hint="eastAsia"/>
          <w:sz w:val="24"/>
          <w:szCs w:val="28"/>
        </w:rPr>
        <w:t>spring</w:t>
      </w:r>
      <w:r w:rsidRPr="00281688">
        <w:rPr>
          <w:rFonts w:hint="eastAsia"/>
          <w:sz w:val="24"/>
          <w:szCs w:val="28"/>
        </w:rPr>
        <w:t>默认的事务）</w:t>
      </w:r>
    </w:p>
    <w:p w:rsidR="008F3FEC" w:rsidRPr="00281688" w:rsidRDefault="008F3FEC" w:rsidP="008F3FEC">
      <w:pPr>
        <w:rPr>
          <w:color w:val="BFBFBF" w:themeColor="background1" w:themeShade="BF"/>
          <w:sz w:val="24"/>
          <w:szCs w:val="28"/>
        </w:rPr>
      </w:pPr>
      <w:r w:rsidRPr="00281688">
        <w:rPr>
          <w:rFonts w:hint="eastAsia"/>
          <w:sz w:val="24"/>
          <w:szCs w:val="28"/>
        </w:rPr>
        <w:tab/>
      </w:r>
      <w:r w:rsidRPr="00281688">
        <w:rPr>
          <w:rFonts w:hint="eastAsia"/>
          <w:sz w:val="24"/>
          <w:szCs w:val="28"/>
        </w:rPr>
        <w:tab/>
      </w:r>
      <w:r w:rsidR="000A43E9" w:rsidRPr="00281688">
        <w:rPr>
          <w:rFonts w:hint="eastAsia"/>
          <w:sz w:val="24"/>
          <w:szCs w:val="28"/>
        </w:rPr>
        <w:tab/>
      </w:r>
      <w:r w:rsidRPr="00281688">
        <w:rPr>
          <w:rFonts w:hint="eastAsia"/>
          <w:sz w:val="24"/>
          <w:szCs w:val="28"/>
        </w:rPr>
        <w:t>指定当前的方法必须在事务的环境下执行；</w:t>
      </w:r>
    </w:p>
    <w:p w:rsidR="008F3FEC" w:rsidRPr="00281688" w:rsidRDefault="008F3FEC" w:rsidP="008F3FEC">
      <w:pPr>
        <w:rPr>
          <w:sz w:val="24"/>
          <w:szCs w:val="28"/>
        </w:rPr>
      </w:pPr>
      <w:r w:rsidRPr="00281688">
        <w:rPr>
          <w:rFonts w:hint="eastAsia"/>
          <w:sz w:val="24"/>
          <w:szCs w:val="28"/>
        </w:rPr>
        <w:tab/>
      </w:r>
      <w:r w:rsidRPr="00281688">
        <w:rPr>
          <w:rFonts w:hint="eastAsia"/>
          <w:sz w:val="24"/>
          <w:szCs w:val="28"/>
        </w:rPr>
        <w:tab/>
      </w:r>
      <w:r w:rsidR="000A43E9" w:rsidRPr="00281688">
        <w:rPr>
          <w:rFonts w:hint="eastAsia"/>
          <w:sz w:val="24"/>
          <w:szCs w:val="28"/>
        </w:rPr>
        <w:tab/>
      </w:r>
      <w:r w:rsidRPr="00281688">
        <w:rPr>
          <w:rFonts w:hint="eastAsia"/>
          <w:sz w:val="24"/>
          <w:szCs w:val="28"/>
        </w:rPr>
        <w:t>如果当前运行的方法，已经存在事务，</w:t>
      </w:r>
      <w:r w:rsidRPr="00281688">
        <w:rPr>
          <w:rFonts w:hint="eastAsia"/>
          <w:sz w:val="24"/>
          <w:szCs w:val="28"/>
        </w:rPr>
        <w:t xml:space="preserve"> </w:t>
      </w:r>
      <w:r w:rsidRPr="00281688">
        <w:rPr>
          <w:rFonts w:hint="eastAsia"/>
          <w:sz w:val="24"/>
          <w:szCs w:val="28"/>
        </w:rPr>
        <w:t>就会加入当前的事务；</w:t>
      </w:r>
    </w:p>
    <w:p w:rsidR="008F3FEC" w:rsidRPr="00281688" w:rsidRDefault="008F3FEC" w:rsidP="008F3FEC">
      <w:pPr>
        <w:rPr>
          <w:sz w:val="24"/>
          <w:szCs w:val="28"/>
        </w:rPr>
      </w:pPr>
      <w:r w:rsidRPr="00281688">
        <w:rPr>
          <w:rFonts w:hint="eastAsia"/>
          <w:sz w:val="24"/>
          <w:szCs w:val="28"/>
        </w:rPr>
        <w:tab/>
        <w:t xml:space="preserve">     </w:t>
      </w:r>
      <w:r w:rsidR="000A43E9" w:rsidRPr="00281688">
        <w:rPr>
          <w:rFonts w:hint="eastAsia"/>
          <w:sz w:val="24"/>
          <w:szCs w:val="28"/>
        </w:rPr>
        <w:tab/>
      </w:r>
      <w:proofErr w:type="spellStart"/>
      <w:r w:rsidRPr="00281688">
        <w:rPr>
          <w:sz w:val="24"/>
          <w:szCs w:val="28"/>
        </w:rPr>
        <w:t>Propagation.</w:t>
      </w:r>
      <w:r w:rsidRPr="00281688">
        <w:rPr>
          <w:rFonts w:hint="eastAsia"/>
          <w:sz w:val="24"/>
          <w:szCs w:val="28"/>
        </w:rPr>
        <w:t>SUPPORTS</w:t>
      </w:r>
      <w:proofErr w:type="spellEnd"/>
      <w:r w:rsidRPr="00281688">
        <w:rPr>
          <w:rFonts w:hint="eastAsia"/>
          <w:sz w:val="24"/>
          <w:szCs w:val="28"/>
        </w:rPr>
        <w:t xml:space="preserve">  </w:t>
      </w:r>
      <w:r w:rsidRPr="00281688">
        <w:rPr>
          <w:rFonts w:hint="eastAsia"/>
          <w:sz w:val="24"/>
          <w:szCs w:val="28"/>
        </w:rPr>
        <w:t>如果有事务则加入事务，没有则无事务运行。</w:t>
      </w:r>
    </w:p>
    <w:p w:rsidR="008F3FEC" w:rsidRPr="00281688" w:rsidRDefault="008F3FEC" w:rsidP="008F3FEC">
      <w:pPr>
        <w:rPr>
          <w:sz w:val="24"/>
          <w:szCs w:val="28"/>
        </w:rPr>
      </w:pPr>
      <w:r w:rsidRPr="00281688">
        <w:rPr>
          <w:rFonts w:hint="eastAsia"/>
          <w:sz w:val="24"/>
          <w:szCs w:val="28"/>
        </w:rPr>
        <w:tab/>
      </w:r>
      <w:r w:rsidRPr="00281688">
        <w:rPr>
          <w:rFonts w:hint="eastAsia"/>
          <w:sz w:val="24"/>
          <w:szCs w:val="28"/>
        </w:rPr>
        <w:tab/>
      </w:r>
      <w:r w:rsidR="000A43E9" w:rsidRPr="00281688">
        <w:rPr>
          <w:rFonts w:hint="eastAsia"/>
          <w:sz w:val="24"/>
          <w:szCs w:val="28"/>
        </w:rPr>
        <w:tab/>
      </w:r>
      <w:proofErr w:type="spellStart"/>
      <w:r w:rsidRPr="00281688">
        <w:rPr>
          <w:sz w:val="24"/>
          <w:szCs w:val="28"/>
        </w:rPr>
        <w:t>Propagation.REQUIRED</w:t>
      </w:r>
      <w:r w:rsidRPr="00281688">
        <w:rPr>
          <w:rFonts w:hint="eastAsia"/>
          <w:sz w:val="24"/>
          <w:szCs w:val="28"/>
        </w:rPr>
        <w:t>_NEW</w:t>
      </w:r>
      <w:proofErr w:type="spellEnd"/>
    </w:p>
    <w:p w:rsidR="008F3FEC" w:rsidRPr="00281688" w:rsidRDefault="008F3FEC" w:rsidP="008F3FEC">
      <w:pPr>
        <w:rPr>
          <w:sz w:val="24"/>
          <w:szCs w:val="28"/>
        </w:rPr>
      </w:pPr>
      <w:r w:rsidRPr="00281688">
        <w:rPr>
          <w:rFonts w:hint="eastAsia"/>
          <w:sz w:val="24"/>
          <w:szCs w:val="28"/>
        </w:rPr>
        <w:tab/>
      </w:r>
      <w:r w:rsidRPr="00281688">
        <w:rPr>
          <w:rFonts w:hint="eastAsia"/>
          <w:sz w:val="24"/>
          <w:szCs w:val="28"/>
        </w:rPr>
        <w:tab/>
      </w:r>
      <w:r w:rsidR="000A43E9" w:rsidRPr="00281688">
        <w:rPr>
          <w:rFonts w:hint="eastAsia"/>
          <w:sz w:val="24"/>
          <w:szCs w:val="28"/>
        </w:rPr>
        <w:tab/>
      </w:r>
      <w:r w:rsidRPr="00281688">
        <w:rPr>
          <w:rFonts w:hint="eastAsia"/>
          <w:sz w:val="24"/>
          <w:szCs w:val="28"/>
        </w:rPr>
        <w:t>指定当前的方法必须在事务的环境下执行；</w:t>
      </w:r>
    </w:p>
    <w:p w:rsidR="008F3FEC" w:rsidRPr="00281688" w:rsidRDefault="008F3FEC" w:rsidP="008F3FEC">
      <w:pPr>
        <w:rPr>
          <w:sz w:val="24"/>
          <w:szCs w:val="28"/>
        </w:rPr>
      </w:pPr>
      <w:r w:rsidRPr="00281688">
        <w:rPr>
          <w:rFonts w:hint="eastAsia"/>
          <w:sz w:val="24"/>
          <w:szCs w:val="28"/>
        </w:rPr>
        <w:tab/>
      </w:r>
      <w:r w:rsidRPr="00281688">
        <w:rPr>
          <w:rFonts w:hint="eastAsia"/>
          <w:sz w:val="24"/>
          <w:szCs w:val="28"/>
        </w:rPr>
        <w:tab/>
      </w:r>
      <w:r w:rsidR="000A43E9" w:rsidRPr="00281688">
        <w:rPr>
          <w:rFonts w:hint="eastAsia"/>
          <w:sz w:val="24"/>
          <w:szCs w:val="28"/>
        </w:rPr>
        <w:tab/>
      </w:r>
      <w:r w:rsidRPr="00281688">
        <w:rPr>
          <w:rFonts w:hint="eastAsia"/>
          <w:sz w:val="24"/>
          <w:szCs w:val="28"/>
        </w:rPr>
        <w:t>如果当前运行的方法，已经存在事务：</w:t>
      </w:r>
      <w:r w:rsidRPr="00281688">
        <w:rPr>
          <w:rFonts w:hint="eastAsia"/>
          <w:sz w:val="24"/>
          <w:szCs w:val="28"/>
        </w:rPr>
        <w:t xml:space="preserve">  </w:t>
      </w:r>
      <w:r w:rsidRPr="00281688">
        <w:rPr>
          <w:rFonts w:hint="eastAsia"/>
          <w:sz w:val="24"/>
          <w:szCs w:val="28"/>
        </w:rPr>
        <w:t>事务会挂起；</w:t>
      </w:r>
      <w:r w:rsidRPr="00281688">
        <w:rPr>
          <w:rFonts w:hint="eastAsia"/>
          <w:sz w:val="24"/>
          <w:szCs w:val="28"/>
        </w:rPr>
        <w:t xml:space="preserve"> </w:t>
      </w:r>
      <w:r w:rsidRPr="00281688">
        <w:rPr>
          <w:rFonts w:hint="eastAsia"/>
          <w:sz w:val="24"/>
          <w:szCs w:val="28"/>
        </w:rPr>
        <w:t>会始终开启一个新的</w:t>
      </w:r>
      <w:r w:rsidR="000A43E9" w:rsidRPr="00281688">
        <w:rPr>
          <w:rFonts w:hint="eastAsia"/>
          <w:sz w:val="24"/>
          <w:szCs w:val="28"/>
        </w:rPr>
        <w:tab/>
      </w:r>
      <w:r w:rsidR="000A43E9" w:rsidRPr="00281688">
        <w:rPr>
          <w:rFonts w:hint="eastAsia"/>
          <w:sz w:val="24"/>
          <w:szCs w:val="28"/>
        </w:rPr>
        <w:tab/>
      </w:r>
      <w:r w:rsidR="000A43E9" w:rsidRPr="00281688">
        <w:rPr>
          <w:rFonts w:hint="eastAsia"/>
          <w:sz w:val="24"/>
          <w:szCs w:val="28"/>
        </w:rPr>
        <w:tab/>
      </w:r>
      <w:r w:rsidR="000A43E9" w:rsidRPr="00281688">
        <w:rPr>
          <w:rFonts w:hint="eastAsia"/>
          <w:sz w:val="24"/>
          <w:szCs w:val="28"/>
        </w:rPr>
        <w:tab/>
      </w:r>
      <w:r w:rsidRPr="00281688">
        <w:rPr>
          <w:rFonts w:hint="eastAsia"/>
          <w:sz w:val="24"/>
          <w:szCs w:val="28"/>
        </w:rPr>
        <w:t>事务，执行完后；</w:t>
      </w:r>
      <w:r w:rsidR="000A43E9" w:rsidRPr="00281688">
        <w:rPr>
          <w:rFonts w:hint="eastAsia"/>
          <w:sz w:val="24"/>
          <w:szCs w:val="28"/>
        </w:rPr>
        <w:t xml:space="preserve"> </w:t>
      </w:r>
      <w:r w:rsidRPr="00281688">
        <w:rPr>
          <w:rFonts w:hint="eastAsia"/>
          <w:sz w:val="24"/>
          <w:szCs w:val="28"/>
        </w:rPr>
        <w:t>刚才挂起的事务才继续运行。</w:t>
      </w:r>
    </w:p>
    <w:p w:rsidR="005E6037" w:rsidRPr="00281688" w:rsidRDefault="005E6037" w:rsidP="00C635BE">
      <w:pPr>
        <w:pStyle w:val="a7"/>
        <w:numPr>
          <w:ilvl w:val="0"/>
          <w:numId w:val="59"/>
        </w:numPr>
        <w:ind w:firstLineChars="0"/>
        <w:outlineLvl w:val="2"/>
        <w:rPr>
          <w:b/>
          <w:sz w:val="24"/>
          <w:szCs w:val="28"/>
        </w:rPr>
      </w:pPr>
      <w:r w:rsidRPr="00281688">
        <w:rPr>
          <w:rFonts w:hint="eastAsia"/>
          <w:b/>
          <w:sz w:val="24"/>
          <w:szCs w:val="28"/>
        </w:rPr>
        <w:t>事务并发会引起什么问题</w:t>
      </w:r>
      <w:r w:rsidRPr="00281688">
        <w:rPr>
          <w:rFonts w:hint="eastAsia"/>
          <w:b/>
          <w:sz w:val="24"/>
          <w:szCs w:val="28"/>
        </w:rPr>
        <w:t>,</w:t>
      </w:r>
      <w:r w:rsidRPr="00281688">
        <w:rPr>
          <w:rFonts w:hint="eastAsia"/>
          <w:b/>
          <w:sz w:val="24"/>
          <w:szCs w:val="28"/>
        </w:rPr>
        <w:t>怎么解决？</w:t>
      </w:r>
    </w:p>
    <w:p w:rsidR="005E6037" w:rsidRPr="00281688" w:rsidRDefault="005E6037" w:rsidP="005E6037">
      <w:pPr>
        <w:rPr>
          <w:sz w:val="24"/>
          <w:szCs w:val="28"/>
          <w:lang w:val="en-GB"/>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事务并发会引起脏读</w:t>
      </w:r>
      <w:r w:rsidRPr="00281688">
        <w:rPr>
          <w:rFonts w:hint="eastAsia"/>
          <w:sz w:val="24"/>
          <w:szCs w:val="28"/>
        </w:rPr>
        <w:t>,</w:t>
      </w:r>
      <w:r w:rsidRPr="00281688">
        <w:rPr>
          <w:rFonts w:hint="eastAsia"/>
          <w:sz w:val="24"/>
          <w:szCs w:val="28"/>
        </w:rPr>
        <w:t>幻读</w:t>
      </w:r>
      <w:r w:rsidRPr="00281688">
        <w:rPr>
          <w:rFonts w:hint="eastAsia"/>
          <w:sz w:val="24"/>
          <w:szCs w:val="28"/>
        </w:rPr>
        <w:t>,</w:t>
      </w:r>
      <w:r w:rsidRPr="00281688">
        <w:rPr>
          <w:rFonts w:hint="eastAsia"/>
          <w:sz w:val="24"/>
          <w:szCs w:val="28"/>
        </w:rPr>
        <w:t>不可重复读等问题</w:t>
      </w:r>
      <w:r w:rsidRPr="00281688">
        <w:rPr>
          <w:rFonts w:hint="eastAsia"/>
          <w:sz w:val="24"/>
          <w:szCs w:val="28"/>
        </w:rPr>
        <w:t>,</w:t>
      </w:r>
      <w:r w:rsidRPr="00281688">
        <w:rPr>
          <w:rFonts w:hint="eastAsia"/>
          <w:sz w:val="24"/>
          <w:szCs w:val="28"/>
        </w:rPr>
        <w:t>设定事务的隔离级别可以解决。</w:t>
      </w:r>
    </w:p>
    <w:p w:rsidR="002E0447" w:rsidRPr="00281688" w:rsidRDefault="002E0447" w:rsidP="00C635BE">
      <w:pPr>
        <w:pStyle w:val="a7"/>
        <w:numPr>
          <w:ilvl w:val="0"/>
          <w:numId w:val="59"/>
        </w:numPr>
        <w:ind w:firstLineChars="0"/>
        <w:outlineLvl w:val="2"/>
        <w:rPr>
          <w:sz w:val="24"/>
          <w:szCs w:val="28"/>
          <w:lang w:val="en-GB"/>
        </w:rPr>
      </w:pPr>
      <w:r w:rsidRPr="00281688">
        <w:rPr>
          <w:sz w:val="24"/>
          <w:szCs w:val="28"/>
          <w:lang w:val="en-GB"/>
        </w:rPr>
        <w:t>D</w:t>
      </w:r>
    </w:p>
    <w:p w:rsidR="002E0447" w:rsidRPr="00281688" w:rsidRDefault="002E0447" w:rsidP="00C635BE">
      <w:pPr>
        <w:pStyle w:val="a7"/>
        <w:numPr>
          <w:ilvl w:val="0"/>
          <w:numId w:val="59"/>
        </w:numPr>
        <w:ind w:firstLineChars="0"/>
        <w:outlineLvl w:val="2"/>
        <w:rPr>
          <w:sz w:val="24"/>
          <w:szCs w:val="28"/>
          <w:lang w:val="en-GB"/>
        </w:rPr>
      </w:pPr>
      <w:r w:rsidRPr="00281688">
        <w:rPr>
          <w:sz w:val="24"/>
          <w:szCs w:val="28"/>
          <w:lang w:val="en-GB"/>
        </w:rPr>
        <w:t>d</w:t>
      </w:r>
    </w:p>
    <w:p w:rsidR="00926DE1" w:rsidRPr="00281688" w:rsidRDefault="00926DE1" w:rsidP="0086448A">
      <w:pPr>
        <w:pStyle w:val="a7"/>
        <w:numPr>
          <w:ilvl w:val="0"/>
          <w:numId w:val="1"/>
        </w:numPr>
        <w:ind w:firstLineChars="0"/>
        <w:outlineLvl w:val="0"/>
        <w:rPr>
          <w:b/>
          <w:sz w:val="24"/>
          <w:szCs w:val="28"/>
        </w:rPr>
      </w:pPr>
      <w:proofErr w:type="spellStart"/>
      <w:r w:rsidRPr="00281688">
        <w:rPr>
          <w:rFonts w:hint="eastAsia"/>
          <w:b/>
          <w:sz w:val="24"/>
          <w:szCs w:val="28"/>
        </w:rPr>
        <w:t>Mybatis</w:t>
      </w:r>
      <w:proofErr w:type="spellEnd"/>
    </w:p>
    <w:p w:rsidR="00C01E86" w:rsidRPr="00281688" w:rsidRDefault="00C01E86" w:rsidP="00C635BE">
      <w:pPr>
        <w:pStyle w:val="a7"/>
        <w:numPr>
          <w:ilvl w:val="0"/>
          <w:numId w:val="46"/>
        </w:numPr>
        <w:ind w:firstLineChars="0"/>
        <w:outlineLvl w:val="1"/>
        <w:rPr>
          <w:sz w:val="24"/>
          <w:szCs w:val="28"/>
        </w:rPr>
      </w:pPr>
      <w:proofErr w:type="spellStart"/>
      <w:r w:rsidRPr="00281688">
        <w:rPr>
          <w:b/>
          <w:sz w:val="24"/>
          <w:szCs w:val="28"/>
        </w:rPr>
        <w:t>M</w:t>
      </w:r>
      <w:r w:rsidRPr="00281688">
        <w:rPr>
          <w:rFonts w:hint="eastAsia"/>
          <w:b/>
          <w:sz w:val="24"/>
          <w:szCs w:val="28"/>
        </w:rPr>
        <w:t>ybatis</w:t>
      </w:r>
      <w:proofErr w:type="spellEnd"/>
      <w:r w:rsidRPr="00281688">
        <w:rPr>
          <w:rFonts w:hint="eastAsia"/>
          <w:b/>
          <w:sz w:val="24"/>
          <w:szCs w:val="28"/>
        </w:rPr>
        <w:t>架构或工作流程</w:t>
      </w:r>
    </w:p>
    <w:p w:rsidR="00C01E86" w:rsidRPr="00281688" w:rsidRDefault="00C01E86" w:rsidP="00C01E86">
      <w:pPr>
        <w:pStyle w:val="a7"/>
        <w:ind w:left="780" w:firstLineChars="0" w:firstLine="0"/>
        <w:rPr>
          <w:sz w:val="24"/>
          <w:szCs w:val="28"/>
        </w:rPr>
      </w:pPr>
      <w:r w:rsidRPr="00281688">
        <w:rPr>
          <w:rFonts w:hint="eastAsia"/>
          <w:sz w:val="24"/>
          <w:szCs w:val="28"/>
        </w:rPr>
        <w:t xml:space="preserve">  </w:t>
      </w:r>
      <w:r w:rsidRPr="00281688">
        <w:rPr>
          <w:sz w:val="24"/>
          <w:szCs w:val="28"/>
        </w:rPr>
        <w:object w:dxaOrig="8296" w:dyaOrig="6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8pt;height:230.4pt" o:ole="">
            <v:imagedata r:id="rId45" o:title=""/>
            <o:lock v:ext="edit" aspectratio="f"/>
          </v:shape>
          <o:OLEObject Type="Embed" ProgID="Visio.Drawing.11" ShapeID="_x0000_i1025" DrawAspect="Content" ObjectID="_1633193388" r:id="rId46"/>
        </w:object>
      </w:r>
    </w:p>
    <w:p w:rsidR="00C01E86" w:rsidRPr="00281688" w:rsidRDefault="00C01E86" w:rsidP="00C635BE">
      <w:pPr>
        <w:pStyle w:val="11"/>
        <w:numPr>
          <w:ilvl w:val="0"/>
          <w:numId w:val="60"/>
        </w:numPr>
        <w:ind w:firstLineChars="0"/>
        <w:rPr>
          <w:sz w:val="24"/>
          <w:szCs w:val="28"/>
        </w:rPr>
      </w:pPr>
      <w:proofErr w:type="spellStart"/>
      <w:r w:rsidRPr="00281688">
        <w:rPr>
          <w:rFonts w:hint="eastAsia"/>
          <w:sz w:val="24"/>
          <w:szCs w:val="28"/>
        </w:rPr>
        <w:t>mybatis</w:t>
      </w:r>
      <w:proofErr w:type="spellEnd"/>
      <w:r w:rsidRPr="00281688">
        <w:rPr>
          <w:rFonts w:hint="eastAsia"/>
          <w:sz w:val="24"/>
          <w:szCs w:val="28"/>
        </w:rPr>
        <w:t>配置</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t>SqlMapConfig.xml</w:t>
      </w:r>
      <w:r w:rsidRPr="00281688">
        <w:rPr>
          <w:rFonts w:hint="eastAsia"/>
          <w:sz w:val="24"/>
          <w:szCs w:val="28"/>
        </w:rPr>
        <w:t>，此文件作为</w:t>
      </w:r>
      <w:proofErr w:type="spellStart"/>
      <w:r w:rsidRPr="00281688">
        <w:rPr>
          <w:rFonts w:hint="eastAsia"/>
          <w:sz w:val="24"/>
          <w:szCs w:val="28"/>
        </w:rPr>
        <w:t>mybatis</w:t>
      </w:r>
      <w:proofErr w:type="spellEnd"/>
      <w:r w:rsidRPr="00281688">
        <w:rPr>
          <w:rFonts w:hint="eastAsia"/>
          <w:sz w:val="24"/>
          <w:szCs w:val="28"/>
        </w:rPr>
        <w:t>的全局配置文件，配置了</w:t>
      </w:r>
      <w:proofErr w:type="spellStart"/>
      <w:r w:rsidRPr="00281688">
        <w:rPr>
          <w:rFonts w:hint="eastAsia"/>
          <w:sz w:val="24"/>
          <w:szCs w:val="28"/>
        </w:rPr>
        <w:t>mybatis</w:t>
      </w:r>
      <w:proofErr w:type="spellEnd"/>
      <w:r w:rsidRPr="00281688">
        <w:rPr>
          <w:rFonts w:hint="eastAsia"/>
          <w:sz w:val="24"/>
          <w:szCs w:val="28"/>
        </w:rPr>
        <w:t>的运行环</w:t>
      </w:r>
      <w:r w:rsidRPr="00281688">
        <w:rPr>
          <w:rFonts w:hint="eastAsia"/>
          <w:sz w:val="24"/>
          <w:szCs w:val="28"/>
        </w:rPr>
        <w:tab/>
      </w:r>
      <w:r w:rsidRPr="00281688">
        <w:rPr>
          <w:rFonts w:hint="eastAsia"/>
          <w:sz w:val="24"/>
          <w:szCs w:val="28"/>
        </w:rPr>
        <w:tab/>
      </w:r>
      <w:r w:rsidRPr="00281688">
        <w:rPr>
          <w:rFonts w:hint="eastAsia"/>
          <w:sz w:val="24"/>
          <w:szCs w:val="28"/>
        </w:rPr>
        <w:t>境等信息。</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t>mapper.xml</w:t>
      </w:r>
      <w:r w:rsidRPr="00281688">
        <w:rPr>
          <w:rFonts w:hint="eastAsia"/>
          <w:sz w:val="24"/>
          <w:szCs w:val="28"/>
        </w:rPr>
        <w:t>文件即</w:t>
      </w:r>
      <w:proofErr w:type="spellStart"/>
      <w:r w:rsidRPr="00281688">
        <w:rPr>
          <w:rFonts w:hint="eastAsia"/>
          <w:sz w:val="24"/>
          <w:szCs w:val="28"/>
        </w:rPr>
        <w:t>sql</w:t>
      </w:r>
      <w:proofErr w:type="spellEnd"/>
      <w:r w:rsidRPr="00281688">
        <w:rPr>
          <w:rFonts w:hint="eastAsia"/>
          <w:sz w:val="24"/>
          <w:szCs w:val="28"/>
        </w:rPr>
        <w:t>映射文件，文件中配置了操作数据库的</w:t>
      </w:r>
      <w:proofErr w:type="spellStart"/>
      <w:r w:rsidRPr="00281688">
        <w:rPr>
          <w:rFonts w:hint="eastAsia"/>
          <w:sz w:val="24"/>
          <w:szCs w:val="28"/>
        </w:rPr>
        <w:t>sql</w:t>
      </w:r>
      <w:proofErr w:type="spellEnd"/>
      <w:r w:rsidRPr="00281688">
        <w:rPr>
          <w:rFonts w:hint="eastAsia"/>
          <w:sz w:val="24"/>
          <w:szCs w:val="28"/>
        </w:rPr>
        <w:t>语句。此文件需</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要在</w:t>
      </w:r>
      <w:r w:rsidRPr="00281688">
        <w:rPr>
          <w:rFonts w:hint="eastAsia"/>
          <w:sz w:val="24"/>
          <w:szCs w:val="28"/>
        </w:rPr>
        <w:t>SqlMapConfig.xml</w:t>
      </w:r>
      <w:r w:rsidRPr="00281688">
        <w:rPr>
          <w:rFonts w:hint="eastAsia"/>
          <w:sz w:val="24"/>
          <w:szCs w:val="28"/>
        </w:rPr>
        <w:t>中加载。</w:t>
      </w:r>
    </w:p>
    <w:p w:rsidR="00C01E86" w:rsidRPr="00281688" w:rsidRDefault="00C01E86" w:rsidP="00C635BE">
      <w:pPr>
        <w:pStyle w:val="11"/>
        <w:numPr>
          <w:ilvl w:val="0"/>
          <w:numId w:val="60"/>
        </w:numPr>
        <w:ind w:firstLineChars="0"/>
        <w:rPr>
          <w:sz w:val="24"/>
          <w:szCs w:val="28"/>
        </w:rPr>
      </w:pPr>
      <w:r w:rsidRPr="00281688">
        <w:rPr>
          <w:rFonts w:hint="eastAsia"/>
          <w:sz w:val="24"/>
          <w:szCs w:val="28"/>
        </w:rPr>
        <w:t>通过</w:t>
      </w:r>
      <w:proofErr w:type="spellStart"/>
      <w:r w:rsidRPr="00281688">
        <w:rPr>
          <w:rFonts w:hint="eastAsia"/>
          <w:sz w:val="24"/>
          <w:szCs w:val="28"/>
        </w:rPr>
        <w:t>mybatis</w:t>
      </w:r>
      <w:proofErr w:type="spellEnd"/>
      <w:r w:rsidRPr="00281688">
        <w:rPr>
          <w:rFonts w:hint="eastAsia"/>
          <w:sz w:val="24"/>
          <w:szCs w:val="28"/>
        </w:rPr>
        <w:t>环境等配置信息构造</w:t>
      </w:r>
      <w:proofErr w:type="spellStart"/>
      <w:r w:rsidRPr="00281688">
        <w:rPr>
          <w:rFonts w:hint="eastAsia"/>
          <w:sz w:val="24"/>
          <w:szCs w:val="28"/>
        </w:rPr>
        <w:t>SqlSessionFactory</w:t>
      </w:r>
      <w:proofErr w:type="spellEnd"/>
      <w:r w:rsidRPr="00281688">
        <w:rPr>
          <w:rFonts w:hint="eastAsia"/>
          <w:sz w:val="24"/>
          <w:szCs w:val="28"/>
        </w:rPr>
        <w:t>即会话工厂</w:t>
      </w:r>
    </w:p>
    <w:p w:rsidR="00C01E86" w:rsidRPr="00281688" w:rsidRDefault="00C01E86" w:rsidP="00C635BE">
      <w:pPr>
        <w:pStyle w:val="11"/>
        <w:numPr>
          <w:ilvl w:val="0"/>
          <w:numId w:val="60"/>
        </w:numPr>
        <w:ind w:firstLineChars="0"/>
        <w:rPr>
          <w:sz w:val="24"/>
          <w:szCs w:val="28"/>
        </w:rPr>
      </w:pPr>
      <w:r w:rsidRPr="00281688">
        <w:rPr>
          <w:rFonts w:hint="eastAsia"/>
          <w:sz w:val="24"/>
          <w:szCs w:val="28"/>
        </w:rPr>
        <w:t>由会话工厂创建</w:t>
      </w:r>
      <w:proofErr w:type="spellStart"/>
      <w:r w:rsidRPr="00281688">
        <w:rPr>
          <w:rFonts w:hint="eastAsia"/>
          <w:sz w:val="24"/>
          <w:szCs w:val="28"/>
        </w:rPr>
        <w:t>sqlSession</w:t>
      </w:r>
      <w:proofErr w:type="spellEnd"/>
      <w:r w:rsidRPr="00281688">
        <w:rPr>
          <w:rFonts w:hint="eastAsia"/>
          <w:sz w:val="24"/>
          <w:szCs w:val="28"/>
        </w:rPr>
        <w:t>即会话，操作数据库需要通过</w:t>
      </w:r>
      <w:proofErr w:type="spellStart"/>
      <w:r w:rsidRPr="00281688">
        <w:rPr>
          <w:rFonts w:hint="eastAsia"/>
          <w:sz w:val="24"/>
          <w:szCs w:val="28"/>
        </w:rPr>
        <w:t>sqlSession</w:t>
      </w:r>
      <w:proofErr w:type="spellEnd"/>
      <w:r w:rsidRPr="00281688">
        <w:rPr>
          <w:rFonts w:hint="eastAsia"/>
          <w:sz w:val="24"/>
          <w:szCs w:val="28"/>
        </w:rPr>
        <w:t>进行。</w:t>
      </w:r>
    </w:p>
    <w:p w:rsidR="00C01E86" w:rsidRPr="00281688" w:rsidRDefault="00C01E86" w:rsidP="00C635BE">
      <w:pPr>
        <w:pStyle w:val="11"/>
        <w:numPr>
          <w:ilvl w:val="0"/>
          <w:numId w:val="60"/>
        </w:numPr>
        <w:ind w:firstLineChars="0"/>
        <w:rPr>
          <w:sz w:val="24"/>
          <w:szCs w:val="28"/>
        </w:rPr>
      </w:pPr>
      <w:proofErr w:type="spellStart"/>
      <w:r w:rsidRPr="00281688">
        <w:rPr>
          <w:rFonts w:hint="eastAsia"/>
          <w:sz w:val="24"/>
          <w:szCs w:val="28"/>
        </w:rPr>
        <w:t>mybatis</w:t>
      </w:r>
      <w:proofErr w:type="spellEnd"/>
      <w:r w:rsidRPr="00281688">
        <w:rPr>
          <w:rFonts w:hint="eastAsia"/>
          <w:sz w:val="24"/>
          <w:szCs w:val="28"/>
        </w:rPr>
        <w:t>底层自定义了</w:t>
      </w:r>
      <w:r w:rsidRPr="00281688">
        <w:rPr>
          <w:rFonts w:hint="eastAsia"/>
          <w:sz w:val="24"/>
          <w:szCs w:val="28"/>
        </w:rPr>
        <w:t>Executor</w:t>
      </w:r>
      <w:r w:rsidRPr="00281688">
        <w:rPr>
          <w:rFonts w:hint="eastAsia"/>
          <w:sz w:val="24"/>
          <w:szCs w:val="28"/>
        </w:rPr>
        <w:t>执行器接口操作数据库，</w:t>
      </w:r>
      <w:r w:rsidRPr="00281688">
        <w:rPr>
          <w:rFonts w:hint="eastAsia"/>
          <w:sz w:val="24"/>
          <w:szCs w:val="28"/>
        </w:rPr>
        <w:t>Executor</w:t>
      </w:r>
      <w:r w:rsidRPr="00281688">
        <w:rPr>
          <w:rFonts w:hint="eastAsia"/>
          <w:sz w:val="24"/>
          <w:szCs w:val="28"/>
        </w:rPr>
        <w:t>接口有两个实现，一个是基本执行器、一个是缓存执行器。</w:t>
      </w:r>
    </w:p>
    <w:p w:rsidR="00C01E86" w:rsidRPr="00281688" w:rsidRDefault="00C01E86" w:rsidP="00C635BE">
      <w:pPr>
        <w:pStyle w:val="11"/>
        <w:numPr>
          <w:ilvl w:val="0"/>
          <w:numId w:val="60"/>
        </w:numPr>
        <w:ind w:firstLineChars="0"/>
        <w:rPr>
          <w:sz w:val="24"/>
          <w:szCs w:val="28"/>
        </w:rPr>
      </w:pPr>
      <w:r w:rsidRPr="00281688">
        <w:rPr>
          <w:rFonts w:hint="eastAsia"/>
          <w:sz w:val="24"/>
          <w:szCs w:val="28"/>
        </w:rPr>
        <w:lastRenderedPageBreak/>
        <w:t>Mapped Statement</w:t>
      </w:r>
      <w:r w:rsidRPr="00281688">
        <w:rPr>
          <w:rFonts w:hint="eastAsia"/>
          <w:sz w:val="24"/>
          <w:szCs w:val="28"/>
        </w:rPr>
        <w:t>也是</w:t>
      </w:r>
      <w:proofErr w:type="spellStart"/>
      <w:r w:rsidRPr="00281688">
        <w:rPr>
          <w:rFonts w:hint="eastAsia"/>
          <w:sz w:val="24"/>
          <w:szCs w:val="28"/>
        </w:rPr>
        <w:t>mybatis</w:t>
      </w:r>
      <w:proofErr w:type="spellEnd"/>
      <w:r w:rsidRPr="00281688">
        <w:rPr>
          <w:rFonts w:hint="eastAsia"/>
          <w:sz w:val="24"/>
          <w:szCs w:val="28"/>
        </w:rPr>
        <w:t>一个底层封装对象，它包装了</w:t>
      </w:r>
      <w:proofErr w:type="spellStart"/>
      <w:r w:rsidRPr="00281688">
        <w:rPr>
          <w:rFonts w:hint="eastAsia"/>
          <w:sz w:val="24"/>
          <w:szCs w:val="28"/>
        </w:rPr>
        <w:t>mybatis</w:t>
      </w:r>
      <w:proofErr w:type="spellEnd"/>
      <w:r w:rsidRPr="00281688">
        <w:rPr>
          <w:rFonts w:hint="eastAsia"/>
          <w:sz w:val="24"/>
          <w:szCs w:val="28"/>
        </w:rPr>
        <w:t>配置信息及</w:t>
      </w:r>
      <w:proofErr w:type="spellStart"/>
      <w:r w:rsidRPr="00281688">
        <w:rPr>
          <w:rFonts w:hint="eastAsia"/>
          <w:sz w:val="24"/>
          <w:szCs w:val="28"/>
        </w:rPr>
        <w:t>sql</w:t>
      </w:r>
      <w:proofErr w:type="spellEnd"/>
      <w:r w:rsidRPr="00281688">
        <w:rPr>
          <w:rFonts w:hint="eastAsia"/>
          <w:sz w:val="24"/>
          <w:szCs w:val="28"/>
        </w:rPr>
        <w:t>映射信息等。</w:t>
      </w:r>
      <w:r w:rsidRPr="00281688">
        <w:rPr>
          <w:rFonts w:hint="eastAsia"/>
          <w:sz w:val="24"/>
          <w:szCs w:val="28"/>
        </w:rPr>
        <w:t>m</w:t>
      </w:r>
      <w:r w:rsidRPr="00281688">
        <w:rPr>
          <w:sz w:val="24"/>
          <w:szCs w:val="28"/>
        </w:rPr>
        <w:t>apper.xml</w:t>
      </w:r>
      <w:r w:rsidRPr="00281688">
        <w:rPr>
          <w:rFonts w:hint="eastAsia"/>
          <w:sz w:val="24"/>
          <w:szCs w:val="28"/>
        </w:rPr>
        <w:t>文件中一个</w:t>
      </w:r>
      <w:proofErr w:type="spellStart"/>
      <w:r w:rsidRPr="00281688">
        <w:rPr>
          <w:rFonts w:hint="eastAsia"/>
          <w:sz w:val="24"/>
          <w:szCs w:val="28"/>
        </w:rPr>
        <w:t>sql</w:t>
      </w:r>
      <w:proofErr w:type="spellEnd"/>
      <w:r w:rsidRPr="00281688">
        <w:rPr>
          <w:rFonts w:hint="eastAsia"/>
          <w:sz w:val="24"/>
          <w:szCs w:val="28"/>
        </w:rPr>
        <w:t>对应一个</w:t>
      </w:r>
      <w:r w:rsidRPr="00281688">
        <w:rPr>
          <w:rFonts w:hint="eastAsia"/>
          <w:sz w:val="24"/>
          <w:szCs w:val="28"/>
        </w:rPr>
        <w:t>Mapped Statement</w:t>
      </w:r>
      <w:r w:rsidRPr="00281688">
        <w:rPr>
          <w:rFonts w:hint="eastAsia"/>
          <w:sz w:val="24"/>
          <w:szCs w:val="28"/>
        </w:rPr>
        <w:t>对象，</w:t>
      </w:r>
      <w:proofErr w:type="spellStart"/>
      <w:r w:rsidRPr="00281688">
        <w:rPr>
          <w:rFonts w:hint="eastAsia"/>
          <w:sz w:val="24"/>
          <w:szCs w:val="28"/>
        </w:rPr>
        <w:t>sql</w:t>
      </w:r>
      <w:proofErr w:type="spellEnd"/>
      <w:r w:rsidRPr="00281688">
        <w:rPr>
          <w:rFonts w:hint="eastAsia"/>
          <w:sz w:val="24"/>
          <w:szCs w:val="28"/>
        </w:rPr>
        <w:t>的</w:t>
      </w:r>
      <w:r w:rsidRPr="00281688">
        <w:rPr>
          <w:rFonts w:hint="eastAsia"/>
          <w:sz w:val="24"/>
          <w:szCs w:val="28"/>
        </w:rPr>
        <w:t>id</w:t>
      </w:r>
      <w:r w:rsidRPr="00281688">
        <w:rPr>
          <w:rFonts w:hint="eastAsia"/>
          <w:sz w:val="24"/>
          <w:szCs w:val="28"/>
        </w:rPr>
        <w:t>即是</w:t>
      </w:r>
      <w:r w:rsidRPr="00281688">
        <w:rPr>
          <w:rFonts w:hint="eastAsia"/>
          <w:sz w:val="24"/>
          <w:szCs w:val="28"/>
        </w:rPr>
        <w:t>Mapped statement</w:t>
      </w:r>
      <w:r w:rsidRPr="00281688">
        <w:rPr>
          <w:rFonts w:hint="eastAsia"/>
          <w:sz w:val="24"/>
          <w:szCs w:val="28"/>
        </w:rPr>
        <w:t>的</w:t>
      </w:r>
      <w:r w:rsidRPr="00281688">
        <w:rPr>
          <w:rFonts w:hint="eastAsia"/>
          <w:sz w:val="24"/>
          <w:szCs w:val="28"/>
        </w:rPr>
        <w:t>id</w:t>
      </w:r>
      <w:r w:rsidRPr="00281688">
        <w:rPr>
          <w:rFonts w:hint="eastAsia"/>
          <w:sz w:val="24"/>
          <w:szCs w:val="28"/>
        </w:rPr>
        <w:t>。</w:t>
      </w:r>
    </w:p>
    <w:p w:rsidR="00C01E86" w:rsidRPr="00281688" w:rsidRDefault="00C01E86" w:rsidP="00C635BE">
      <w:pPr>
        <w:pStyle w:val="11"/>
        <w:numPr>
          <w:ilvl w:val="0"/>
          <w:numId w:val="60"/>
        </w:numPr>
        <w:ind w:firstLineChars="0"/>
        <w:rPr>
          <w:sz w:val="24"/>
          <w:szCs w:val="28"/>
        </w:rPr>
      </w:pPr>
      <w:r w:rsidRPr="00281688">
        <w:rPr>
          <w:rFonts w:hint="eastAsia"/>
          <w:sz w:val="24"/>
          <w:szCs w:val="28"/>
        </w:rPr>
        <w:t>Mapped Statement</w:t>
      </w:r>
      <w:r w:rsidRPr="00281688">
        <w:rPr>
          <w:rFonts w:hint="eastAsia"/>
          <w:sz w:val="24"/>
          <w:szCs w:val="28"/>
        </w:rPr>
        <w:t>对</w:t>
      </w:r>
      <w:proofErr w:type="spellStart"/>
      <w:r w:rsidRPr="00281688">
        <w:rPr>
          <w:rFonts w:hint="eastAsia"/>
          <w:sz w:val="24"/>
          <w:szCs w:val="28"/>
        </w:rPr>
        <w:t>sql</w:t>
      </w:r>
      <w:proofErr w:type="spellEnd"/>
      <w:r w:rsidRPr="00281688">
        <w:rPr>
          <w:rFonts w:hint="eastAsia"/>
          <w:sz w:val="24"/>
          <w:szCs w:val="28"/>
        </w:rPr>
        <w:t>执行输入参数进行定义，包括</w:t>
      </w:r>
      <w:r w:rsidRPr="00281688">
        <w:rPr>
          <w:rFonts w:hint="eastAsia"/>
          <w:sz w:val="24"/>
          <w:szCs w:val="28"/>
        </w:rPr>
        <w:t>HashMap</w:t>
      </w:r>
      <w:r w:rsidRPr="00281688">
        <w:rPr>
          <w:rFonts w:hint="eastAsia"/>
          <w:sz w:val="24"/>
          <w:szCs w:val="28"/>
        </w:rPr>
        <w:t>、基本类型、</w:t>
      </w:r>
      <w:proofErr w:type="spellStart"/>
      <w:r w:rsidRPr="00281688">
        <w:rPr>
          <w:rFonts w:hint="eastAsia"/>
          <w:sz w:val="24"/>
          <w:szCs w:val="28"/>
        </w:rPr>
        <w:t>pojo</w:t>
      </w:r>
      <w:proofErr w:type="spellEnd"/>
      <w:r w:rsidRPr="00281688">
        <w:rPr>
          <w:rFonts w:hint="eastAsia"/>
          <w:sz w:val="24"/>
          <w:szCs w:val="28"/>
        </w:rPr>
        <w:t>，</w:t>
      </w:r>
      <w:r w:rsidRPr="00281688">
        <w:rPr>
          <w:rFonts w:hint="eastAsia"/>
          <w:sz w:val="24"/>
          <w:szCs w:val="28"/>
        </w:rPr>
        <w:t>Executor</w:t>
      </w:r>
      <w:r w:rsidRPr="00281688">
        <w:rPr>
          <w:rFonts w:hint="eastAsia"/>
          <w:sz w:val="24"/>
          <w:szCs w:val="28"/>
        </w:rPr>
        <w:t>通过</w:t>
      </w:r>
      <w:r w:rsidRPr="00281688">
        <w:rPr>
          <w:rFonts w:hint="eastAsia"/>
          <w:sz w:val="24"/>
          <w:szCs w:val="28"/>
        </w:rPr>
        <w:t>Mapped Statement</w:t>
      </w:r>
      <w:r w:rsidRPr="00281688">
        <w:rPr>
          <w:rFonts w:hint="eastAsia"/>
          <w:sz w:val="24"/>
          <w:szCs w:val="28"/>
        </w:rPr>
        <w:t>在执行</w:t>
      </w:r>
      <w:proofErr w:type="spellStart"/>
      <w:r w:rsidRPr="00281688">
        <w:rPr>
          <w:rFonts w:hint="eastAsia"/>
          <w:sz w:val="24"/>
          <w:szCs w:val="28"/>
        </w:rPr>
        <w:t>sql</w:t>
      </w:r>
      <w:proofErr w:type="spellEnd"/>
      <w:r w:rsidRPr="00281688">
        <w:rPr>
          <w:rFonts w:hint="eastAsia"/>
          <w:sz w:val="24"/>
          <w:szCs w:val="28"/>
        </w:rPr>
        <w:t>前将输入的</w:t>
      </w:r>
      <w:r w:rsidRPr="00281688">
        <w:rPr>
          <w:rFonts w:hint="eastAsia"/>
          <w:sz w:val="24"/>
          <w:szCs w:val="28"/>
        </w:rPr>
        <w:t>java</w:t>
      </w:r>
      <w:r w:rsidRPr="00281688">
        <w:rPr>
          <w:rFonts w:hint="eastAsia"/>
          <w:sz w:val="24"/>
          <w:szCs w:val="28"/>
        </w:rPr>
        <w:t>对象映射至</w:t>
      </w:r>
      <w:proofErr w:type="spellStart"/>
      <w:r w:rsidRPr="00281688">
        <w:rPr>
          <w:rFonts w:hint="eastAsia"/>
          <w:sz w:val="24"/>
          <w:szCs w:val="28"/>
        </w:rPr>
        <w:t>sql</w:t>
      </w:r>
      <w:proofErr w:type="spellEnd"/>
      <w:r w:rsidRPr="00281688">
        <w:rPr>
          <w:rFonts w:hint="eastAsia"/>
          <w:sz w:val="24"/>
          <w:szCs w:val="28"/>
        </w:rPr>
        <w:t>中，输入参数映射就是</w:t>
      </w:r>
      <w:proofErr w:type="spellStart"/>
      <w:r w:rsidRPr="00281688">
        <w:rPr>
          <w:rFonts w:hint="eastAsia"/>
          <w:sz w:val="24"/>
          <w:szCs w:val="28"/>
        </w:rPr>
        <w:t>jdbc</w:t>
      </w:r>
      <w:proofErr w:type="spellEnd"/>
      <w:r w:rsidRPr="00281688">
        <w:rPr>
          <w:rFonts w:hint="eastAsia"/>
          <w:sz w:val="24"/>
          <w:szCs w:val="28"/>
        </w:rPr>
        <w:t>编程中对</w:t>
      </w:r>
      <w:proofErr w:type="spellStart"/>
      <w:r w:rsidRPr="00281688">
        <w:rPr>
          <w:rFonts w:hint="eastAsia"/>
          <w:sz w:val="24"/>
          <w:szCs w:val="28"/>
        </w:rPr>
        <w:t>preparedStatement</w:t>
      </w:r>
      <w:proofErr w:type="spellEnd"/>
      <w:r w:rsidRPr="00281688">
        <w:rPr>
          <w:rFonts w:hint="eastAsia"/>
          <w:sz w:val="24"/>
          <w:szCs w:val="28"/>
        </w:rPr>
        <w:t>设置参数。</w:t>
      </w:r>
    </w:p>
    <w:p w:rsidR="00C01E86" w:rsidRPr="00281688" w:rsidRDefault="00C01E86" w:rsidP="00C635BE">
      <w:pPr>
        <w:pStyle w:val="11"/>
        <w:numPr>
          <w:ilvl w:val="0"/>
          <w:numId w:val="60"/>
        </w:numPr>
        <w:ind w:firstLineChars="0"/>
        <w:jc w:val="left"/>
        <w:rPr>
          <w:sz w:val="24"/>
          <w:szCs w:val="28"/>
        </w:rPr>
      </w:pPr>
      <w:r w:rsidRPr="00281688">
        <w:rPr>
          <w:rFonts w:hint="eastAsia"/>
          <w:sz w:val="24"/>
          <w:szCs w:val="28"/>
        </w:rPr>
        <w:t>Mapped Statement</w:t>
      </w:r>
      <w:r w:rsidRPr="00281688">
        <w:rPr>
          <w:rFonts w:hint="eastAsia"/>
          <w:sz w:val="24"/>
          <w:szCs w:val="28"/>
        </w:rPr>
        <w:t>对</w:t>
      </w:r>
      <w:proofErr w:type="spellStart"/>
      <w:r w:rsidRPr="00281688">
        <w:rPr>
          <w:rFonts w:hint="eastAsia"/>
          <w:sz w:val="24"/>
          <w:szCs w:val="28"/>
        </w:rPr>
        <w:t>sql</w:t>
      </w:r>
      <w:proofErr w:type="spellEnd"/>
      <w:r w:rsidRPr="00281688">
        <w:rPr>
          <w:rFonts w:hint="eastAsia"/>
          <w:sz w:val="24"/>
          <w:szCs w:val="28"/>
        </w:rPr>
        <w:t>执行输出结果进行定义，包括</w:t>
      </w:r>
      <w:r w:rsidRPr="00281688">
        <w:rPr>
          <w:rFonts w:hint="eastAsia"/>
          <w:sz w:val="24"/>
          <w:szCs w:val="28"/>
        </w:rPr>
        <w:t>HashMap</w:t>
      </w:r>
      <w:r w:rsidRPr="00281688">
        <w:rPr>
          <w:rFonts w:hint="eastAsia"/>
          <w:sz w:val="24"/>
          <w:szCs w:val="28"/>
        </w:rPr>
        <w:t>、基本类型、</w:t>
      </w:r>
      <w:proofErr w:type="spellStart"/>
      <w:r w:rsidRPr="00281688">
        <w:rPr>
          <w:rFonts w:hint="eastAsia"/>
          <w:sz w:val="24"/>
          <w:szCs w:val="28"/>
        </w:rPr>
        <w:t>pojo</w:t>
      </w:r>
      <w:proofErr w:type="spellEnd"/>
      <w:r w:rsidRPr="00281688">
        <w:rPr>
          <w:rFonts w:hint="eastAsia"/>
          <w:sz w:val="24"/>
          <w:szCs w:val="28"/>
        </w:rPr>
        <w:t>，</w:t>
      </w:r>
      <w:r w:rsidRPr="00281688">
        <w:rPr>
          <w:rFonts w:hint="eastAsia"/>
          <w:sz w:val="24"/>
          <w:szCs w:val="28"/>
        </w:rPr>
        <w:t>Executor</w:t>
      </w:r>
      <w:r w:rsidRPr="00281688">
        <w:rPr>
          <w:rFonts w:hint="eastAsia"/>
          <w:sz w:val="24"/>
          <w:szCs w:val="28"/>
        </w:rPr>
        <w:t>通过</w:t>
      </w:r>
      <w:r w:rsidRPr="00281688">
        <w:rPr>
          <w:rFonts w:hint="eastAsia"/>
          <w:sz w:val="24"/>
          <w:szCs w:val="28"/>
        </w:rPr>
        <w:t>Mapped Statement</w:t>
      </w:r>
      <w:r w:rsidRPr="00281688">
        <w:rPr>
          <w:rFonts w:hint="eastAsia"/>
          <w:sz w:val="24"/>
          <w:szCs w:val="28"/>
        </w:rPr>
        <w:t>在执行</w:t>
      </w:r>
      <w:proofErr w:type="spellStart"/>
      <w:r w:rsidRPr="00281688">
        <w:rPr>
          <w:rFonts w:hint="eastAsia"/>
          <w:sz w:val="24"/>
          <w:szCs w:val="28"/>
        </w:rPr>
        <w:t>sql</w:t>
      </w:r>
      <w:proofErr w:type="spellEnd"/>
      <w:r w:rsidRPr="00281688">
        <w:rPr>
          <w:rFonts w:hint="eastAsia"/>
          <w:sz w:val="24"/>
          <w:szCs w:val="28"/>
        </w:rPr>
        <w:t>后将输出结果映射至</w:t>
      </w:r>
      <w:r w:rsidRPr="00281688">
        <w:rPr>
          <w:rFonts w:hint="eastAsia"/>
          <w:sz w:val="24"/>
          <w:szCs w:val="28"/>
        </w:rPr>
        <w:t>java</w:t>
      </w:r>
      <w:r w:rsidRPr="00281688">
        <w:rPr>
          <w:rFonts w:hint="eastAsia"/>
          <w:sz w:val="24"/>
          <w:szCs w:val="28"/>
        </w:rPr>
        <w:t>对象中，输出结果映射过程相当于</w:t>
      </w:r>
      <w:proofErr w:type="spellStart"/>
      <w:r w:rsidRPr="00281688">
        <w:rPr>
          <w:rFonts w:hint="eastAsia"/>
          <w:sz w:val="24"/>
          <w:szCs w:val="28"/>
        </w:rPr>
        <w:t>jdbc</w:t>
      </w:r>
      <w:proofErr w:type="spellEnd"/>
      <w:r w:rsidRPr="00281688">
        <w:rPr>
          <w:rFonts w:hint="eastAsia"/>
          <w:sz w:val="24"/>
          <w:szCs w:val="28"/>
        </w:rPr>
        <w:t>编程中对结果的解析处理过程。</w:t>
      </w:r>
    </w:p>
    <w:p w:rsidR="00C01E86" w:rsidRPr="00281688" w:rsidRDefault="00C01E86" w:rsidP="00C635BE">
      <w:pPr>
        <w:pStyle w:val="a7"/>
        <w:numPr>
          <w:ilvl w:val="0"/>
          <w:numId w:val="46"/>
        </w:numPr>
        <w:ind w:firstLineChars="0"/>
        <w:outlineLvl w:val="1"/>
        <w:rPr>
          <w:b/>
          <w:sz w:val="24"/>
          <w:szCs w:val="28"/>
        </w:rPr>
      </w:pPr>
      <w:r w:rsidRPr="00281688">
        <w:rPr>
          <w:b/>
          <w:sz w:val="24"/>
          <w:szCs w:val="28"/>
        </w:rPr>
        <w:t>M</w:t>
      </w:r>
      <w:r w:rsidRPr="00281688">
        <w:rPr>
          <w:rFonts w:hint="eastAsia"/>
          <w:b/>
          <w:sz w:val="24"/>
          <w:szCs w:val="28"/>
        </w:rPr>
        <w:t>apper.xml</w:t>
      </w:r>
      <w:r w:rsidRPr="00281688">
        <w:rPr>
          <w:rFonts w:hint="eastAsia"/>
          <w:b/>
          <w:sz w:val="24"/>
          <w:szCs w:val="28"/>
        </w:rPr>
        <w:t>中</w:t>
      </w:r>
      <w:r w:rsidRPr="00281688">
        <w:rPr>
          <w:rFonts w:hint="eastAsia"/>
          <w:b/>
          <w:sz w:val="24"/>
          <w:szCs w:val="28"/>
        </w:rPr>
        <w:t>statement</w:t>
      </w:r>
      <w:r w:rsidRPr="00281688">
        <w:rPr>
          <w:rFonts w:hint="eastAsia"/>
          <w:b/>
          <w:sz w:val="24"/>
          <w:szCs w:val="28"/>
        </w:rPr>
        <w:t>中属性含义</w:t>
      </w:r>
    </w:p>
    <w:p w:rsidR="00C01E86" w:rsidRPr="00281688" w:rsidRDefault="00C01E86" w:rsidP="00C635BE">
      <w:pPr>
        <w:pStyle w:val="11"/>
        <w:numPr>
          <w:ilvl w:val="0"/>
          <w:numId w:val="63"/>
        </w:numPr>
        <w:ind w:firstLineChars="0"/>
        <w:jc w:val="left"/>
        <w:rPr>
          <w:sz w:val="24"/>
          <w:szCs w:val="28"/>
        </w:rPr>
      </w:pPr>
      <w:r w:rsidRPr="00281688">
        <w:rPr>
          <w:rFonts w:hint="eastAsia"/>
          <w:sz w:val="24"/>
          <w:szCs w:val="28"/>
        </w:rPr>
        <w:tab/>
      </w:r>
      <w:proofErr w:type="spellStart"/>
      <w:r w:rsidRPr="00281688">
        <w:rPr>
          <w:sz w:val="24"/>
          <w:szCs w:val="28"/>
        </w:rPr>
        <w:t>id:sql</w:t>
      </w:r>
      <w:proofErr w:type="spellEnd"/>
      <w:r w:rsidRPr="00281688">
        <w:rPr>
          <w:sz w:val="24"/>
          <w:szCs w:val="28"/>
        </w:rPr>
        <w:t>语句唯一标识</w:t>
      </w:r>
    </w:p>
    <w:p w:rsidR="00C01E86" w:rsidRPr="00281688" w:rsidRDefault="00C01E86" w:rsidP="00C635BE">
      <w:pPr>
        <w:pStyle w:val="11"/>
        <w:numPr>
          <w:ilvl w:val="0"/>
          <w:numId w:val="63"/>
        </w:numPr>
        <w:ind w:firstLineChars="0"/>
        <w:jc w:val="left"/>
        <w:rPr>
          <w:sz w:val="24"/>
          <w:szCs w:val="28"/>
        </w:rPr>
      </w:pPr>
      <w:r w:rsidRPr="00281688">
        <w:rPr>
          <w:rFonts w:hint="eastAsia"/>
          <w:sz w:val="24"/>
          <w:szCs w:val="28"/>
        </w:rPr>
        <w:tab/>
      </w:r>
      <w:proofErr w:type="spellStart"/>
      <w:r w:rsidRPr="00281688">
        <w:rPr>
          <w:rFonts w:hint="eastAsia"/>
          <w:sz w:val="24"/>
          <w:szCs w:val="28"/>
        </w:rPr>
        <w:t>parameterType</w:t>
      </w:r>
      <w:proofErr w:type="spellEnd"/>
      <w:r w:rsidRPr="00281688">
        <w:rPr>
          <w:rFonts w:hint="eastAsia"/>
          <w:sz w:val="24"/>
          <w:szCs w:val="28"/>
        </w:rPr>
        <w:t>：指定输入参数类型，</w:t>
      </w:r>
      <w:proofErr w:type="spellStart"/>
      <w:r w:rsidRPr="00281688">
        <w:rPr>
          <w:rFonts w:hint="eastAsia"/>
          <w:sz w:val="24"/>
          <w:szCs w:val="28"/>
        </w:rPr>
        <w:t>mybatis</w:t>
      </w:r>
      <w:proofErr w:type="spellEnd"/>
      <w:r w:rsidRPr="00281688">
        <w:rPr>
          <w:rFonts w:hint="eastAsia"/>
          <w:sz w:val="24"/>
          <w:szCs w:val="28"/>
        </w:rPr>
        <w:t>通过</w:t>
      </w:r>
      <w:proofErr w:type="spellStart"/>
      <w:r w:rsidRPr="00281688">
        <w:rPr>
          <w:rFonts w:hint="eastAsia"/>
          <w:sz w:val="24"/>
          <w:szCs w:val="28"/>
        </w:rPr>
        <w:t>ognl</w:t>
      </w:r>
      <w:proofErr w:type="spellEnd"/>
      <w:r w:rsidRPr="00281688">
        <w:rPr>
          <w:rFonts w:hint="eastAsia"/>
          <w:sz w:val="24"/>
          <w:szCs w:val="28"/>
        </w:rPr>
        <w:t>从输入对象中获取参数值拼</w:t>
      </w:r>
      <w:r w:rsidRPr="00281688">
        <w:rPr>
          <w:rFonts w:hint="eastAsia"/>
          <w:sz w:val="24"/>
          <w:szCs w:val="28"/>
        </w:rPr>
        <w:tab/>
      </w:r>
      <w:r w:rsidRPr="00281688">
        <w:rPr>
          <w:rFonts w:hint="eastAsia"/>
          <w:sz w:val="24"/>
          <w:szCs w:val="28"/>
        </w:rPr>
        <w:tab/>
      </w:r>
      <w:r w:rsidRPr="00281688">
        <w:rPr>
          <w:rFonts w:hint="eastAsia"/>
          <w:sz w:val="24"/>
          <w:szCs w:val="28"/>
        </w:rPr>
        <w:t>接在</w:t>
      </w:r>
      <w:proofErr w:type="spellStart"/>
      <w:r w:rsidRPr="00281688">
        <w:rPr>
          <w:rFonts w:hint="eastAsia"/>
          <w:sz w:val="24"/>
          <w:szCs w:val="28"/>
        </w:rPr>
        <w:t>sql</w:t>
      </w:r>
      <w:proofErr w:type="spellEnd"/>
      <w:r w:rsidRPr="00281688">
        <w:rPr>
          <w:rFonts w:hint="eastAsia"/>
          <w:sz w:val="24"/>
          <w:szCs w:val="28"/>
        </w:rPr>
        <w:t>中。</w:t>
      </w:r>
    </w:p>
    <w:p w:rsidR="00C01E86" w:rsidRPr="00281688" w:rsidRDefault="00C01E86" w:rsidP="00C635BE">
      <w:pPr>
        <w:pStyle w:val="11"/>
        <w:numPr>
          <w:ilvl w:val="0"/>
          <w:numId w:val="63"/>
        </w:numPr>
        <w:ind w:firstLineChars="0"/>
        <w:jc w:val="left"/>
        <w:rPr>
          <w:sz w:val="24"/>
          <w:szCs w:val="28"/>
        </w:rPr>
      </w:pPr>
      <w:proofErr w:type="spellStart"/>
      <w:r w:rsidRPr="00281688">
        <w:rPr>
          <w:rFonts w:hint="eastAsia"/>
          <w:sz w:val="24"/>
          <w:szCs w:val="28"/>
        </w:rPr>
        <w:t>resultType</w:t>
      </w:r>
      <w:proofErr w:type="spellEnd"/>
      <w:r w:rsidRPr="00281688">
        <w:rPr>
          <w:rFonts w:hint="eastAsia"/>
          <w:sz w:val="24"/>
          <w:szCs w:val="28"/>
        </w:rPr>
        <w:t>：指定输出结果类型，</w:t>
      </w:r>
      <w:proofErr w:type="spellStart"/>
      <w:r w:rsidRPr="00281688">
        <w:rPr>
          <w:rFonts w:hint="eastAsia"/>
          <w:sz w:val="24"/>
          <w:szCs w:val="28"/>
        </w:rPr>
        <w:t>mybatis</w:t>
      </w:r>
      <w:proofErr w:type="spellEnd"/>
      <w:r w:rsidRPr="00281688">
        <w:rPr>
          <w:rFonts w:hint="eastAsia"/>
          <w:sz w:val="24"/>
          <w:szCs w:val="28"/>
        </w:rPr>
        <w:t>将</w:t>
      </w:r>
      <w:proofErr w:type="spellStart"/>
      <w:r w:rsidRPr="00281688">
        <w:rPr>
          <w:rFonts w:hint="eastAsia"/>
          <w:sz w:val="24"/>
          <w:szCs w:val="28"/>
        </w:rPr>
        <w:t>sql</w:t>
      </w:r>
      <w:proofErr w:type="spellEnd"/>
      <w:r w:rsidRPr="00281688">
        <w:rPr>
          <w:rFonts w:hint="eastAsia"/>
          <w:sz w:val="24"/>
          <w:szCs w:val="28"/>
        </w:rPr>
        <w:t>查询结果的一行记录数据映射为</w:t>
      </w:r>
      <w:proofErr w:type="spellStart"/>
      <w:r w:rsidRPr="00281688">
        <w:rPr>
          <w:rFonts w:hint="eastAsia"/>
          <w:sz w:val="24"/>
          <w:szCs w:val="28"/>
        </w:rPr>
        <w:t>resultType</w:t>
      </w:r>
      <w:proofErr w:type="spellEnd"/>
      <w:r w:rsidRPr="00281688">
        <w:rPr>
          <w:rFonts w:hint="eastAsia"/>
          <w:sz w:val="24"/>
          <w:szCs w:val="28"/>
        </w:rPr>
        <w:t>指定类型的对象。</w:t>
      </w:r>
    </w:p>
    <w:p w:rsidR="00C01E86" w:rsidRPr="00281688" w:rsidRDefault="00C01E86" w:rsidP="00C635BE">
      <w:pPr>
        <w:pStyle w:val="11"/>
        <w:numPr>
          <w:ilvl w:val="0"/>
          <w:numId w:val="63"/>
        </w:numPr>
        <w:ind w:firstLineChars="0"/>
        <w:jc w:val="left"/>
        <w:rPr>
          <w:sz w:val="24"/>
          <w:szCs w:val="28"/>
        </w:rPr>
      </w:pPr>
      <w:proofErr w:type="spellStart"/>
      <w:r w:rsidRPr="00281688">
        <w:rPr>
          <w:rFonts w:hint="eastAsia"/>
          <w:sz w:val="24"/>
          <w:szCs w:val="28"/>
        </w:rPr>
        <w:t>resultMap</w:t>
      </w:r>
      <w:proofErr w:type="spellEnd"/>
      <w:r w:rsidRPr="00281688">
        <w:rPr>
          <w:rFonts w:hint="eastAsia"/>
          <w:sz w:val="24"/>
          <w:szCs w:val="28"/>
        </w:rPr>
        <w:t>：</w:t>
      </w:r>
      <w:proofErr w:type="spellStart"/>
      <w:r w:rsidRPr="00281688">
        <w:rPr>
          <w:rFonts w:hint="eastAsia"/>
          <w:kern w:val="0"/>
          <w:sz w:val="24"/>
          <w:szCs w:val="28"/>
        </w:rPr>
        <w:t>resultType</w:t>
      </w:r>
      <w:proofErr w:type="spellEnd"/>
      <w:r w:rsidRPr="00281688">
        <w:rPr>
          <w:rFonts w:hint="eastAsia"/>
          <w:kern w:val="0"/>
          <w:sz w:val="24"/>
          <w:szCs w:val="28"/>
        </w:rPr>
        <w:t>可以指定</w:t>
      </w:r>
      <w:proofErr w:type="spellStart"/>
      <w:r w:rsidRPr="00281688">
        <w:rPr>
          <w:rFonts w:hint="eastAsia"/>
          <w:kern w:val="0"/>
          <w:sz w:val="24"/>
          <w:szCs w:val="28"/>
        </w:rPr>
        <w:t>pojo</w:t>
      </w:r>
      <w:proofErr w:type="spellEnd"/>
      <w:r w:rsidRPr="00281688">
        <w:rPr>
          <w:rFonts w:hint="eastAsia"/>
          <w:kern w:val="0"/>
          <w:sz w:val="24"/>
          <w:szCs w:val="28"/>
        </w:rPr>
        <w:t>将查询结果映射为</w:t>
      </w:r>
      <w:proofErr w:type="spellStart"/>
      <w:r w:rsidRPr="00281688">
        <w:rPr>
          <w:rFonts w:hint="eastAsia"/>
          <w:kern w:val="0"/>
          <w:sz w:val="24"/>
          <w:szCs w:val="28"/>
        </w:rPr>
        <w:t>pojo</w:t>
      </w:r>
      <w:proofErr w:type="spellEnd"/>
      <w:r w:rsidRPr="00281688">
        <w:rPr>
          <w:rFonts w:hint="eastAsia"/>
          <w:kern w:val="0"/>
          <w:sz w:val="24"/>
          <w:szCs w:val="28"/>
        </w:rPr>
        <w:t>，</w:t>
      </w:r>
      <w:r w:rsidRPr="00281688">
        <w:rPr>
          <w:rFonts w:hint="eastAsia"/>
          <w:color w:val="FF0000"/>
          <w:kern w:val="0"/>
          <w:sz w:val="24"/>
          <w:szCs w:val="28"/>
        </w:rPr>
        <w:t>但需要</w:t>
      </w:r>
      <w:proofErr w:type="spellStart"/>
      <w:r w:rsidRPr="00281688">
        <w:rPr>
          <w:rFonts w:hint="eastAsia"/>
          <w:color w:val="FF0000"/>
          <w:kern w:val="0"/>
          <w:sz w:val="24"/>
          <w:szCs w:val="28"/>
        </w:rPr>
        <w:t>pojo</w:t>
      </w:r>
      <w:proofErr w:type="spellEnd"/>
      <w:r w:rsidRPr="00281688">
        <w:rPr>
          <w:rFonts w:hint="eastAsia"/>
          <w:color w:val="FF0000"/>
          <w:kern w:val="0"/>
          <w:sz w:val="24"/>
          <w:szCs w:val="28"/>
        </w:rPr>
        <w:t>的属性名和</w:t>
      </w:r>
      <w:proofErr w:type="spellStart"/>
      <w:r w:rsidRPr="00281688">
        <w:rPr>
          <w:rFonts w:hint="eastAsia"/>
          <w:color w:val="FF0000"/>
          <w:kern w:val="0"/>
          <w:sz w:val="24"/>
          <w:szCs w:val="28"/>
        </w:rPr>
        <w:t>sql</w:t>
      </w:r>
      <w:proofErr w:type="spellEnd"/>
      <w:r w:rsidRPr="00281688">
        <w:rPr>
          <w:rFonts w:hint="eastAsia"/>
          <w:color w:val="FF0000"/>
          <w:kern w:val="0"/>
          <w:sz w:val="24"/>
          <w:szCs w:val="28"/>
        </w:rPr>
        <w:t>查询的列名一致方可映射成功。</w:t>
      </w:r>
      <w:r w:rsidRPr="00281688">
        <w:rPr>
          <w:rFonts w:hint="eastAsia"/>
          <w:kern w:val="0"/>
          <w:sz w:val="24"/>
          <w:szCs w:val="28"/>
        </w:rPr>
        <w:t>如果</w:t>
      </w:r>
      <w:proofErr w:type="spellStart"/>
      <w:r w:rsidRPr="00281688">
        <w:rPr>
          <w:kern w:val="0"/>
          <w:sz w:val="24"/>
          <w:szCs w:val="28"/>
        </w:rPr>
        <w:t>sql</w:t>
      </w:r>
      <w:proofErr w:type="spellEnd"/>
      <w:r w:rsidRPr="00281688">
        <w:rPr>
          <w:rFonts w:hint="eastAsia"/>
          <w:kern w:val="0"/>
          <w:sz w:val="24"/>
          <w:szCs w:val="28"/>
        </w:rPr>
        <w:t>查询字段名和</w:t>
      </w:r>
      <w:proofErr w:type="spellStart"/>
      <w:r w:rsidRPr="00281688">
        <w:rPr>
          <w:kern w:val="0"/>
          <w:sz w:val="24"/>
          <w:szCs w:val="28"/>
        </w:rPr>
        <w:t>pojo</w:t>
      </w:r>
      <w:proofErr w:type="spellEnd"/>
      <w:r w:rsidRPr="00281688">
        <w:rPr>
          <w:rFonts w:hint="eastAsia"/>
          <w:kern w:val="0"/>
          <w:sz w:val="24"/>
          <w:szCs w:val="28"/>
        </w:rPr>
        <w:t>的属性名不一致，可以通过</w:t>
      </w:r>
      <w:proofErr w:type="spellStart"/>
      <w:r w:rsidRPr="00281688">
        <w:rPr>
          <w:kern w:val="0"/>
          <w:sz w:val="24"/>
          <w:szCs w:val="28"/>
        </w:rPr>
        <w:t>resultMap</w:t>
      </w:r>
      <w:proofErr w:type="spellEnd"/>
      <w:r w:rsidRPr="00281688">
        <w:rPr>
          <w:rFonts w:hint="eastAsia"/>
          <w:kern w:val="0"/>
          <w:sz w:val="24"/>
          <w:szCs w:val="28"/>
        </w:rPr>
        <w:t>将字段名和属性名作一个对应关系</w:t>
      </w:r>
      <w:r w:rsidRPr="00281688">
        <w:rPr>
          <w:kern w:val="0"/>
          <w:sz w:val="24"/>
          <w:szCs w:val="28"/>
        </w:rPr>
        <w:t xml:space="preserve"> </w:t>
      </w:r>
      <w:proofErr w:type="spellStart"/>
      <w:r w:rsidRPr="00281688">
        <w:rPr>
          <w:rFonts w:hint="eastAsia"/>
          <w:sz w:val="24"/>
          <w:szCs w:val="28"/>
        </w:rPr>
        <w:t>resultMap</w:t>
      </w:r>
      <w:proofErr w:type="spellEnd"/>
      <w:r w:rsidRPr="00281688">
        <w:rPr>
          <w:rFonts w:hint="eastAsia"/>
          <w:sz w:val="24"/>
          <w:szCs w:val="28"/>
        </w:rPr>
        <w:t>实质上还需要将查询结果映射到</w:t>
      </w:r>
      <w:proofErr w:type="spellStart"/>
      <w:r w:rsidRPr="00281688">
        <w:rPr>
          <w:rFonts w:hint="eastAsia"/>
          <w:sz w:val="24"/>
          <w:szCs w:val="28"/>
        </w:rPr>
        <w:t>pojo</w:t>
      </w:r>
      <w:proofErr w:type="spellEnd"/>
      <w:r w:rsidRPr="00281688">
        <w:rPr>
          <w:rFonts w:hint="eastAsia"/>
          <w:sz w:val="24"/>
          <w:szCs w:val="28"/>
        </w:rPr>
        <w:t>对象中。</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proofErr w:type="spellStart"/>
      <w:r w:rsidRPr="00281688">
        <w:rPr>
          <w:rFonts w:hint="eastAsia"/>
          <w:sz w:val="24"/>
          <w:szCs w:val="28"/>
        </w:rPr>
        <w:t>resultMap</w:t>
      </w:r>
      <w:proofErr w:type="spellEnd"/>
      <w:r w:rsidRPr="00281688">
        <w:rPr>
          <w:rFonts w:hint="eastAsia"/>
          <w:sz w:val="24"/>
          <w:szCs w:val="28"/>
        </w:rPr>
        <w:t>可以实现将查询结果映射为复杂类型的</w:t>
      </w:r>
      <w:proofErr w:type="spellStart"/>
      <w:r w:rsidRPr="00281688">
        <w:rPr>
          <w:rFonts w:hint="eastAsia"/>
          <w:sz w:val="24"/>
          <w:szCs w:val="28"/>
        </w:rPr>
        <w:t>pojo</w:t>
      </w:r>
      <w:proofErr w:type="spellEnd"/>
      <w:r w:rsidRPr="00281688">
        <w:rPr>
          <w:rFonts w:hint="eastAsia"/>
          <w:sz w:val="24"/>
          <w:szCs w:val="28"/>
        </w:rPr>
        <w:t>，比如在查询结果映射对象</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中包括</w:t>
      </w:r>
      <w:proofErr w:type="spellStart"/>
      <w:r w:rsidRPr="00281688">
        <w:rPr>
          <w:rFonts w:hint="eastAsia"/>
          <w:sz w:val="24"/>
          <w:szCs w:val="28"/>
        </w:rPr>
        <w:t>pojo</w:t>
      </w:r>
      <w:proofErr w:type="spellEnd"/>
      <w:r w:rsidRPr="00281688">
        <w:rPr>
          <w:rFonts w:hint="eastAsia"/>
          <w:sz w:val="24"/>
          <w:szCs w:val="28"/>
        </w:rPr>
        <w:t>和</w:t>
      </w:r>
      <w:r w:rsidRPr="00281688">
        <w:rPr>
          <w:rFonts w:hint="eastAsia"/>
          <w:sz w:val="24"/>
          <w:szCs w:val="28"/>
        </w:rPr>
        <w:t>list</w:t>
      </w:r>
      <w:r w:rsidRPr="00281688">
        <w:rPr>
          <w:rFonts w:hint="eastAsia"/>
          <w:sz w:val="24"/>
          <w:szCs w:val="28"/>
        </w:rPr>
        <w:t>实现一对一查询和一对多查询。</w:t>
      </w:r>
    </w:p>
    <w:p w:rsidR="00C01E86" w:rsidRPr="00281688" w:rsidRDefault="00C01E86" w:rsidP="00C635BE">
      <w:pPr>
        <w:pStyle w:val="11"/>
        <w:numPr>
          <w:ilvl w:val="0"/>
          <w:numId w:val="63"/>
        </w:numPr>
        <w:ind w:firstLineChars="0"/>
        <w:jc w:val="left"/>
        <w:rPr>
          <w:sz w:val="24"/>
          <w:szCs w:val="28"/>
        </w:rPr>
      </w:pPr>
      <w:r w:rsidRPr="00281688">
        <w:rPr>
          <w:rFonts w:hint="eastAsia"/>
          <w:sz w:val="24"/>
          <w:szCs w:val="28"/>
        </w:rPr>
        <w:tab/>
      </w:r>
      <w:bookmarkStart w:id="28" w:name="OLE_LINK54"/>
      <w:bookmarkStart w:id="29" w:name="OLE_LINK53"/>
      <w:r w:rsidRPr="00281688">
        <w:rPr>
          <w:rFonts w:hint="eastAsia"/>
          <w:sz w:val="24"/>
          <w:szCs w:val="28"/>
        </w:rPr>
        <w:t>#{}</w:t>
      </w:r>
      <w:bookmarkEnd w:id="28"/>
      <w:bookmarkEnd w:id="29"/>
      <w:r w:rsidRPr="00281688">
        <w:rPr>
          <w:rFonts w:hint="eastAsia"/>
          <w:sz w:val="24"/>
          <w:szCs w:val="28"/>
        </w:rPr>
        <w:t>表示一个占位符号，</w:t>
      </w:r>
      <w:bookmarkStart w:id="30" w:name="OLE_LINK45"/>
      <w:bookmarkStart w:id="31" w:name="OLE_LINK44"/>
      <w:r w:rsidRPr="00281688">
        <w:rPr>
          <w:rFonts w:hint="eastAsia"/>
          <w:sz w:val="24"/>
          <w:szCs w:val="28"/>
        </w:rPr>
        <w:t>通过</w:t>
      </w:r>
      <w:bookmarkStart w:id="32" w:name="OLE_LINK47"/>
      <w:bookmarkStart w:id="33" w:name="OLE_LINK46"/>
      <w:r w:rsidRPr="00281688">
        <w:rPr>
          <w:rFonts w:hint="eastAsia"/>
          <w:sz w:val="24"/>
          <w:szCs w:val="28"/>
        </w:rPr>
        <w:t>#{}</w:t>
      </w:r>
      <w:bookmarkEnd w:id="32"/>
      <w:bookmarkEnd w:id="33"/>
      <w:r w:rsidRPr="00281688">
        <w:rPr>
          <w:rFonts w:hint="eastAsia"/>
          <w:sz w:val="24"/>
          <w:szCs w:val="28"/>
        </w:rPr>
        <w:t>可以实现</w:t>
      </w:r>
      <w:proofErr w:type="spellStart"/>
      <w:r w:rsidRPr="00281688">
        <w:rPr>
          <w:rFonts w:hint="eastAsia"/>
          <w:sz w:val="24"/>
          <w:szCs w:val="28"/>
        </w:rPr>
        <w:t>preparedStatement</w:t>
      </w:r>
      <w:proofErr w:type="spellEnd"/>
      <w:r w:rsidRPr="00281688">
        <w:rPr>
          <w:rFonts w:hint="eastAsia"/>
          <w:sz w:val="24"/>
          <w:szCs w:val="28"/>
        </w:rPr>
        <w:t>向占位符中设置值，自动进行</w:t>
      </w:r>
      <w:r w:rsidRPr="00281688">
        <w:rPr>
          <w:rFonts w:hint="eastAsia"/>
          <w:sz w:val="24"/>
          <w:szCs w:val="28"/>
        </w:rPr>
        <w:t>java</w:t>
      </w:r>
      <w:r w:rsidRPr="00281688">
        <w:rPr>
          <w:rFonts w:hint="eastAsia"/>
          <w:sz w:val="24"/>
          <w:szCs w:val="28"/>
        </w:rPr>
        <w:t>类型和</w:t>
      </w:r>
      <w:proofErr w:type="spellStart"/>
      <w:r w:rsidRPr="00281688">
        <w:rPr>
          <w:rFonts w:hint="eastAsia"/>
          <w:sz w:val="24"/>
          <w:szCs w:val="28"/>
        </w:rPr>
        <w:t>jdbc</w:t>
      </w:r>
      <w:proofErr w:type="spellEnd"/>
      <w:r w:rsidRPr="00281688">
        <w:rPr>
          <w:rFonts w:hint="eastAsia"/>
          <w:sz w:val="24"/>
          <w:szCs w:val="28"/>
        </w:rPr>
        <w:t>类型转换，</w:t>
      </w:r>
      <w:r w:rsidRPr="00281688">
        <w:rPr>
          <w:rFonts w:hint="eastAsia"/>
          <w:sz w:val="24"/>
          <w:szCs w:val="28"/>
        </w:rPr>
        <w:t>#{}</w:t>
      </w:r>
      <w:r w:rsidRPr="00281688">
        <w:rPr>
          <w:rFonts w:hint="eastAsia"/>
          <w:sz w:val="24"/>
          <w:szCs w:val="28"/>
        </w:rPr>
        <w:t>可以有效防止</w:t>
      </w:r>
      <w:proofErr w:type="spellStart"/>
      <w:r w:rsidRPr="00281688">
        <w:rPr>
          <w:rFonts w:hint="eastAsia"/>
          <w:sz w:val="24"/>
          <w:szCs w:val="28"/>
        </w:rPr>
        <w:t>sql</w:t>
      </w:r>
      <w:proofErr w:type="spellEnd"/>
      <w:r w:rsidRPr="00281688">
        <w:rPr>
          <w:rFonts w:hint="eastAsia"/>
          <w:sz w:val="24"/>
          <w:szCs w:val="28"/>
        </w:rPr>
        <w:t>注入。</w:t>
      </w:r>
      <w:bookmarkStart w:id="34" w:name="OLE_LINK56"/>
      <w:bookmarkStart w:id="35" w:name="OLE_LINK55"/>
      <w:r w:rsidRPr="00281688">
        <w:rPr>
          <w:rFonts w:hint="eastAsia"/>
          <w:sz w:val="24"/>
          <w:szCs w:val="28"/>
        </w:rPr>
        <w:t xml:space="preserve"> #{}</w:t>
      </w:r>
      <w:bookmarkStart w:id="36" w:name="OLE_LINK48"/>
      <w:r w:rsidRPr="00281688">
        <w:rPr>
          <w:rFonts w:hint="eastAsia"/>
          <w:sz w:val="24"/>
          <w:szCs w:val="28"/>
        </w:rPr>
        <w:t>可以接收简单类型值或</w:t>
      </w:r>
      <w:proofErr w:type="spellStart"/>
      <w:r w:rsidRPr="00281688">
        <w:rPr>
          <w:rFonts w:hint="eastAsia"/>
          <w:sz w:val="24"/>
          <w:szCs w:val="28"/>
        </w:rPr>
        <w:t>pojo</w:t>
      </w:r>
      <w:proofErr w:type="spellEnd"/>
      <w:r w:rsidRPr="00281688">
        <w:rPr>
          <w:rFonts w:hint="eastAsia"/>
          <w:sz w:val="24"/>
          <w:szCs w:val="28"/>
        </w:rPr>
        <w:t>属性值</w:t>
      </w:r>
      <w:bookmarkEnd w:id="36"/>
      <w:r w:rsidRPr="00281688">
        <w:rPr>
          <w:rFonts w:hint="eastAsia"/>
          <w:sz w:val="24"/>
          <w:szCs w:val="28"/>
        </w:rPr>
        <w:t>。</w:t>
      </w:r>
      <w:r w:rsidRPr="00281688">
        <w:rPr>
          <w:rFonts w:hint="eastAsia"/>
          <w:sz w:val="24"/>
          <w:szCs w:val="28"/>
        </w:rPr>
        <w:t xml:space="preserve"> </w:t>
      </w:r>
      <w:r w:rsidRPr="00281688">
        <w:rPr>
          <w:rFonts w:hint="eastAsia"/>
          <w:sz w:val="24"/>
          <w:szCs w:val="28"/>
        </w:rPr>
        <w:t>如果</w:t>
      </w:r>
      <w:proofErr w:type="spellStart"/>
      <w:r w:rsidRPr="00281688">
        <w:rPr>
          <w:rFonts w:hint="eastAsia"/>
          <w:sz w:val="24"/>
          <w:szCs w:val="28"/>
        </w:rPr>
        <w:t>parameterType</w:t>
      </w:r>
      <w:proofErr w:type="spellEnd"/>
      <w:r w:rsidRPr="00281688">
        <w:rPr>
          <w:rFonts w:hint="eastAsia"/>
          <w:sz w:val="24"/>
          <w:szCs w:val="28"/>
        </w:rPr>
        <w:t>传输单个简单类型值，</w:t>
      </w:r>
      <w:r w:rsidRPr="00281688">
        <w:rPr>
          <w:rFonts w:hint="eastAsia"/>
          <w:sz w:val="24"/>
          <w:szCs w:val="28"/>
        </w:rPr>
        <w:t>#{}</w:t>
      </w:r>
      <w:r w:rsidRPr="00281688">
        <w:rPr>
          <w:rFonts w:hint="eastAsia"/>
          <w:sz w:val="24"/>
          <w:szCs w:val="28"/>
        </w:rPr>
        <w:t>括号中</w:t>
      </w:r>
      <w:bookmarkEnd w:id="30"/>
      <w:bookmarkEnd w:id="31"/>
      <w:r w:rsidRPr="00281688">
        <w:rPr>
          <w:rFonts w:hint="eastAsia"/>
          <w:sz w:val="24"/>
          <w:szCs w:val="28"/>
        </w:rPr>
        <w:t>可以是</w:t>
      </w:r>
      <w:r w:rsidRPr="00281688">
        <w:rPr>
          <w:rFonts w:hint="eastAsia"/>
          <w:sz w:val="24"/>
          <w:szCs w:val="28"/>
        </w:rPr>
        <w:t>value</w:t>
      </w:r>
      <w:r w:rsidRPr="00281688">
        <w:rPr>
          <w:rFonts w:hint="eastAsia"/>
          <w:sz w:val="24"/>
          <w:szCs w:val="28"/>
        </w:rPr>
        <w:t>或其它名称。</w:t>
      </w:r>
      <w:bookmarkEnd w:id="34"/>
      <w:bookmarkEnd w:id="35"/>
    </w:p>
    <w:p w:rsidR="00C01E86" w:rsidRPr="00281688" w:rsidRDefault="00C01E86" w:rsidP="00C635BE">
      <w:pPr>
        <w:pStyle w:val="11"/>
        <w:numPr>
          <w:ilvl w:val="0"/>
          <w:numId w:val="63"/>
        </w:numPr>
        <w:ind w:firstLineChars="0"/>
        <w:jc w:val="left"/>
        <w:rPr>
          <w:sz w:val="24"/>
          <w:szCs w:val="28"/>
        </w:rPr>
      </w:pPr>
      <w:r w:rsidRPr="00281688">
        <w:rPr>
          <w:rFonts w:hint="eastAsia"/>
          <w:sz w:val="24"/>
          <w:szCs w:val="28"/>
        </w:rPr>
        <w:tab/>
        <w:t>${}</w:t>
      </w:r>
      <w:r w:rsidRPr="00281688">
        <w:rPr>
          <w:rFonts w:hint="eastAsia"/>
          <w:sz w:val="24"/>
          <w:szCs w:val="28"/>
        </w:rPr>
        <w:t>表示拼接</w:t>
      </w:r>
      <w:proofErr w:type="spellStart"/>
      <w:r w:rsidRPr="00281688">
        <w:rPr>
          <w:rFonts w:hint="eastAsia"/>
          <w:sz w:val="24"/>
          <w:szCs w:val="28"/>
        </w:rPr>
        <w:t>sql</w:t>
      </w:r>
      <w:proofErr w:type="spellEnd"/>
      <w:r w:rsidRPr="00281688">
        <w:rPr>
          <w:rFonts w:hint="eastAsia"/>
          <w:sz w:val="24"/>
          <w:szCs w:val="28"/>
        </w:rPr>
        <w:t>串，</w:t>
      </w:r>
      <w:bookmarkStart w:id="37" w:name="OLE_LINK59"/>
      <w:bookmarkStart w:id="38" w:name="OLE_LINK58"/>
      <w:bookmarkStart w:id="39" w:name="OLE_LINK60"/>
      <w:r w:rsidRPr="00281688">
        <w:rPr>
          <w:rFonts w:hint="eastAsia"/>
          <w:sz w:val="24"/>
          <w:szCs w:val="28"/>
        </w:rPr>
        <w:t>通过</w:t>
      </w:r>
      <w:r w:rsidRPr="00281688">
        <w:rPr>
          <w:rFonts w:hint="eastAsia"/>
          <w:sz w:val="24"/>
          <w:szCs w:val="28"/>
        </w:rPr>
        <w:t>${}</w:t>
      </w:r>
      <w:r w:rsidRPr="00281688">
        <w:rPr>
          <w:rFonts w:hint="eastAsia"/>
          <w:sz w:val="24"/>
          <w:szCs w:val="28"/>
        </w:rPr>
        <w:t>可以将</w:t>
      </w:r>
      <w:proofErr w:type="spellStart"/>
      <w:r w:rsidRPr="00281688">
        <w:rPr>
          <w:rFonts w:hint="eastAsia"/>
          <w:sz w:val="24"/>
          <w:szCs w:val="28"/>
        </w:rPr>
        <w:t>parameterType</w:t>
      </w:r>
      <w:proofErr w:type="spellEnd"/>
      <w:r w:rsidRPr="00281688">
        <w:rPr>
          <w:rFonts w:hint="eastAsia"/>
          <w:sz w:val="24"/>
          <w:szCs w:val="28"/>
        </w:rPr>
        <w:t xml:space="preserve"> </w:t>
      </w:r>
      <w:r w:rsidRPr="00281688">
        <w:rPr>
          <w:rFonts w:hint="eastAsia"/>
          <w:sz w:val="24"/>
          <w:szCs w:val="28"/>
        </w:rPr>
        <w:t>传入的内容拼接在</w:t>
      </w:r>
      <w:proofErr w:type="spellStart"/>
      <w:r w:rsidRPr="00281688">
        <w:rPr>
          <w:rFonts w:hint="eastAsia"/>
          <w:sz w:val="24"/>
          <w:szCs w:val="28"/>
        </w:rPr>
        <w:t>sql</w:t>
      </w:r>
      <w:proofErr w:type="spellEnd"/>
      <w:r w:rsidRPr="00281688">
        <w:rPr>
          <w:rFonts w:hint="eastAsia"/>
          <w:sz w:val="24"/>
          <w:szCs w:val="28"/>
        </w:rPr>
        <w:t>中且不进</w:t>
      </w:r>
      <w:r w:rsidRPr="00281688">
        <w:rPr>
          <w:rFonts w:hint="eastAsia"/>
          <w:sz w:val="24"/>
          <w:szCs w:val="28"/>
        </w:rPr>
        <w:tab/>
      </w:r>
      <w:r w:rsidRPr="00281688">
        <w:rPr>
          <w:rFonts w:hint="eastAsia"/>
          <w:sz w:val="24"/>
          <w:szCs w:val="28"/>
        </w:rPr>
        <w:t>行</w:t>
      </w:r>
      <w:proofErr w:type="spellStart"/>
      <w:r w:rsidRPr="00281688">
        <w:rPr>
          <w:rFonts w:hint="eastAsia"/>
          <w:sz w:val="24"/>
          <w:szCs w:val="28"/>
        </w:rPr>
        <w:t>jdbc</w:t>
      </w:r>
      <w:proofErr w:type="spellEnd"/>
      <w:r w:rsidRPr="00281688">
        <w:rPr>
          <w:rFonts w:hint="eastAsia"/>
          <w:sz w:val="24"/>
          <w:szCs w:val="28"/>
        </w:rPr>
        <w:t>类型转换，</w:t>
      </w:r>
      <w:r w:rsidRPr="00281688">
        <w:rPr>
          <w:rFonts w:hint="eastAsia"/>
          <w:sz w:val="24"/>
          <w:szCs w:val="28"/>
        </w:rPr>
        <w:t xml:space="preserve"> </w:t>
      </w:r>
      <w:bookmarkStart w:id="40" w:name="OLE_LINK57"/>
      <w:r w:rsidRPr="00281688">
        <w:rPr>
          <w:rFonts w:hint="eastAsia"/>
          <w:sz w:val="24"/>
          <w:szCs w:val="28"/>
        </w:rPr>
        <w:t>${}</w:t>
      </w:r>
      <w:r w:rsidRPr="00281688">
        <w:rPr>
          <w:rFonts w:hint="eastAsia"/>
          <w:sz w:val="24"/>
          <w:szCs w:val="28"/>
        </w:rPr>
        <w:t>可以接收简单类型值或</w:t>
      </w:r>
      <w:proofErr w:type="spellStart"/>
      <w:r w:rsidRPr="00281688">
        <w:rPr>
          <w:rFonts w:hint="eastAsia"/>
          <w:sz w:val="24"/>
          <w:szCs w:val="28"/>
        </w:rPr>
        <w:t>pojo</w:t>
      </w:r>
      <w:proofErr w:type="spellEnd"/>
      <w:r w:rsidRPr="00281688">
        <w:rPr>
          <w:rFonts w:hint="eastAsia"/>
          <w:sz w:val="24"/>
          <w:szCs w:val="28"/>
        </w:rPr>
        <w:t>属性值，如果</w:t>
      </w:r>
      <w:proofErr w:type="spellStart"/>
      <w:r w:rsidRPr="00281688">
        <w:rPr>
          <w:rFonts w:hint="eastAsia"/>
          <w:sz w:val="24"/>
          <w:szCs w:val="28"/>
        </w:rPr>
        <w:t>parameterType</w:t>
      </w:r>
      <w:proofErr w:type="spellEnd"/>
      <w:r w:rsidRPr="00281688">
        <w:rPr>
          <w:rFonts w:hint="eastAsia"/>
          <w:sz w:val="24"/>
          <w:szCs w:val="28"/>
        </w:rPr>
        <w:t>传输单个简单类型值，</w:t>
      </w:r>
      <w:r w:rsidRPr="00281688">
        <w:rPr>
          <w:rFonts w:hint="eastAsia"/>
          <w:sz w:val="24"/>
          <w:szCs w:val="28"/>
        </w:rPr>
        <w:t>${}</w:t>
      </w:r>
      <w:r w:rsidRPr="00281688">
        <w:rPr>
          <w:rFonts w:hint="eastAsia"/>
          <w:sz w:val="24"/>
          <w:szCs w:val="28"/>
        </w:rPr>
        <w:t>括号中只能是</w:t>
      </w:r>
      <w:r w:rsidRPr="00281688">
        <w:rPr>
          <w:rFonts w:hint="eastAsia"/>
          <w:sz w:val="24"/>
          <w:szCs w:val="28"/>
        </w:rPr>
        <w:t>value</w:t>
      </w:r>
      <w:r w:rsidRPr="00281688">
        <w:rPr>
          <w:rFonts w:hint="eastAsia"/>
          <w:sz w:val="24"/>
          <w:szCs w:val="28"/>
        </w:rPr>
        <w:t>。</w:t>
      </w:r>
      <w:bookmarkEnd w:id="37"/>
      <w:bookmarkEnd w:id="38"/>
      <w:bookmarkEnd w:id="39"/>
      <w:bookmarkEnd w:id="40"/>
    </w:p>
    <w:p w:rsidR="004E60EB" w:rsidRPr="00281688" w:rsidRDefault="004E60EB" w:rsidP="00C635BE">
      <w:pPr>
        <w:pStyle w:val="a7"/>
        <w:numPr>
          <w:ilvl w:val="0"/>
          <w:numId w:val="46"/>
        </w:numPr>
        <w:ind w:firstLineChars="0"/>
        <w:outlineLvl w:val="1"/>
        <w:rPr>
          <w:b/>
          <w:sz w:val="24"/>
          <w:szCs w:val="28"/>
        </w:rPr>
      </w:pPr>
      <w:proofErr w:type="spellStart"/>
      <w:r w:rsidRPr="00281688">
        <w:rPr>
          <w:rFonts w:hint="eastAsia"/>
          <w:b/>
          <w:sz w:val="24"/>
          <w:szCs w:val="28"/>
        </w:rPr>
        <w:t>SqlSessionFactory</w:t>
      </w:r>
      <w:proofErr w:type="spellEnd"/>
    </w:p>
    <w:p w:rsidR="004E60EB" w:rsidRPr="00281688" w:rsidRDefault="004E60EB" w:rsidP="004E60EB">
      <w:pPr>
        <w:pStyle w:val="a7"/>
        <w:ind w:left="1260" w:firstLineChars="0" w:firstLine="0"/>
        <w:rPr>
          <w:sz w:val="24"/>
          <w:szCs w:val="28"/>
        </w:rPr>
      </w:pPr>
      <w:proofErr w:type="spellStart"/>
      <w:r w:rsidRPr="00281688">
        <w:rPr>
          <w:rFonts w:hint="eastAsia"/>
          <w:sz w:val="24"/>
          <w:szCs w:val="28"/>
        </w:rPr>
        <w:t>SqlSessionFactory</w:t>
      </w:r>
      <w:proofErr w:type="spellEnd"/>
      <w:r w:rsidRPr="00281688">
        <w:rPr>
          <w:rFonts w:hint="eastAsia"/>
          <w:sz w:val="24"/>
          <w:szCs w:val="28"/>
        </w:rPr>
        <w:t>是一个接口，接口中定义了</w:t>
      </w:r>
      <w:proofErr w:type="spellStart"/>
      <w:r w:rsidRPr="00281688">
        <w:rPr>
          <w:sz w:val="24"/>
          <w:szCs w:val="28"/>
        </w:rPr>
        <w:t>openSession</w:t>
      </w:r>
      <w:proofErr w:type="spellEnd"/>
      <w:r w:rsidRPr="00281688">
        <w:rPr>
          <w:rFonts w:hint="eastAsia"/>
          <w:sz w:val="24"/>
          <w:szCs w:val="28"/>
        </w:rPr>
        <w:t>的不同重载方法，</w:t>
      </w:r>
      <w:proofErr w:type="spellStart"/>
      <w:r w:rsidRPr="00281688">
        <w:rPr>
          <w:rFonts w:hint="eastAsia"/>
          <w:sz w:val="24"/>
          <w:szCs w:val="28"/>
        </w:rPr>
        <w:t>SqlSessionFactory</w:t>
      </w:r>
      <w:proofErr w:type="spellEnd"/>
      <w:r w:rsidRPr="00281688">
        <w:rPr>
          <w:rFonts w:hint="eastAsia"/>
          <w:sz w:val="24"/>
          <w:szCs w:val="28"/>
        </w:rPr>
        <w:t>的最佳使用范围是整个应用运行期间，一旦创建后可以重复使用，通常以单例模式管理</w:t>
      </w:r>
      <w:proofErr w:type="spellStart"/>
      <w:r w:rsidRPr="00281688">
        <w:rPr>
          <w:rFonts w:hint="eastAsia"/>
          <w:sz w:val="24"/>
          <w:szCs w:val="28"/>
        </w:rPr>
        <w:t>SqlSessionFactory</w:t>
      </w:r>
      <w:proofErr w:type="spellEnd"/>
      <w:r w:rsidRPr="00281688">
        <w:rPr>
          <w:rFonts w:hint="eastAsia"/>
          <w:sz w:val="24"/>
          <w:szCs w:val="28"/>
        </w:rPr>
        <w:t>。</w:t>
      </w:r>
    </w:p>
    <w:p w:rsidR="004E60EB" w:rsidRPr="00281688" w:rsidRDefault="004E60EB" w:rsidP="00C635BE">
      <w:pPr>
        <w:pStyle w:val="a7"/>
        <w:numPr>
          <w:ilvl w:val="0"/>
          <w:numId w:val="46"/>
        </w:numPr>
        <w:ind w:firstLineChars="0"/>
        <w:outlineLvl w:val="1"/>
        <w:rPr>
          <w:b/>
          <w:sz w:val="24"/>
          <w:szCs w:val="28"/>
        </w:rPr>
      </w:pPr>
      <w:proofErr w:type="spellStart"/>
      <w:r w:rsidRPr="00281688">
        <w:rPr>
          <w:rFonts w:hint="eastAsia"/>
          <w:b/>
          <w:sz w:val="24"/>
          <w:szCs w:val="28"/>
        </w:rPr>
        <w:t>SqlSession</w:t>
      </w:r>
      <w:proofErr w:type="spellEnd"/>
    </w:p>
    <w:p w:rsidR="004E60EB" w:rsidRPr="00281688" w:rsidRDefault="004E60EB" w:rsidP="004E60EB">
      <w:pPr>
        <w:pStyle w:val="a7"/>
        <w:ind w:left="1260" w:firstLineChars="0" w:firstLine="0"/>
        <w:rPr>
          <w:sz w:val="24"/>
          <w:szCs w:val="28"/>
        </w:rPr>
      </w:pPr>
      <w:proofErr w:type="spellStart"/>
      <w:r w:rsidRPr="00281688">
        <w:rPr>
          <w:rFonts w:hint="eastAsia"/>
          <w:sz w:val="24"/>
          <w:szCs w:val="28"/>
        </w:rPr>
        <w:t>SqlSession</w:t>
      </w:r>
      <w:proofErr w:type="spellEnd"/>
      <w:r w:rsidRPr="00281688">
        <w:rPr>
          <w:rFonts w:hint="eastAsia"/>
          <w:sz w:val="24"/>
          <w:szCs w:val="28"/>
        </w:rPr>
        <w:t>是一个面向用户的接口，</w:t>
      </w:r>
      <w:r w:rsidRPr="00281688">
        <w:rPr>
          <w:rFonts w:hint="eastAsia"/>
          <w:sz w:val="24"/>
          <w:szCs w:val="28"/>
        </w:rPr>
        <w:t xml:space="preserve"> </w:t>
      </w:r>
      <w:proofErr w:type="spellStart"/>
      <w:r w:rsidRPr="00281688">
        <w:rPr>
          <w:rFonts w:hint="eastAsia"/>
          <w:sz w:val="24"/>
          <w:szCs w:val="28"/>
        </w:rPr>
        <w:t>sqlSession</w:t>
      </w:r>
      <w:proofErr w:type="spellEnd"/>
      <w:r w:rsidRPr="00281688">
        <w:rPr>
          <w:rFonts w:hint="eastAsia"/>
          <w:sz w:val="24"/>
          <w:szCs w:val="28"/>
        </w:rPr>
        <w:t>中定义了数据库操作方法。</w:t>
      </w:r>
    </w:p>
    <w:p w:rsidR="004E60EB" w:rsidRPr="00281688" w:rsidRDefault="004E60EB" w:rsidP="004E60EB">
      <w:pPr>
        <w:pStyle w:val="a7"/>
        <w:ind w:left="1260" w:firstLineChars="0" w:firstLine="0"/>
        <w:rPr>
          <w:sz w:val="24"/>
          <w:szCs w:val="28"/>
        </w:rPr>
      </w:pPr>
      <w:r w:rsidRPr="00281688">
        <w:rPr>
          <w:rFonts w:hint="eastAsia"/>
          <w:sz w:val="24"/>
          <w:szCs w:val="28"/>
        </w:rPr>
        <w:t>每个线程都应该有它自己的</w:t>
      </w:r>
      <w:proofErr w:type="spellStart"/>
      <w:r w:rsidRPr="00281688">
        <w:rPr>
          <w:sz w:val="24"/>
          <w:szCs w:val="28"/>
        </w:rPr>
        <w:t>SqlSession</w:t>
      </w:r>
      <w:proofErr w:type="spellEnd"/>
      <w:r w:rsidRPr="00281688">
        <w:rPr>
          <w:rFonts w:hint="eastAsia"/>
          <w:sz w:val="24"/>
          <w:szCs w:val="28"/>
        </w:rPr>
        <w:t>实例。</w:t>
      </w:r>
      <w:proofErr w:type="spellStart"/>
      <w:r w:rsidRPr="00281688">
        <w:rPr>
          <w:sz w:val="24"/>
          <w:szCs w:val="28"/>
        </w:rPr>
        <w:t>SqlSession</w:t>
      </w:r>
      <w:proofErr w:type="spellEnd"/>
      <w:r w:rsidRPr="00281688">
        <w:rPr>
          <w:rFonts w:hint="eastAsia"/>
          <w:sz w:val="24"/>
          <w:szCs w:val="28"/>
        </w:rPr>
        <w:t>的实例不能共享使用，它也是线程不安全的。因此最佳的范围是请求或方法范围。绝对不能将</w:t>
      </w:r>
      <w:proofErr w:type="spellStart"/>
      <w:r w:rsidRPr="00281688">
        <w:rPr>
          <w:sz w:val="24"/>
          <w:szCs w:val="28"/>
        </w:rPr>
        <w:t>SqlSession</w:t>
      </w:r>
      <w:proofErr w:type="spellEnd"/>
      <w:r w:rsidRPr="00281688">
        <w:rPr>
          <w:rFonts w:hint="eastAsia"/>
          <w:sz w:val="24"/>
          <w:szCs w:val="28"/>
        </w:rPr>
        <w:t>实例的引用放在一个类的静态字段或实例字段中。</w:t>
      </w:r>
    </w:p>
    <w:p w:rsidR="004E60EB" w:rsidRPr="00281688" w:rsidRDefault="004E60EB" w:rsidP="004E60EB">
      <w:pPr>
        <w:pStyle w:val="a7"/>
        <w:ind w:left="1260" w:firstLineChars="0" w:firstLine="0"/>
        <w:rPr>
          <w:sz w:val="24"/>
          <w:szCs w:val="28"/>
        </w:rPr>
      </w:pPr>
      <w:r w:rsidRPr="00281688">
        <w:rPr>
          <w:sz w:val="24"/>
          <w:szCs w:val="28"/>
        </w:rPr>
        <w:t xml:space="preserve">private static </w:t>
      </w:r>
      <w:proofErr w:type="spellStart"/>
      <w:r w:rsidRPr="00281688">
        <w:rPr>
          <w:sz w:val="24"/>
          <w:szCs w:val="28"/>
        </w:rPr>
        <w:t>ThreadLocal</w:t>
      </w:r>
      <w:proofErr w:type="spellEnd"/>
      <w:r w:rsidRPr="00281688">
        <w:rPr>
          <w:sz w:val="24"/>
          <w:szCs w:val="28"/>
        </w:rPr>
        <w:t>&lt;</w:t>
      </w:r>
      <w:proofErr w:type="spellStart"/>
      <w:r w:rsidRPr="00281688">
        <w:rPr>
          <w:sz w:val="24"/>
          <w:szCs w:val="28"/>
        </w:rPr>
        <w:t>SqlSession</w:t>
      </w:r>
      <w:proofErr w:type="spellEnd"/>
      <w:r w:rsidRPr="00281688">
        <w:rPr>
          <w:sz w:val="24"/>
          <w:szCs w:val="28"/>
        </w:rPr>
        <w:t xml:space="preserve">&gt; </w:t>
      </w:r>
      <w:proofErr w:type="spellStart"/>
      <w:r w:rsidRPr="00281688">
        <w:rPr>
          <w:sz w:val="24"/>
          <w:szCs w:val="28"/>
        </w:rPr>
        <w:t>threadLocal</w:t>
      </w:r>
      <w:proofErr w:type="spellEnd"/>
      <w:r w:rsidRPr="00281688">
        <w:rPr>
          <w:sz w:val="24"/>
          <w:szCs w:val="28"/>
        </w:rPr>
        <w:t xml:space="preserve"> = new </w:t>
      </w:r>
      <w:proofErr w:type="spellStart"/>
      <w:r w:rsidRPr="00281688">
        <w:rPr>
          <w:sz w:val="24"/>
          <w:szCs w:val="28"/>
        </w:rPr>
        <w:t>ThreadLocal</w:t>
      </w:r>
      <w:proofErr w:type="spellEnd"/>
      <w:r w:rsidRPr="00281688">
        <w:rPr>
          <w:sz w:val="24"/>
          <w:szCs w:val="28"/>
        </w:rPr>
        <w:t>&lt;</w:t>
      </w:r>
      <w:proofErr w:type="spellStart"/>
      <w:r w:rsidRPr="00281688">
        <w:rPr>
          <w:sz w:val="24"/>
          <w:szCs w:val="28"/>
        </w:rPr>
        <w:t>SqlSession</w:t>
      </w:r>
      <w:proofErr w:type="spellEnd"/>
      <w:r w:rsidRPr="00281688">
        <w:rPr>
          <w:sz w:val="24"/>
          <w:szCs w:val="28"/>
        </w:rPr>
        <w:t>&gt;();</w:t>
      </w:r>
    </w:p>
    <w:p w:rsidR="00C01E86" w:rsidRPr="00281688" w:rsidRDefault="00C01E86" w:rsidP="00C635BE">
      <w:pPr>
        <w:pStyle w:val="a7"/>
        <w:numPr>
          <w:ilvl w:val="0"/>
          <w:numId w:val="46"/>
        </w:numPr>
        <w:ind w:firstLineChars="0"/>
        <w:outlineLvl w:val="1"/>
        <w:rPr>
          <w:b/>
          <w:sz w:val="24"/>
          <w:szCs w:val="28"/>
        </w:rPr>
      </w:pPr>
      <w:proofErr w:type="spellStart"/>
      <w:r w:rsidRPr="00281688">
        <w:rPr>
          <w:b/>
          <w:sz w:val="24"/>
          <w:szCs w:val="28"/>
        </w:rPr>
        <w:lastRenderedPageBreak/>
        <w:t>M</w:t>
      </w:r>
      <w:r w:rsidRPr="00281688">
        <w:rPr>
          <w:rFonts w:hint="eastAsia"/>
          <w:b/>
          <w:sz w:val="24"/>
          <w:szCs w:val="28"/>
        </w:rPr>
        <w:t>ybatis</w:t>
      </w:r>
      <w:proofErr w:type="spellEnd"/>
      <w:r w:rsidRPr="00281688">
        <w:rPr>
          <w:rFonts w:hint="eastAsia"/>
          <w:b/>
          <w:sz w:val="24"/>
          <w:szCs w:val="28"/>
        </w:rPr>
        <w:t>中自主主键如何获取</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r w:rsidRPr="00281688">
        <w:rPr>
          <w:sz w:val="24"/>
          <w:szCs w:val="28"/>
        </w:rPr>
        <w:t>#{}:</w:t>
      </w:r>
      <w:r w:rsidRPr="00281688">
        <w:rPr>
          <w:sz w:val="24"/>
          <w:szCs w:val="28"/>
        </w:rPr>
        <w:t>如果传入的是</w:t>
      </w:r>
      <w:proofErr w:type="spellStart"/>
      <w:r w:rsidRPr="00281688">
        <w:rPr>
          <w:sz w:val="24"/>
          <w:szCs w:val="28"/>
        </w:rPr>
        <w:t>pojo</w:t>
      </w:r>
      <w:proofErr w:type="spellEnd"/>
      <w:r w:rsidRPr="00281688">
        <w:rPr>
          <w:sz w:val="24"/>
          <w:szCs w:val="28"/>
        </w:rPr>
        <w:t>类型</w:t>
      </w:r>
      <w:r w:rsidRPr="00281688">
        <w:rPr>
          <w:sz w:val="24"/>
          <w:szCs w:val="28"/>
        </w:rPr>
        <w:t>,</w:t>
      </w:r>
      <w:r w:rsidRPr="00281688">
        <w:rPr>
          <w:sz w:val="24"/>
          <w:szCs w:val="28"/>
        </w:rPr>
        <w:t>那么</w:t>
      </w:r>
      <w:r w:rsidRPr="00281688">
        <w:rPr>
          <w:sz w:val="24"/>
          <w:szCs w:val="28"/>
        </w:rPr>
        <w:t>#{}</w:t>
      </w:r>
      <w:r w:rsidRPr="00281688">
        <w:rPr>
          <w:sz w:val="24"/>
          <w:szCs w:val="28"/>
        </w:rPr>
        <w:t>中的变量名称必须是</w:t>
      </w:r>
      <w:proofErr w:type="spellStart"/>
      <w:r w:rsidRPr="00281688">
        <w:rPr>
          <w:sz w:val="24"/>
          <w:szCs w:val="28"/>
        </w:rPr>
        <w:t>pojo</w:t>
      </w:r>
      <w:proofErr w:type="spellEnd"/>
      <w:r w:rsidRPr="00281688">
        <w:rPr>
          <w:sz w:val="24"/>
          <w:szCs w:val="28"/>
        </w:rPr>
        <w:t>中对应的属性</w:t>
      </w:r>
      <w:r w:rsidRPr="00281688">
        <w:rPr>
          <w:sz w:val="24"/>
          <w:szCs w:val="28"/>
        </w:rPr>
        <w:t>.</w:t>
      </w:r>
      <w:r w:rsidRPr="00281688">
        <w:rPr>
          <w:sz w:val="24"/>
          <w:szCs w:val="28"/>
        </w:rPr>
        <w:t>属</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t>性</w:t>
      </w:r>
      <w:r w:rsidRPr="00281688">
        <w:rPr>
          <w:sz w:val="24"/>
          <w:szCs w:val="28"/>
        </w:rPr>
        <w:t>.</w:t>
      </w:r>
      <w:r w:rsidRPr="00281688">
        <w:rPr>
          <w:sz w:val="24"/>
          <w:szCs w:val="28"/>
        </w:rPr>
        <w:t>属性</w:t>
      </w:r>
      <w:r w:rsidRPr="00281688">
        <w:rPr>
          <w:sz w:val="24"/>
          <w:szCs w:val="28"/>
        </w:rPr>
        <w:t xml:space="preserve">..... </w:t>
      </w:r>
      <w:r w:rsidRPr="00281688">
        <w:rPr>
          <w:sz w:val="24"/>
          <w:szCs w:val="28"/>
        </w:rPr>
        <w:t>如果要返回数据库自增主键</w:t>
      </w:r>
      <w:r w:rsidRPr="00281688">
        <w:rPr>
          <w:sz w:val="24"/>
          <w:szCs w:val="28"/>
        </w:rPr>
        <w:t>:</w:t>
      </w:r>
      <w:r w:rsidRPr="00281688">
        <w:rPr>
          <w:sz w:val="24"/>
          <w:szCs w:val="28"/>
        </w:rPr>
        <w:t>可以使用</w:t>
      </w:r>
      <w:r w:rsidRPr="00281688">
        <w:rPr>
          <w:sz w:val="24"/>
          <w:szCs w:val="28"/>
        </w:rPr>
        <w:t xml:space="preserve">select </w:t>
      </w:r>
      <w:r w:rsidRPr="00281688">
        <w:rPr>
          <w:rFonts w:hint="eastAsia"/>
          <w:sz w:val="24"/>
          <w:szCs w:val="28"/>
        </w:rPr>
        <w:t xml:space="preserve"> </w:t>
      </w:r>
      <w:r w:rsidRPr="00281688">
        <w:rPr>
          <w:sz w:val="24"/>
          <w:szCs w:val="28"/>
        </w:rPr>
        <w:t xml:space="preserve">LAST_INSERT_ID() </w:t>
      </w:r>
    </w:p>
    <w:p w:rsidR="00C01E86" w:rsidRPr="00281688" w:rsidRDefault="00C01E86" w:rsidP="00C01E86">
      <w:pPr>
        <w:rPr>
          <w:sz w:val="24"/>
          <w:szCs w:val="28"/>
        </w:rPr>
      </w:pPr>
      <w:r w:rsidRPr="00281688">
        <w:rPr>
          <w:sz w:val="24"/>
          <w:szCs w:val="28"/>
        </w:rPr>
        <w:tab/>
      </w:r>
      <w:r w:rsidRPr="00281688">
        <w:rPr>
          <w:sz w:val="24"/>
          <w:szCs w:val="28"/>
        </w:rPr>
        <w:tab/>
      </w:r>
      <w:r w:rsidRPr="00281688">
        <w:rPr>
          <w:sz w:val="24"/>
          <w:szCs w:val="28"/>
        </w:rPr>
        <w:t>执行</w:t>
      </w:r>
      <w:r w:rsidRPr="00281688">
        <w:rPr>
          <w:sz w:val="24"/>
          <w:szCs w:val="28"/>
        </w:rPr>
        <w:t xml:space="preserve"> select LAST_INSERT_ID()</w:t>
      </w:r>
      <w:r w:rsidRPr="00281688">
        <w:rPr>
          <w:sz w:val="24"/>
          <w:szCs w:val="28"/>
        </w:rPr>
        <w:t>数据库函数</w:t>
      </w:r>
      <w:r w:rsidRPr="00281688">
        <w:rPr>
          <w:sz w:val="24"/>
          <w:szCs w:val="28"/>
        </w:rPr>
        <w:t>,</w:t>
      </w:r>
      <w:r w:rsidRPr="00281688">
        <w:rPr>
          <w:sz w:val="24"/>
          <w:szCs w:val="28"/>
        </w:rPr>
        <w:t>返回自增的主键</w:t>
      </w:r>
      <w:r w:rsidRPr="00281688">
        <w:rPr>
          <w:sz w:val="24"/>
          <w:szCs w:val="28"/>
        </w:rPr>
        <w:t xml:space="preserve"> </w:t>
      </w:r>
      <w:proofErr w:type="spellStart"/>
      <w:r w:rsidRPr="00281688">
        <w:rPr>
          <w:sz w:val="24"/>
          <w:szCs w:val="28"/>
        </w:rPr>
        <w:t>keyProperty</w:t>
      </w:r>
      <w:proofErr w:type="spellEnd"/>
      <w:r w:rsidRPr="00281688">
        <w:rPr>
          <w:sz w:val="24"/>
          <w:szCs w:val="28"/>
        </w:rPr>
        <w:t>:</w:t>
      </w:r>
      <w:r w:rsidRPr="00281688">
        <w:rPr>
          <w:sz w:val="24"/>
          <w:szCs w:val="28"/>
        </w:rPr>
        <w:t>将返回</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t>的主键放入传入参数的</w:t>
      </w:r>
      <w:r w:rsidRPr="00281688">
        <w:rPr>
          <w:sz w:val="24"/>
          <w:szCs w:val="28"/>
        </w:rPr>
        <w:t>Id</w:t>
      </w:r>
      <w:r w:rsidRPr="00281688">
        <w:rPr>
          <w:sz w:val="24"/>
          <w:szCs w:val="28"/>
        </w:rPr>
        <w:t>中保存</w:t>
      </w:r>
      <w:r w:rsidRPr="00281688">
        <w:rPr>
          <w:sz w:val="24"/>
          <w:szCs w:val="28"/>
        </w:rPr>
        <w:t xml:space="preserve">. </w:t>
      </w:r>
    </w:p>
    <w:p w:rsidR="00C01E86" w:rsidRPr="00281688" w:rsidRDefault="00C01E86" w:rsidP="00C01E86">
      <w:pPr>
        <w:rPr>
          <w:sz w:val="24"/>
          <w:szCs w:val="28"/>
        </w:rPr>
      </w:pPr>
      <w:r w:rsidRPr="00281688">
        <w:rPr>
          <w:sz w:val="24"/>
          <w:szCs w:val="28"/>
        </w:rPr>
        <w:tab/>
      </w:r>
      <w:r w:rsidRPr="00281688">
        <w:rPr>
          <w:sz w:val="24"/>
          <w:szCs w:val="28"/>
        </w:rPr>
        <w:tab/>
        <w:t>order:</w:t>
      </w:r>
      <w:r w:rsidRPr="00281688">
        <w:rPr>
          <w:sz w:val="24"/>
          <w:szCs w:val="28"/>
        </w:rPr>
        <w:t>当前函数相对于</w:t>
      </w:r>
      <w:r w:rsidRPr="00281688">
        <w:rPr>
          <w:sz w:val="24"/>
          <w:szCs w:val="28"/>
        </w:rPr>
        <w:t>insert</w:t>
      </w:r>
      <w:r w:rsidRPr="00281688">
        <w:rPr>
          <w:sz w:val="24"/>
          <w:szCs w:val="28"/>
        </w:rPr>
        <w:t>语句的执行顺序</w:t>
      </w:r>
      <w:r w:rsidRPr="00281688">
        <w:rPr>
          <w:sz w:val="24"/>
          <w:szCs w:val="28"/>
        </w:rPr>
        <w:t>,</w:t>
      </w:r>
      <w:r w:rsidRPr="00281688">
        <w:rPr>
          <w:sz w:val="24"/>
          <w:szCs w:val="28"/>
        </w:rPr>
        <w:t>在</w:t>
      </w:r>
      <w:r w:rsidRPr="00281688">
        <w:rPr>
          <w:sz w:val="24"/>
          <w:szCs w:val="28"/>
        </w:rPr>
        <w:t>insert</w:t>
      </w:r>
      <w:r w:rsidRPr="00281688">
        <w:rPr>
          <w:sz w:val="24"/>
          <w:szCs w:val="28"/>
        </w:rPr>
        <w:t>前执行是</w:t>
      </w:r>
      <w:r w:rsidRPr="00281688">
        <w:rPr>
          <w:sz w:val="24"/>
          <w:szCs w:val="28"/>
        </w:rPr>
        <w:t>before,</w:t>
      </w:r>
      <w:r w:rsidRPr="00281688">
        <w:rPr>
          <w:sz w:val="24"/>
          <w:szCs w:val="28"/>
        </w:rPr>
        <w:t>在</w:t>
      </w:r>
      <w:r w:rsidRPr="00281688">
        <w:rPr>
          <w:sz w:val="24"/>
          <w:szCs w:val="28"/>
        </w:rPr>
        <w:t>insert</w:t>
      </w:r>
      <w:r w:rsidRPr="00281688">
        <w:rPr>
          <w:sz w:val="24"/>
          <w:szCs w:val="28"/>
        </w:rPr>
        <w:t>后</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t>执行是</w:t>
      </w:r>
      <w:r w:rsidRPr="00281688">
        <w:rPr>
          <w:sz w:val="24"/>
          <w:szCs w:val="28"/>
        </w:rPr>
        <w:t xml:space="preserve">AFTER </w:t>
      </w:r>
      <w:proofErr w:type="spellStart"/>
      <w:r w:rsidRPr="00281688">
        <w:rPr>
          <w:sz w:val="24"/>
          <w:szCs w:val="28"/>
        </w:rPr>
        <w:t>resultType:id</w:t>
      </w:r>
      <w:proofErr w:type="spellEnd"/>
      <w:r w:rsidRPr="00281688">
        <w:rPr>
          <w:sz w:val="24"/>
          <w:szCs w:val="28"/>
        </w:rPr>
        <w:t>的类型</w:t>
      </w:r>
      <w:r w:rsidRPr="00281688">
        <w:rPr>
          <w:sz w:val="24"/>
          <w:szCs w:val="28"/>
        </w:rPr>
        <w:t>,</w:t>
      </w:r>
      <w:r w:rsidRPr="00281688">
        <w:rPr>
          <w:sz w:val="24"/>
          <w:szCs w:val="28"/>
        </w:rPr>
        <w:t>也就是</w:t>
      </w:r>
      <w:proofErr w:type="spellStart"/>
      <w:r w:rsidRPr="00281688">
        <w:rPr>
          <w:sz w:val="24"/>
          <w:szCs w:val="28"/>
        </w:rPr>
        <w:t>keyproperties</w:t>
      </w:r>
      <w:proofErr w:type="spellEnd"/>
      <w:r w:rsidRPr="00281688">
        <w:rPr>
          <w:sz w:val="24"/>
          <w:szCs w:val="28"/>
        </w:rPr>
        <w:t>中属性的类型</w:t>
      </w:r>
    </w:p>
    <w:p w:rsidR="00C01E86" w:rsidRPr="00281688" w:rsidRDefault="00C01E86" w:rsidP="00C635BE">
      <w:pPr>
        <w:pStyle w:val="a7"/>
        <w:numPr>
          <w:ilvl w:val="0"/>
          <w:numId w:val="46"/>
        </w:numPr>
        <w:ind w:firstLineChars="0"/>
        <w:outlineLvl w:val="1"/>
        <w:rPr>
          <w:b/>
          <w:sz w:val="24"/>
          <w:szCs w:val="28"/>
        </w:rPr>
      </w:pPr>
      <w:proofErr w:type="spellStart"/>
      <w:r w:rsidRPr="00281688">
        <w:rPr>
          <w:b/>
          <w:sz w:val="24"/>
          <w:szCs w:val="28"/>
        </w:rPr>
        <w:t>M</w:t>
      </w:r>
      <w:r w:rsidRPr="00281688">
        <w:rPr>
          <w:rFonts w:hint="eastAsia"/>
          <w:b/>
          <w:sz w:val="24"/>
          <w:szCs w:val="28"/>
        </w:rPr>
        <w:t>ybatis</w:t>
      </w:r>
      <w:proofErr w:type="spellEnd"/>
      <w:r w:rsidRPr="00281688">
        <w:rPr>
          <w:rFonts w:hint="eastAsia"/>
          <w:b/>
          <w:sz w:val="24"/>
          <w:szCs w:val="28"/>
        </w:rPr>
        <w:t>中</w:t>
      </w:r>
      <w:proofErr w:type="spellStart"/>
      <w:r w:rsidRPr="00281688">
        <w:rPr>
          <w:rFonts w:hint="eastAsia"/>
          <w:b/>
          <w:sz w:val="24"/>
          <w:szCs w:val="28"/>
        </w:rPr>
        <w:t>uuid</w:t>
      </w:r>
      <w:proofErr w:type="spellEnd"/>
      <w:r w:rsidRPr="00281688">
        <w:rPr>
          <w:rFonts w:hint="eastAsia"/>
          <w:b/>
          <w:sz w:val="24"/>
          <w:szCs w:val="28"/>
        </w:rPr>
        <w:t>主键如何获取</w:t>
      </w:r>
    </w:p>
    <w:p w:rsidR="00C01E86" w:rsidRPr="00281688" w:rsidRDefault="00C01E86" w:rsidP="00C01E86">
      <w:pPr>
        <w:pStyle w:val="a7"/>
        <w:ind w:left="1260" w:firstLineChars="0" w:firstLine="0"/>
        <w:rPr>
          <w:sz w:val="24"/>
          <w:szCs w:val="28"/>
        </w:rPr>
      </w:pPr>
      <w:r w:rsidRPr="00281688">
        <w:rPr>
          <w:rFonts w:hint="eastAsia"/>
          <w:sz w:val="24"/>
          <w:szCs w:val="28"/>
        </w:rPr>
        <w:t>需要增加通过</w:t>
      </w:r>
      <w:r w:rsidRPr="00281688">
        <w:rPr>
          <w:rFonts w:hint="eastAsia"/>
          <w:sz w:val="24"/>
          <w:szCs w:val="28"/>
        </w:rPr>
        <w:t xml:space="preserve">select </w:t>
      </w:r>
      <w:proofErr w:type="spellStart"/>
      <w:r w:rsidRPr="00281688">
        <w:rPr>
          <w:rFonts w:hint="eastAsia"/>
          <w:sz w:val="24"/>
          <w:szCs w:val="28"/>
        </w:rPr>
        <w:t>uuid</w:t>
      </w:r>
      <w:proofErr w:type="spellEnd"/>
      <w:r w:rsidRPr="00281688">
        <w:rPr>
          <w:rFonts w:hint="eastAsia"/>
          <w:sz w:val="24"/>
          <w:szCs w:val="28"/>
        </w:rPr>
        <w:t>()</w:t>
      </w:r>
      <w:r w:rsidRPr="00281688">
        <w:rPr>
          <w:rFonts w:hint="eastAsia"/>
          <w:sz w:val="24"/>
          <w:szCs w:val="28"/>
        </w:rPr>
        <w:t>得到</w:t>
      </w:r>
      <w:proofErr w:type="spellStart"/>
      <w:r w:rsidRPr="00281688">
        <w:rPr>
          <w:rFonts w:hint="eastAsia"/>
          <w:sz w:val="24"/>
          <w:szCs w:val="28"/>
        </w:rPr>
        <w:t>uuid</w:t>
      </w:r>
      <w:proofErr w:type="spellEnd"/>
      <w:r w:rsidRPr="00281688">
        <w:rPr>
          <w:rFonts w:hint="eastAsia"/>
          <w:sz w:val="24"/>
          <w:szCs w:val="28"/>
        </w:rPr>
        <w:t>值</w:t>
      </w:r>
    </w:p>
    <w:p w:rsidR="00C01E86" w:rsidRPr="00281688" w:rsidRDefault="00C01E86" w:rsidP="00C01E86">
      <w:pPr>
        <w:pStyle w:val="a7"/>
        <w:ind w:left="1260" w:firstLineChars="0" w:firstLine="0"/>
        <w:rPr>
          <w:sz w:val="24"/>
          <w:szCs w:val="28"/>
        </w:rPr>
      </w:pPr>
      <w:r w:rsidRPr="00281688">
        <w:rPr>
          <w:rFonts w:hint="eastAsia"/>
          <w:sz w:val="24"/>
          <w:szCs w:val="28"/>
        </w:rPr>
        <w:t>要将</w:t>
      </w:r>
      <w:r w:rsidRPr="00281688">
        <w:rPr>
          <w:rFonts w:hint="eastAsia"/>
          <w:sz w:val="24"/>
          <w:szCs w:val="28"/>
        </w:rPr>
        <w:t>User</w:t>
      </w:r>
      <w:r w:rsidRPr="00281688">
        <w:rPr>
          <w:rFonts w:hint="eastAsia"/>
          <w:sz w:val="24"/>
          <w:szCs w:val="28"/>
        </w:rPr>
        <w:t>中的</w:t>
      </w:r>
      <w:r w:rsidRPr="00281688">
        <w:rPr>
          <w:rFonts w:hint="eastAsia"/>
          <w:sz w:val="24"/>
          <w:szCs w:val="28"/>
        </w:rPr>
        <w:t>id</w:t>
      </w:r>
      <w:r w:rsidRPr="00281688">
        <w:rPr>
          <w:rFonts w:hint="eastAsia"/>
          <w:sz w:val="24"/>
          <w:szCs w:val="28"/>
        </w:rPr>
        <w:t>改成</w:t>
      </w:r>
      <w:r w:rsidRPr="00281688">
        <w:rPr>
          <w:rFonts w:hint="eastAsia"/>
          <w:sz w:val="24"/>
          <w:szCs w:val="28"/>
        </w:rPr>
        <w:t>String</w:t>
      </w:r>
      <w:r w:rsidRPr="00281688">
        <w:rPr>
          <w:rFonts w:hint="eastAsia"/>
          <w:sz w:val="24"/>
          <w:szCs w:val="28"/>
        </w:rPr>
        <w:t>类型，并且将</w:t>
      </w:r>
      <w:r w:rsidRPr="00281688">
        <w:rPr>
          <w:rFonts w:hint="eastAsia"/>
          <w:sz w:val="24"/>
          <w:szCs w:val="28"/>
        </w:rPr>
        <w:t>User</w:t>
      </w:r>
      <w:r w:rsidRPr="00281688">
        <w:rPr>
          <w:rFonts w:hint="eastAsia"/>
          <w:sz w:val="24"/>
          <w:szCs w:val="28"/>
        </w:rPr>
        <w:t>表中的</w:t>
      </w:r>
      <w:r w:rsidRPr="00281688">
        <w:rPr>
          <w:rFonts w:hint="eastAsia"/>
          <w:sz w:val="24"/>
          <w:szCs w:val="28"/>
        </w:rPr>
        <w:t>id</w:t>
      </w:r>
      <w:r w:rsidRPr="00281688">
        <w:rPr>
          <w:rFonts w:hint="eastAsia"/>
          <w:sz w:val="24"/>
          <w:szCs w:val="28"/>
        </w:rPr>
        <w:t>字段改为</w:t>
      </w:r>
      <w:r w:rsidRPr="00281688">
        <w:rPr>
          <w:rFonts w:hint="eastAsia"/>
          <w:sz w:val="24"/>
          <w:szCs w:val="28"/>
        </w:rPr>
        <w:t>varchar(36)</w:t>
      </w:r>
    </w:p>
    <w:p w:rsidR="00C01E86" w:rsidRPr="00281688" w:rsidRDefault="00C01E86" w:rsidP="00C635BE">
      <w:pPr>
        <w:pStyle w:val="a7"/>
        <w:numPr>
          <w:ilvl w:val="0"/>
          <w:numId w:val="46"/>
        </w:numPr>
        <w:ind w:firstLineChars="0"/>
        <w:outlineLvl w:val="1"/>
        <w:rPr>
          <w:b/>
          <w:sz w:val="24"/>
          <w:szCs w:val="28"/>
        </w:rPr>
      </w:pPr>
      <w:r w:rsidRPr="00281688">
        <w:rPr>
          <w:b/>
          <w:sz w:val="24"/>
          <w:szCs w:val="28"/>
        </w:rPr>
        <w:t>Mapper</w:t>
      </w:r>
      <w:r w:rsidRPr="00281688">
        <w:rPr>
          <w:rFonts w:hint="eastAsia"/>
          <w:b/>
          <w:sz w:val="24"/>
          <w:szCs w:val="28"/>
        </w:rPr>
        <w:t>接口开发方法</w:t>
      </w:r>
    </w:p>
    <w:p w:rsidR="004E60EB" w:rsidRPr="00281688" w:rsidRDefault="004E60EB" w:rsidP="004E60EB">
      <w:pPr>
        <w:pStyle w:val="a7"/>
        <w:ind w:left="1140" w:firstLineChars="0" w:firstLine="0"/>
        <w:rPr>
          <w:sz w:val="24"/>
          <w:szCs w:val="28"/>
        </w:rPr>
      </w:pPr>
      <w:r w:rsidRPr="00281688">
        <w:rPr>
          <w:rFonts w:hint="eastAsia"/>
          <w:sz w:val="24"/>
          <w:szCs w:val="28"/>
        </w:rPr>
        <w:t>通常</w:t>
      </w:r>
      <w:proofErr w:type="spellStart"/>
      <w:r w:rsidRPr="00281688">
        <w:rPr>
          <w:rFonts w:hint="eastAsia"/>
          <w:b/>
          <w:sz w:val="24"/>
          <w:szCs w:val="28"/>
        </w:rPr>
        <w:t>Mybatis</w:t>
      </w:r>
      <w:proofErr w:type="spellEnd"/>
      <w:r w:rsidRPr="00281688">
        <w:rPr>
          <w:rFonts w:hint="eastAsia"/>
          <w:b/>
          <w:sz w:val="24"/>
          <w:szCs w:val="28"/>
        </w:rPr>
        <w:t>开发</w:t>
      </w:r>
      <w:r w:rsidRPr="00281688">
        <w:rPr>
          <w:rFonts w:hint="eastAsia"/>
          <w:b/>
          <w:sz w:val="24"/>
          <w:szCs w:val="28"/>
        </w:rPr>
        <w:t>Dao</w:t>
      </w:r>
      <w:r w:rsidRPr="00281688">
        <w:rPr>
          <w:rFonts w:hint="eastAsia"/>
          <w:b/>
          <w:sz w:val="24"/>
          <w:szCs w:val="28"/>
        </w:rPr>
        <w:t>方法</w:t>
      </w:r>
      <w:r w:rsidRPr="00281688">
        <w:rPr>
          <w:rFonts w:hint="eastAsia"/>
          <w:sz w:val="24"/>
          <w:szCs w:val="28"/>
        </w:rPr>
        <w:t>有两种。即原始</w:t>
      </w:r>
      <w:r w:rsidRPr="00281688">
        <w:rPr>
          <w:rFonts w:hint="eastAsia"/>
          <w:sz w:val="24"/>
          <w:szCs w:val="28"/>
        </w:rPr>
        <w:t>Dao</w:t>
      </w:r>
      <w:r w:rsidRPr="00281688">
        <w:rPr>
          <w:rFonts w:hint="eastAsia"/>
          <w:sz w:val="24"/>
          <w:szCs w:val="28"/>
        </w:rPr>
        <w:t>开发方法和</w:t>
      </w:r>
      <w:r w:rsidRPr="00281688">
        <w:rPr>
          <w:rFonts w:hint="eastAsia"/>
          <w:sz w:val="24"/>
          <w:szCs w:val="28"/>
        </w:rPr>
        <w:t>Mapper</w:t>
      </w:r>
      <w:r w:rsidRPr="00281688">
        <w:rPr>
          <w:rFonts w:hint="eastAsia"/>
          <w:sz w:val="24"/>
          <w:szCs w:val="28"/>
        </w:rPr>
        <w:t>接口开发方法。</w:t>
      </w:r>
    </w:p>
    <w:p w:rsidR="00C01E86" w:rsidRPr="00281688" w:rsidRDefault="00C01E86" w:rsidP="00C01E86">
      <w:pPr>
        <w:pStyle w:val="a7"/>
        <w:ind w:left="1260" w:firstLineChars="0" w:firstLine="0"/>
        <w:rPr>
          <w:sz w:val="24"/>
          <w:szCs w:val="28"/>
        </w:rPr>
      </w:pPr>
      <w:r w:rsidRPr="00281688">
        <w:rPr>
          <w:rFonts w:hint="eastAsia"/>
          <w:kern w:val="0"/>
          <w:sz w:val="24"/>
          <w:szCs w:val="28"/>
        </w:rPr>
        <w:tab/>
      </w:r>
      <w:r w:rsidRPr="00281688">
        <w:rPr>
          <w:sz w:val="24"/>
          <w:szCs w:val="28"/>
        </w:rPr>
        <w:t>Mapper</w:t>
      </w:r>
      <w:r w:rsidRPr="00281688">
        <w:rPr>
          <w:rFonts w:hint="eastAsia"/>
          <w:sz w:val="24"/>
          <w:szCs w:val="28"/>
        </w:rPr>
        <w:t>接口开发方法只需要程序员编写</w:t>
      </w:r>
      <w:r w:rsidRPr="00281688">
        <w:rPr>
          <w:sz w:val="24"/>
          <w:szCs w:val="28"/>
        </w:rPr>
        <w:t>Mapper</w:t>
      </w:r>
      <w:r w:rsidRPr="00281688">
        <w:rPr>
          <w:rFonts w:hint="eastAsia"/>
          <w:sz w:val="24"/>
          <w:szCs w:val="28"/>
        </w:rPr>
        <w:t>接口（相当于</w:t>
      </w:r>
      <w:r w:rsidRPr="00281688">
        <w:rPr>
          <w:sz w:val="24"/>
          <w:szCs w:val="28"/>
        </w:rPr>
        <w:t>Dao</w:t>
      </w:r>
      <w:r w:rsidRPr="00281688">
        <w:rPr>
          <w:rFonts w:hint="eastAsia"/>
          <w:sz w:val="24"/>
          <w:szCs w:val="28"/>
        </w:rPr>
        <w:t>接口），由</w:t>
      </w:r>
      <w:proofErr w:type="spellStart"/>
      <w:r w:rsidRPr="00281688">
        <w:rPr>
          <w:sz w:val="24"/>
          <w:szCs w:val="28"/>
        </w:rPr>
        <w:t>Mybatis</w:t>
      </w:r>
      <w:proofErr w:type="spellEnd"/>
      <w:r w:rsidRPr="00281688">
        <w:rPr>
          <w:rFonts w:hint="eastAsia"/>
          <w:sz w:val="24"/>
          <w:szCs w:val="28"/>
        </w:rPr>
        <w:t>框架根据接口定义创建接口的动态代理对象，代理对象的方法体同上边</w:t>
      </w:r>
      <w:r w:rsidRPr="00281688">
        <w:rPr>
          <w:rFonts w:hint="eastAsia"/>
          <w:sz w:val="24"/>
          <w:szCs w:val="28"/>
        </w:rPr>
        <w:t>Dao</w:t>
      </w:r>
      <w:r w:rsidRPr="00281688">
        <w:rPr>
          <w:rFonts w:hint="eastAsia"/>
          <w:sz w:val="24"/>
          <w:szCs w:val="28"/>
        </w:rPr>
        <w:t>接口实现类方法。</w:t>
      </w:r>
    </w:p>
    <w:p w:rsidR="00C01E86" w:rsidRPr="00281688" w:rsidRDefault="00C01E86" w:rsidP="00C01E86">
      <w:pPr>
        <w:pStyle w:val="a7"/>
        <w:ind w:left="1260" w:firstLineChars="0" w:firstLine="0"/>
        <w:rPr>
          <w:sz w:val="24"/>
          <w:szCs w:val="28"/>
        </w:rPr>
      </w:pPr>
      <w:r w:rsidRPr="00281688">
        <w:rPr>
          <w:rFonts w:hint="eastAsia"/>
          <w:sz w:val="24"/>
          <w:szCs w:val="28"/>
        </w:rPr>
        <w:t>Mapper</w:t>
      </w:r>
      <w:r w:rsidRPr="00281688">
        <w:rPr>
          <w:rFonts w:hint="eastAsia"/>
          <w:sz w:val="24"/>
          <w:szCs w:val="28"/>
        </w:rPr>
        <w:t>接口开发需要遵循以下规范：</w:t>
      </w:r>
    </w:p>
    <w:p w:rsidR="00C01E86" w:rsidRPr="00281688" w:rsidRDefault="00C01E86" w:rsidP="00C635BE">
      <w:pPr>
        <w:pStyle w:val="a7"/>
        <w:numPr>
          <w:ilvl w:val="0"/>
          <w:numId w:val="62"/>
        </w:numPr>
        <w:ind w:firstLineChars="0"/>
        <w:rPr>
          <w:sz w:val="24"/>
          <w:szCs w:val="28"/>
        </w:rPr>
      </w:pPr>
      <w:r w:rsidRPr="00281688">
        <w:rPr>
          <w:sz w:val="24"/>
          <w:szCs w:val="28"/>
        </w:rPr>
        <w:t>M</w:t>
      </w:r>
      <w:r w:rsidRPr="00281688">
        <w:rPr>
          <w:rFonts w:hint="eastAsia"/>
          <w:sz w:val="24"/>
          <w:szCs w:val="28"/>
        </w:rPr>
        <w:t>apper.xml</w:t>
      </w:r>
      <w:r w:rsidRPr="00281688">
        <w:rPr>
          <w:rFonts w:hint="eastAsia"/>
          <w:sz w:val="24"/>
          <w:szCs w:val="28"/>
        </w:rPr>
        <w:t>文件中的</w:t>
      </w:r>
      <w:r w:rsidRPr="00281688">
        <w:rPr>
          <w:rFonts w:hint="eastAsia"/>
          <w:sz w:val="24"/>
          <w:szCs w:val="28"/>
        </w:rPr>
        <w:t>namespace</w:t>
      </w:r>
      <w:r w:rsidRPr="00281688">
        <w:rPr>
          <w:rFonts w:hint="eastAsia"/>
          <w:sz w:val="24"/>
          <w:szCs w:val="28"/>
        </w:rPr>
        <w:t>与</w:t>
      </w:r>
      <w:r w:rsidRPr="00281688">
        <w:rPr>
          <w:rFonts w:hint="eastAsia"/>
          <w:sz w:val="24"/>
          <w:szCs w:val="28"/>
        </w:rPr>
        <w:t>mapper</w:t>
      </w:r>
      <w:r w:rsidRPr="00281688">
        <w:rPr>
          <w:rFonts w:hint="eastAsia"/>
          <w:sz w:val="24"/>
          <w:szCs w:val="28"/>
        </w:rPr>
        <w:t>接口的类路径相同。</w:t>
      </w:r>
    </w:p>
    <w:p w:rsidR="00C01E86" w:rsidRPr="00281688" w:rsidRDefault="00C01E86" w:rsidP="00C635BE">
      <w:pPr>
        <w:pStyle w:val="a7"/>
        <w:numPr>
          <w:ilvl w:val="0"/>
          <w:numId w:val="62"/>
        </w:numPr>
        <w:ind w:firstLineChars="0"/>
        <w:rPr>
          <w:sz w:val="24"/>
          <w:szCs w:val="28"/>
        </w:rPr>
      </w:pPr>
      <w:r w:rsidRPr="00281688">
        <w:rPr>
          <w:sz w:val="24"/>
          <w:szCs w:val="28"/>
        </w:rPr>
        <w:t>M</w:t>
      </w:r>
      <w:r w:rsidRPr="00281688">
        <w:rPr>
          <w:rFonts w:hint="eastAsia"/>
          <w:sz w:val="24"/>
          <w:szCs w:val="28"/>
        </w:rPr>
        <w:t>apper</w:t>
      </w:r>
      <w:r w:rsidRPr="00281688">
        <w:rPr>
          <w:rFonts w:hint="eastAsia"/>
          <w:sz w:val="24"/>
          <w:szCs w:val="28"/>
        </w:rPr>
        <w:t>接口方法名和</w:t>
      </w:r>
      <w:r w:rsidRPr="00281688">
        <w:rPr>
          <w:rFonts w:hint="eastAsia"/>
          <w:sz w:val="24"/>
          <w:szCs w:val="28"/>
        </w:rPr>
        <w:t>Mapper.xml</w:t>
      </w:r>
      <w:r w:rsidRPr="00281688">
        <w:rPr>
          <w:rFonts w:hint="eastAsia"/>
          <w:sz w:val="24"/>
          <w:szCs w:val="28"/>
        </w:rPr>
        <w:t>中定义的每个</w:t>
      </w:r>
      <w:r w:rsidRPr="00281688">
        <w:rPr>
          <w:rFonts w:hint="eastAsia"/>
          <w:sz w:val="24"/>
          <w:szCs w:val="28"/>
        </w:rPr>
        <w:t>statement</w:t>
      </w:r>
      <w:r w:rsidRPr="00281688">
        <w:rPr>
          <w:rFonts w:hint="eastAsia"/>
          <w:sz w:val="24"/>
          <w:szCs w:val="28"/>
        </w:rPr>
        <w:t>的</w:t>
      </w:r>
      <w:r w:rsidRPr="00281688">
        <w:rPr>
          <w:rFonts w:hint="eastAsia"/>
          <w:sz w:val="24"/>
          <w:szCs w:val="28"/>
        </w:rPr>
        <w:t>id</w:t>
      </w:r>
      <w:r w:rsidRPr="00281688">
        <w:rPr>
          <w:rFonts w:hint="eastAsia"/>
          <w:sz w:val="24"/>
          <w:szCs w:val="28"/>
        </w:rPr>
        <w:t>相同</w:t>
      </w:r>
      <w:r w:rsidRPr="00281688">
        <w:rPr>
          <w:rFonts w:hint="eastAsia"/>
          <w:sz w:val="24"/>
          <w:szCs w:val="28"/>
        </w:rPr>
        <w:t xml:space="preserve"> </w:t>
      </w:r>
    </w:p>
    <w:p w:rsidR="00C01E86" w:rsidRPr="00281688" w:rsidRDefault="00C01E86" w:rsidP="00C635BE">
      <w:pPr>
        <w:pStyle w:val="a7"/>
        <w:numPr>
          <w:ilvl w:val="0"/>
          <w:numId w:val="62"/>
        </w:numPr>
        <w:ind w:firstLineChars="0"/>
        <w:rPr>
          <w:sz w:val="24"/>
          <w:szCs w:val="28"/>
        </w:rPr>
      </w:pPr>
      <w:r w:rsidRPr="00281688">
        <w:rPr>
          <w:sz w:val="24"/>
          <w:szCs w:val="28"/>
        </w:rPr>
        <w:t>M</w:t>
      </w:r>
      <w:r w:rsidRPr="00281688">
        <w:rPr>
          <w:rFonts w:hint="eastAsia"/>
          <w:sz w:val="24"/>
          <w:szCs w:val="28"/>
        </w:rPr>
        <w:t>apper</w:t>
      </w:r>
      <w:r w:rsidRPr="00281688">
        <w:rPr>
          <w:rFonts w:hint="eastAsia"/>
          <w:sz w:val="24"/>
          <w:szCs w:val="28"/>
        </w:rPr>
        <w:t>接口方法的输入参数类型和</w:t>
      </w:r>
      <w:r w:rsidRPr="00281688">
        <w:rPr>
          <w:rFonts w:hint="eastAsia"/>
          <w:sz w:val="24"/>
          <w:szCs w:val="28"/>
        </w:rPr>
        <w:t>mapper.xml</w:t>
      </w:r>
      <w:r w:rsidRPr="00281688">
        <w:rPr>
          <w:rFonts w:hint="eastAsia"/>
          <w:sz w:val="24"/>
          <w:szCs w:val="28"/>
        </w:rPr>
        <w:t>中定义的每个</w:t>
      </w:r>
      <w:proofErr w:type="spellStart"/>
      <w:r w:rsidRPr="00281688">
        <w:rPr>
          <w:rFonts w:hint="eastAsia"/>
          <w:sz w:val="24"/>
          <w:szCs w:val="28"/>
        </w:rPr>
        <w:t>sql</w:t>
      </w:r>
      <w:proofErr w:type="spellEnd"/>
      <w:r w:rsidRPr="00281688">
        <w:rPr>
          <w:rFonts w:hint="eastAsia"/>
          <w:sz w:val="24"/>
          <w:szCs w:val="28"/>
        </w:rPr>
        <w:t xml:space="preserve"> </w:t>
      </w:r>
      <w:r w:rsidRPr="00281688">
        <w:rPr>
          <w:rFonts w:hint="eastAsia"/>
          <w:sz w:val="24"/>
          <w:szCs w:val="28"/>
        </w:rPr>
        <w:t>的</w:t>
      </w:r>
      <w:proofErr w:type="spellStart"/>
      <w:r w:rsidRPr="00281688">
        <w:rPr>
          <w:rFonts w:hint="eastAsia"/>
          <w:sz w:val="24"/>
          <w:szCs w:val="28"/>
        </w:rPr>
        <w:t>parameterType</w:t>
      </w:r>
      <w:proofErr w:type="spellEnd"/>
      <w:r w:rsidRPr="00281688">
        <w:rPr>
          <w:rFonts w:hint="eastAsia"/>
          <w:sz w:val="24"/>
          <w:szCs w:val="28"/>
        </w:rPr>
        <w:t>的类型相同</w:t>
      </w:r>
    </w:p>
    <w:p w:rsidR="00C01E86" w:rsidRPr="00281688" w:rsidRDefault="00C01E86" w:rsidP="00C635BE">
      <w:pPr>
        <w:pStyle w:val="a7"/>
        <w:numPr>
          <w:ilvl w:val="0"/>
          <w:numId w:val="62"/>
        </w:numPr>
        <w:ind w:firstLineChars="0"/>
        <w:rPr>
          <w:sz w:val="24"/>
          <w:szCs w:val="28"/>
        </w:rPr>
      </w:pPr>
      <w:r w:rsidRPr="00281688">
        <w:rPr>
          <w:sz w:val="24"/>
          <w:szCs w:val="28"/>
        </w:rPr>
        <w:t>M</w:t>
      </w:r>
      <w:r w:rsidRPr="00281688">
        <w:rPr>
          <w:rFonts w:hint="eastAsia"/>
          <w:sz w:val="24"/>
          <w:szCs w:val="28"/>
        </w:rPr>
        <w:t>apper</w:t>
      </w:r>
      <w:r w:rsidRPr="00281688">
        <w:rPr>
          <w:rFonts w:hint="eastAsia"/>
          <w:sz w:val="24"/>
          <w:szCs w:val="28"/>
        </w:rPr>
        <w:t>接口方法的输出参数类型和</w:t>
      </w:r>
      <w:r w:rsidRPr="00281688">
        <w:rPr>
          <w:rFonts w:hint="eastAsia"/>
          <w:sz w:val="24"/>
          <w:szCs w:val="28"/>
        </w:rPr>
        <w:t>mapper.xml</w:t>
      </w:r>
      <w:r w:rsidRPr="00281688">
        <w:rPr>
          <w:rFonts w:hint="eastAsia"/>
          <w:sz w:val="24"/>
          <w:szCs w:val="28"/>
        </w:rPr>
        <w:t>中定义的每个</w:t>
      </w:r>
      <w:proofErr w:type="spellStart"/>
      <w:r w:rsidRPr="00281688">
        <w:rPr>
          <w:rFonts w:hint="eastAsia"/>
          <w:sz w:val="24"/>
          <w:szCs w:val="28"/>
        </w:rPr>
        <w:t>sql</w:t>
      </w:r>
      <w:proofErr w:type="spellEnd"/>
      <w:r w:rsidRPr="00281688">
        <w:rPr>
          <w:rFonts w:hint="eastAsia"/>
          <w:sz w:val="24"/>
          <w:szCs w:val="28"/>
        </w:rPr>
        <w:t>的</w:t>
      </w:r>
      <w:proofErr w:type="spellStart"/>
      <w:r w:rsidRPr="00281688">
        <w:rPr>
          <w:rFonts w:hint="eastAsia"/>
          <w:sz w:val="24"/>
          <w:szCs w:val="28"/>
        </w:rPr>
        <w:t>resultType</w:t>
      </w:r>
      <w:proofErr w:type="spellEnd"/>
      <w:r w:rsidRPr="00281688">
        <w:rPr>
          <w:rFonts w:hint="eastAsia"/>
          <w:sz w:val="24"/>
          <w:szCs w:val="28"/>
        </w:rPr>
        <w:t>的类型相同</w:t>
      </w:r>
    </w:p>
    <w:p w:rsidR="00C01E86" w:rsidRPr="00281688" w:rsidRDefault="00C01E86" w:rsidP="00C635BE">
      <w:pPr>
        <w:pStyle w:val="a7"/>
        <w:numPr>
          <w:ilvl w:val="0"/>
          <w:numId w:val="46"/>
        </w:numPr>
        <w:ind w:firstLineChars="0"/>
        <w:outlineLvl w:val="1"/>
        <w:rPr>
          <w:b/>
          <w:sz w:val="24"/>
          <w:szCs w:val="28"/>
        </w:rPr>
      </w:pPr>
      <w:proofErr w:type="spellStart"/>
      <w:r w:rsidRPr="00281688">
        <w:rPr>
          <w:rFonts w:hint="eastAsia"/>
          <w:b/>
          <w:sz w:val="24"/>
          <w:szCs w:val="28"/>
        </w:rPr>
        <w:t>selectOne</w:t>
      </w:r>
      <w:proofErr w:type="spellEnd"/>
      <w:r w:rsidRPr="00281688">
        <w:rPr>
          <w:rFonts w:hint="eastAsia"/>
          <w:b/>
          <w:sz w:val="24"/>
          <w:szCs w:val="28"/>
        </w:rPr>
        <w:t>和</w:t>
      </w:r>
      <w:proofErr w:type="spellStart"/>
      <w:r w:rsidRPr="00281688">
        <w:rPr>
          <w:rFonts w:hint="eastAsia"/>
          <w:b/>
          <w:sz w:val="24"/>
          <w:szCs w:val="28"/>
        </w:rPr>
        <w:t>selectList</w:t>
      </w:r>
      <w:proofErr w:type="spellEnd"/>
    </w:p>
    <w:p w:rsidR="00C01E86" w:rsidRPr="00281688" w:rsidRDefault="00C01E86" w:rsidP="00C01E86">
      <w:pPr>
        <w:pStyle w:val="a7"/>
        <w:ind w:left="1260" w:firstLineChars="0" w:firstLine="0"/>
        <w:rPr>
          <w:sz w:val="24"/>
          <w:szCs w:val="28"/>
        </w:rPr>
      </w:pPr>
      <w:r w:rsidRPr="00281688">
        <w:rPr>
          <w:rFonts w:hint="eastAsia"/>
          <w:sz w:val="24"/>
          <w:szCs w:val="28"/>
        </w:rPr>
        <w:t>动态代理对象调用</w:t>
      </w:r>
      <w:proofErr w:type="spellStart"/>
      <w:r w:rsidRPr="00281688">
        <w:rPr>
          <w:rFonts w:hint="eastAsia"/>
          <w:sz w:val="24"/>
          <w:szCs w:val="28"/>
        </w:rPr>
        <w:t>sqlSession.selectOne</w:t>
      </w:r>
      <w:proofErr w:type="spellEnd"/>
      <w:r w:rsidRPr="00281688">
        <w:rPr>
          <w:rFonts w:hint="eastAsia"/>
          <w:sz w:val="24"/>
          <w:szCs w:val="28"/>
        </w:rPr>
        <w:t>()</w:t>
      </w:r>
      <w:r w:rsidRPr="00281688">
        <w:rPr>
          <w:rFonts w:hint="eastAsia"/>
          <w:sz w:val="24"/>
          <w:szCs w:val="28"/>
        </w:rPr>
        <w:t>和</w:t>
      </w:r>
      <w:proofErr w:type="spellStart"/>
      <w:r w:rsidRPr="00281688">
        <w:rPr>
          <w:rFonts w:hint="eastAsia"/>
          <w:sz w:val="24"/>
          <w:szCs w:val="28"/>
        </w:rPr>
        <w:t>sqlSession.selectList</w:t>
      </w:r>
      <w:proofErr w:type="spellEnd"/>
      <w:r w:rsidRPr="00281688">
        <w:rPr>
          <w:rFonts w:hint="eastAsia"/>
          <w:sz w:val="24"/>
          <w:szCs w:val="28"/>
        </w:rPr>
        <w:t>()</w:t>
      </w:r>
      <w:r w:rsidRPr="00281688">
        <w:rPr>
          <w:rFonts w:hint="eastAsia"/>
          <w:sz w:val="24"/>
          <w:szCs w:val="28"/>
        </w:rPr>
        <w:t>是根据</w:t>
      </w:r>
      <w:r w:rsidRPr="00281688">
        <w:rPr>
          <w:rFonts w:hint="eastAsia"/>
          <w:sz w:val="24"/>
          <w:szCs w:val="28"/>
        </w:rPr>
        <w:t>mapper</w:t>
      </w:r>
      <w:r w:rsidRPr="00281688">
        <w:rPr>
          <w:rFonts w:hint="eastAsia"/>
          <w:sz w:val="24"/>
          <w:szCs w:val="28"/>
        </w:rPr>
        <w:t>接口方法的返回值决定，如果返回</w:t>
      </w:r>
      <w:r w:rsidRPr="00281688">
        <w:rPr>
          <w:rFonts w:hint="eastAsia"/>
          <w:sz w:val="24"/>
          <w:szCs w:val="28"/>
        </w:rPr>
        <w:t>list</w:t>
      </w:r>
      <w:r w:rsidRPr="00281688">
        <w:rPr>
          <w:rFonts w:hint="eastAsia"/>
          <w:sz w:val="24"/>
          <w:szCs w:val="28"/>
        </w:rPr>
        <w:t>则调用</w:t>
      </w:r>
      <w:proofErr w:type="spellStart"/>
      <w:r w:rsidRPr="00281688">
        <w:rPr>
          <w:rFonts w:hint="eastAsia"/>
          <w:sz w:val="24"/>
          <w:szCs w:val="28"/>
        </w:rPr>
        <w:t>selectList</w:t>
      </w:r>
      <w:proofErr w:type="spellEnd"/>
      <w:r w:rsidRPr="00281688">
        <w:rPr>
          <w:rFonts w:hint="eastAsia"/>
          <w:sz w:val="24"/>
          <w:szCs w:val="28"/>
        </w:rPr>
        <w:t>方法，如果返回单个对象则调用</w:t>
      </w:r>
      <w:proofErr w:type="spellStart"/>
      <w:r w:rsidRPr="00281688">
        <w:rPr>
          <w:rFonts w:hint="eastAsia"/>
          <w:sz w:val="24"/>
          <w:szCs w:val="28"/>
        </w:rPr>
        <w:t>selectOne</w:t>
      </w:r>
      <w:proofErr w:type="spellEnd"/>
      <w:r w:rsidRPr="00281688">
        <w:rPr>
          <w:rFonts w:hint="eastAsia"/>
          <w:sz w:val="24"/>
          <w:szCs w:val="28"/>
        </w:rPr>
        <w:t>方法。</w:t>
      </w:r>
    </w:p>
    <w:p w:rsidR="00C01E86" w:rsidRPr="00281688" w:rsidRDefault="00C01E86" w:rsidP="00C635BE">
      <w:pPr>
        <w:pStyle w:val="a7"/>
        <w:numPr>
          <w:ilvl w:val="0"/>
          <w:numId w:val="46"/>
        </w:numPr>
        <w:ind w:firstLineChars="0"/>
        <w:outlineLvl w:val="1"/>
        <w:rPr>
          <w:b/>
          <w:sz w:val="24"/>
          <w:szCs w:val="28"/>
        </w:rPr>
      </w:pPr>
      <w:r w:rsidRPr="00281688">
        <w:rPr>
          <w:rFonts w:hint="eastAsia"/>
          <w:b/>
          <w:sz w:val="24"/>
          <w:szCs w:val="28"/>
        </w:rPr>
        <w:t>动态</w:t>
      </w:r>
      <w:proofErr w:type="spellStart"/>
      <w:r w:rsidRPr="00281688">
        <w:rPr>
          <w:rFonts w:hint="eastAsia"/>
          <w:b/>
          <w:sz w:val="24"/>
          <w:szCs w:val="28"/>
        </w:rPr>
        <w:t>sql</w:t>
      </w:r>
      <w:proofErr w:type="spellEnd"/>
    </w:p>
    <w:p w:rsidR="00C01E86" w:rsidRPr="00281688" w:rsidRDefault="00C01E86" w:rsidP="00C01E86">
      <w:pPr>
        <w:pStyle w:val="a7"/>
        <w:ind w:left="1260" w:firstLineChars="0" w:firstLine="0"/>
        <w:rPr>
          <w:sz w:val="24"/>
          <w:szCs w:val="28"/>
        </w:rPr>
      </w:pPr>
      <w:r w:rsidRPr="00281688">
        <w:rPr>
          <w:rFonts w:hint="eastAsia"/>
          <w:sz w:val="24"/>
          <w:szCs w:val="28"/>
        </w:rPr>
        <w:t>通过</w:t>
      </w:r>
      <w:proofErr w:type="spellStart"/>
      <w:r w:rsidRPr="00281688">
        <w:rPr>
          <w:rFonts w:hint="eastAsia"/>
          <w:sz w:val="24"/>
          <w:szCs w:val="28"/>
        </w:rPr>
        <w:t>mybatis</w:t>
      </w:r>
      <w:proofErr w:type="spellEnd"/>
      <w:r w:rsidRPr="00281688">
        <w:rPr>
          <w:rFonts w:hint="eastAsia"/>
          <w:sz w:val="24"/>
          <w:szCs w:val="28"/>
        </w:rPr>
        <w:t>提供的各种标签方法实现动态拼接</w:t>
      </w:r>
      <w:proofErr w:type="spellStart"/>
      <w:r w:rsidRPr="00281688">
        <w:rPr>
          <w:rFonts w:hint="eastAsia"/>
          <w:sz w:val="24"/>
          <w:szCs w:val="28"/>
        </w:rPr>
        <w:t>sql</w:t>
      </w:r>
      <w:proofErr w:type="spellEnd"/>
      <w:r w:rsidRPr="00281688">
        <w:rPr>
          <w:rFonts w:hint="eastAsia"/>
          <w:sz w:val="24"/>
          <w:szCs w:val="28"/>
        </w:rPr>
        <w:t>。</w:t>
      </w:r>
    </w:p>
    <w:p w:rsidR="00C01E86" w:rsidRPr="00281688" w:rsidRDefault="00C01E86" w:rsidP="00C01E86">
      <w:pPr>
        <w:pStyle w:val="a7"/>
        <w:ind w:left="1260" w:firstLineChars="0" w:firstLine="0"/>
        <w:rPr>
          <w:sz w:val="24"/>
          <w:szCs w:val="28"/>
        </w:rPr>
      </w:pPr>
      <w:r w:rsidRPr="00281688">
        <w:rPr>
          <w:sz w:val="24"/>
          <w:szCs w:val="28"/>
        </w:rPr>
        <w:t>foreach</w:t>
      </w:r>
      <w:r w:rsidRPr="00281688">
        <w:rPr>
          <w:rFonts w:hint="eastAsia"/>
          <w:sz w:val="24"/>
          <w:szCs w:val="28"/>
        </w:rPr>
        <w:t>标签</w:t>
      </w:r>
      <w:r w:rsidRPr="00281688">
        <w:rPr>
          <w:sz w:val="24"/>
          <w:szCs w:val="28"/>
        </w:rPr>
        <w:t>:</w:t>
      </w:r>
      <w:r w:rsidRPr="00281688">
        <w:rPr>
          <w:sz w:val="24"/>
          <w:szCs w:val="28"/>
        </w:rPr>
        <w:t>循环传入的集合参数</w:t>
      </w:r>
    </w:p>
    <w:p w:rsidR="00C01E86" w:rsidRPr="00281688" w:rsidRDefault="00C01E86" w:rsidP="00C01E86">
      <w:pPr>
        <w:pStyle w:val="a7"/>
        <w:ind w:left="1260" w:firstLineChars="0" w:firstLine="0"/>
        <w:rPr>
          <w:sz w:val="24"/>
          <w:szCs w:val="28"/>
        </w:rPr>
      </w:pPr>
      <w:r w:rsidRPr="00281688">
        <w:rPr>
          <w:rFonts w:hint="eastAsia"/>
          <w:sz w:val="24"/>
          <w:szCs w:val="28"/>
        </w:rPr>
        <w:tab/>
      </w:r>
      <w:r w:rsidRPr="00281688">
        <w:rPr>
          <w:sz w:val="24"/>
          <w:szCs w:val="28"/>
        </w:rPr>
        <w:t>collection:</w:t>
      </w:r>
      <w:r w:rsidRPr="00281688">
        <w:rPr>
          <w:sz w:val="24"/>
          <w:szCs w:val="28"/>
        </w:rPr>
        <w:t>传入的集合的变量名称</w:t>
      </w:r>
    </w:p>
    <w:p w:rsidR="00C01E86" w:rsidRPr="00281688" w:rsidRDefault="00C01E86" w:rsidP="00C01E86">
      <w:pPr>
        <w:pStyle w:val="a7"/>
        <w:ind w:left="1260" w:firstLineChars="0" w:firstLine="0"/>
        <w:rPr>
          <w:sz w:val="24"/>
          <w:szCs w:val="28"/>
        </w:rPr>
      </w:pPr>
      <w:r w:rsidRPr="00281688">
        <w:rPr>
          <w:sz w:val="24"/>
          <w:szCs w:val="28"/>
        </w:rPr>
        <w:tab/>
        <w:t>item:</w:t>
      </w:r>
      <w:r w:rsidRPr="00281688">
        <w:rPr>
          <w:sz w:val="24"/>
          <w:szCs w:val="28"/>
        </w:rPr>
        <w:t>每次循环将循环出的数据放入这个变量中</w:t>
      </w:r>
    </w:p>
    <w:p w:rsidR="00C01E86" w:rsidRPr="00281688" w:rsidRDefault="00C01E86" w:rsidP="00C01E86">
      <w:pPr>
        <w:pStyle w:val="a7"/>
        <w:ind w:left="1260" w:firstLineChars="0" w:firstLine="0"/>
        <w:rPr>
          <w:sz w:val="24"/>
          <w:szCs w:val="28"/>
        </w:rPr>
      </w:pPr>
      <w:r w:rsidRPr="00281688">
        <w:rPr>
          <w:sz w:val="24"/>
          <w:szCs w:val="28"/>
        </w:rPr>
        <w:tab/>
        <w:t>open:</w:t>
      </w:r>
      <w:r w:rsidRPr="00281688">
        <w:rPr>
          <w:sz w:val="24"/>
          <w:szCs w:val="28"/>
        </w:rPr>
        <w:t>循环开始拼接的字符串</w:t>
      </w:r>
    </w:p>
    <w:p w:rsidR="00C01E86" w:rsidRPr="00281688" w:rsidRDefault="00C01E86" w:rsidP="00C01E86">
      <w:pPr>
        <w:pStyle w:val="a7"/>
        <w:ind w:left="1260" w:firstLineChars="0" w:firstLine="0"/>
        <w:rPr>
          <w:sz w:val="24"/>
          <w:szCs w:val="28"/>
        </w:rPr>
      </w:pPr>
      <w:r w:rsidRPr="00281688">
        <w:rPr>
          <w:sz w:val="24"/>
          <w:szCs w:val="28"/>
        </w:rPr>
        <w:tab/>
        <w:t>close:</w:t>
      </w:r>
      <w:r w:rsidRPr="00281688">
        <w:rPr>
          <w:sz w:val="24"/>
          <w:szCs w:val="28"/>
        </w:rPr>
        <w:t>循环结束拼接的字符串</w:t>
      </w:r>
    </w:p>
    <w:p w:rsidR="00C01E86" w:rsidRPr="00281688" w:rsidRDefault="00C01E86" w:rsidP="00C01E86">
      <w:pPr>
        <w:pStyle w:val="a7"/>
        <w:ind w:left="1260" w:firstLineChars="0" w:firstLine="0"/>
        <w:rPr>
          <w:sz w:val="24"/>
          <w:szCs w:val="28"/>
        </w:rPr>
      </w:pPr>
      <w:r w:rsidRPr="00281688">
        <w:rPr>
          <w:sz w:val="24"/>
          <w:szCs w:val="28"/>
        </w:rPr>
        <w:tab/>
        <w:t>separator:</w:t>
      </w:r>
      <w:r w:rsidRPr="00281688">
        <w:rPr>
          <w:sz w:val="24"/>
          <w:szCs w:val="28"/>
        </w:rPr>
        <w:t>循环中拼接的分隔符</w:t>
      </w:r>
    </w:p>
    <w:p w:rsidR="00C01E86" w:rsidRPr="00281688" w:rsidRDefault="00C01E86" w:rsidP="00C01E86">
      <w:pPr>
        <w:pStyle w:val="a7"/>
        <w:ind w:left="1260" w:firstLineChars="0" w:firstLine="0"/>
        <w:rPr>
          <w:sz w:val="24"/>
          <w:szCs w:val="28"/>
        </w:rPr>
      </w:pPr>
      <w:r w:rsidRPr="00281688">
        <w:rPr>
          <w:sz w:val="24"/>
          <w:szCs w:val="28"/>
        </w:rPr>
        <w:t>where</w:t>
      </w:r>
      <w:r w:rsidRPr="00281688">
        <w:rPr>
          <w:sz w:val="24"/>
          <w:szCs w:val="28"/>
        </w:rPr>
        <w:t>标签作用</w:t>
      </w:r>
      <w:r w:rsidRPr="00281688">
        <w:rPr>
          <w:sz w:val="24"/>
          <w:szCs w:val="28"/>
        </w:rPr>
        <w:t>:</w:t>
      </w:r>
      <w:r w:rsidRPr="00281688">
        <w:rPr>
          <w:sz w:val="24"/>
          <w:szCs w:val="28"/>
        </w:rPr>
        <w:t>会自动向</w:t>
      </w:r>
      <w:proofErr w:type="spellStart"/>
      <w:r w:rsidRPr="00281688">
        <w:rPr>
          <w:sz w:val="24"/>
          <w:szCs w:val="28"/>
        </w:rPr>
        <w:t>sql</w:t>
      </w:r>
      <w:proofErr w:type="spellEnd"/>
      <w:r w:rsidRPr="00281688">
        <w:rPr>
          <w:sz w:val="24"/>
          <w:szCs w:val="28"/>
        </w:rPr>
        <w:t>语句中添加</w:t>
      </w:r>
      <w:r w:rsidRPr="00281688">
        <w:rPr>
          <w:sz w:val="24"/>
          <w:szCs w:val="28"/>
        </w:rPr>
        <w:t>where</w:t>
      </w:r>
      <w:r w:rsidRPr="00281688">
        <w:rPr>
          <w:sz w:val="24"/>
          <w:szCs w:val="28"/>
        </w:rPr>
        <w:t>关键字</w:t>
      </w:r>
      <w:r w:rsidRPr="00281688">
        <w:rPr>
          <w:rFonts w:hint="eastAsia"/>
          <w:sz w:val="24"/>
          <w:szCs w:val="28"/>
        </w:rPr>
        <w:t>,</w:t>
      </w:r>
      <w:r w:rsidRPr="00281688">
        <w:rPr>
          <w:sz w:val="24"/>
          <w:szCs w:val="28"/>
        </w:rPr>
        <w:t>会去掉第一个条件的</w:t>
      </w:r>
      <w:r w:rsidRPr="00281688">
        <w:rPr>
          <w:sz w:val="24"/>
          <w:szCs w:val="28"/>
        </w:rPr>
        <w:t>and</w:t>
      </w:r>
      <w:r w:rsidRPr="00281688">
        <w:rPr>
          <w:sz w:val="24"/>
          <w:szCs w:val="28"/>
        </w:rPr>
        <w:t>关键字</w:t>
      </w:r>
      <w:r w:rsidRPr="00281688">
        <w:rPr>
          <w:rFonts w:hint="eastAsia"/>
          <w:sz w:val="24"/>
          <w:szCs w:val="28"/>
        </w:rPr>
        <w:t>。</w:t>
      </w:r>
    </w:p>
    <w:p w:rsidR="00C01E86" w:rsidRPr="00281688" w:rsidRDefault="00C01E86" w:rsidP="00C01E86">
      <w:pPr>
        <w:pStyle w:val="a7"/>
        <w:ind w:left="1260" w:firstLineChars="0" w:firstLine="0"/>
        <w:rPr>
          <w:sz w:val="24"/>
          <w:szCs w:val="28"/>
        </w:rPr>
      </w:pPr>
      <w:r w:rsidRPr="00281688">
        <w:rPr>
          <w:rFonts w:hint="eastAsia"/>
          <w:sz w:val="24"/>
          <w:szCs w:val="28"/>
        </w:rPr>
        <w:t>include</w:t>
      </w:r>
      <w:r w:rsidRPr="00281688">
        <w:rPr>
          <w:rFonts w:hint="eastAsia"/>
          <w:sz w:val="24"/>
          <w:szCs w:val="28"/>
        </w:rPr>
        <w:t>标签：</w:t>
      </w:r>
      <w:r w:rsidRPr="00281688">
        <w:rPr>
          <w:sz w:val="24"/>
          <w:szCs w:val="28"/>
        </w:rPr>
        <w:t>调用</w:t>
      </w:r>
      <w:proofErr w:type="spellStart"/>
      <w:r w:rsidRPr="00281688">
        <w:rPr>
          <w:sz w:val="24"/>
          <w:szCs w:val="28"/>
        </w:rPr>
        <w:t>sql</w:t>
      </w:r>
      <w:proofErr w:type="spellEnd"/>
      <w:r w:rsidRPr="00281688">
        <w:rPr>
          <w:sz w:val="24"/>
          <w:szCs w:val="28"/>
        </w:rPr>
        <w:t>条件</w:t>
      </w:r>
    </w:p>
    <w:p w:rsidR="00C01E86" w:rsidRPr="00281688" w:rsidRDefault="00C01E86" w:rsidP="00C635BE">
      <w:pPr>
        <w:pStyle w:val="a7"/>
        <w:numPr>
          <w:ilvl w:val="0"/>
          <w:numId w:val="46"/>
        </w:numPr>
        <w:ind w:firstLineChars="0"/>
        <w:outlineLvl w:val="1"/>
        <w:rPr>
          <w:b/>
          <w:sz w:val="24"/>
          <w:szCs w:val="28"/>
        </w:rPr>
      </w:pPr>
      <w:proofErr w:type="spellStart"/>
      <w:r w:rsidRPr="00281688">
        <w:rPr>
          <w:rFonts w:hint="eastAsia"/>
          <w:b/>
          <w:sz w:val="24"/>
          <w:szCs w:val="28"/>
        </w:rPr>
        <w:t>Mybatis</w:t>
      </w:r>
      <w:proofErr w:type="spellEnd"/>
      <w:r w:rsidRPr="00281688">
        <w:rPr>
          <w:rFonts w:hint="eastAsia"/>
          <w:b/>
          <w:sz w:val="24"/>
          <w:szCs w:val="28"/>
        </w:rPr>
        <w:t>缓存机制</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将用户经常查询的数据放在缓存（内存）中，用户去查询数据就不用从</w:t>
      </w:r>
      <w:r w:rsidRPr="00281688">
        <w:rPr>
          <w:rFonts w:hint="eastAsia"/>
          <w:sz w:val="24"/>
          <w:szCs w:val="28"/>
        </w:rPr>
        <w:lastRenderedPageBreak/>
        <w:t>磁盘上</w:t>
      </w:r>
      <w:r w:rsidRPr="00281688">
        <w:rPr>
          <w:rFonts w:hint="eastAsia"/>
          <w:sz w:val="24"/>
          <w:szCs w:val="28"/>
        </w:rPr>
        <w:t>(</w:t>
      </w:r>
      <w:r w:rsidRPr="00281688">
        <w:rPr>
          <w:rFonts w:hint="eastAsia"/>
          <w:sz w:val="24"/>
          <w:szCs w:val="28"/>
        </w:rPr>
        <w:t>关</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系型数据库数据文件</w:t>
      </w:r>
      <w:r w:rsidRPr="00281688">
        <w:rPr>
          <w:rFonts w:hint="eastAsia"/>
          <w:sz w:val="24"/>
          <w:szCs w:val="28"/>
        </w:rPr>
        <w:t>)</w:t>
      </w:r>
      <w:r w:rsidRPr="00281688">
        <w:rPr>
          <w:rFonts w:hint="eastAsia"/>
          <w:sz w:val="24"/>
          <w:szCs w:val="28"/>
        </w:rPr>
        <w:t>查询，从缓存中查询，从而提高查询效率，解决了高并发系</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统的性能问题。</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proofErr w:type="spellStart"/>
      <w:r w:rsidRPr="00281688">
        <w:rPr>
          <w:rFonts w:hint="eastAsia"/>
          <w:sz w:val="24"/>
          <w:szCs w:val="28"/>
        </w:rPr>
        <w:t>mybatis</w:t>
      </w:r>
      <w:proofErr w:type="spellEnd"/>
      <w:r w:rsidRPr="00281688">
        <w:rPr>
          <w:rFonts w:hint="eastAsia"/>
          <w:sz w:val="24"/>
          <w:szCs w:val="28"/>
        </w:rPr>
        <w:t>提供查询缓存，用于减轻数据压力，提高数据库性能。</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proofErr w:type="spellStart"/>
      <w:r w:rsidRPr="00281688">
        <w:rPr>
          <w:rFonts w:hint="eastAsia"/>
          <w:sz w:val="24"/>
          <w:szCs w:val="28"/>
        </w:rPr>
        <w:t>mybaits</w:t>
      </w:r>
      <w:proofErr w:type="spellEnd"/>
      <w:r w:rsidRPr="00281688">
        <w:rPr>
          <w:rFonts w:hint="eastAsia"/>
          <w:sz w:val="24"/>
          <w:szCs w:val="28"/>
        </w:rPr>
        <w:t>提供一级缓存，和二级缓存。</w:t>
      </w:r>
    </w:p>
    <w:p w:rsidR="00C01E86" w:rsidRPr="00281688" w:rsidRDefault="00C01E86" w:rsidP="00C01E86">
      <w:pPr>
        <w:ind w:firstLine="420"/>
        <w:jc w:val="center"/>
        <w:rPr>
          <w:sz w:val="24"/>
          <w:szCs w:val="28"/>
        </w:rPr>
      </w:pPr>
      <w:r w:rsidRPr="00281688">
        <w:rPr>
          <w:noProof/>
          <w:sz w:val="24"/>
          <w:szCs w:val="28"/>
        </w:rPr>
        <w:drawing>
          <wp:inline distT="0" distB="0" distL="0" distR="0" wp14:anchorId="0A8E9586" wp14:editId="1B0AF7EB">
            <wp:extent cx="3384845" cy="133552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89489" cy="1337357"/>
                    </a:xfrm>
                    <a:prstGeom prst="rect">
                      <a:avLst/>
                    </a:prstGeom>
                  </pic:spPr>
                </pic:pic>
              </a:graphicData>
            </a:graphic>
          </wp:inline>
        </w:drawing>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r w:rsidRPr="00281688">
        <w:rPr>
          <w:rFonts w:hint="eastAsia"/>
          <w:b/>
          <w:sz w:val="24"/>
          <w:szCs w:val="28"/>
        </w:rPr>
        <w:t>一级缓存</w:t>
      </w:r>
      <w:r w:rsidRPr="00281688">
        <w:rPr>
          <w:rFonts w:hint="eastAsia"/>
          <w:sz w:val="24"/>
          <w:szCs w:val="28"/>
        </w:rPr>
        <w:t>是</w:t>
      </w:r>
      <w:proofErr w:type="spellStart"/>
      <w:r w:rsidRPr="00281688">
        <w:rPr>
          <w:rFonts w:hint="eastAsia"/>
          <w:sz w:val="24"/>
          <w:szCs w:val="28"/>
        </w:rPr>
        <w:t>SqlSession</w:t>
      </w:r>
      <w:proofErr w:type="spellEnd"/>
      <w:r w:rsidRPr="00281688">
        <w:rPr>
          <w:rFonts w:hint="eastAsia"/>
          <w:sz w:val="24"/>
          <w:szCs w:val="28"/>
        </w:rPr>
        <w:t>级别的缓存。在操作数据库时需要构造</w:t>
      </w:r>
      <w:r w:rsidRPr="00281688">
        <w:rPr>
          <w:rFonts w:hint="eastAsia"/>
          <w:sz w:val="24"/>
          <w:szCs w:val="28"/>
        </w:rPr>
        <w:t xml:space="preserve"> </w:t>
      </w:r>
      <w:proofErr w:type="spellStart"/>
      <w:r w:rsidRPr="00281688">
        <w:rPr>
          <w:rFonts w:hint="eastAsia"/>
          <w:sz w:val="24"/>
          <w:szCs w:val="28"/>
        </w:rPr>
        <w:t>sqlSession</w:t>
      </w:r>
      <w:proofErr w:type="spellEnd"/>
      <w:r w:rsidRPr="00281688">
        <w:rPr>
          <w:rFonts w:hint="eastAsia"/>
          <w:sz w:val="24"/>
          <w:szCs w:val="28"/>
        </w:rPr>
        <w:t>对象，在</w:t>
      </w:r>
      <w:r w:rsidRPr="00281688">
        <w:rPr>
          <w:rFonts w:hint="eastAsia"/>
          <w:sz w:val="24"/>
          <w:szCs w:val="28"/>
        </w:rPr>
        <w:tab/>
      </w:r>
      <w:r w:rsidRPr="00281688">
        <w:rPr>
          <w:rFonts w:hint="eastAsia"/>
          <w:sz w:val="24"/>
          <w:szCs w:val="28"/>
        </w:rPr>
        <w:tab/>
      </w:r>
      <w:r w:rsidRPr="00281688">
        <w:rPr>
          <w:rFonts w:hint="eastAsia"/>
          <w:sz w:val="24"/>
          <w:szCs w:val="28"/>
        </w:rPr>
        <w:t>对象中有一个</w:t>
      </w:r>
      <w:r w:rsidRPr="00281688">
        <w:rPr>
          <w:rFonts w:hint="eastAsia"/>
          <w:sz w:val="24"/>
          <w:szCs w:val="28"/>
        </w:rPr>
        <w:t>(</w:t>
      </w:r>
      <w:r w:rsidRPr="00281688">
        <w:rPr>
          <w:rFonts w:hint="eastAsia"/>
          <w:sz w:val="24"/>
          <w:szCs w:val="28"/>
        </w:rPr>
        <w:t>内存区域</w:t>
      </w:r>
      <w:r w:rsidRPr="00281688">
        <w:rPr>
          <w:rFonts w:hint="eastAsia"/>
          <w:sz w:val="24"/>
          <w:szCs w:val="28"/>
        </w:rPr>
        <w:t>)</w:t>
      </w:r>
      <w:r w:rsidRPr="00281688">
        <w:rPr>
          <w:rFonts w:hint="eastAsia"/>
          <w:sz w:val="24"/>
          <w:szCs w:val="28"/>
        </w:rPr>
        <w:t>数据结构（</w:t>
      </w:r>
      <w:r w:rsidRPr="00281688">
        <w:rPr>
          <w:rFonts w:hint="eastAsia"/>
          <w:sz w:val="24"/>
          <w:szCs w:val="28"/>
        </w:rPr>
        <w:t>HashMap</w:t>
      </w:r>
      <w:r w:rsidRPr="00281688">
        <w:rPr>
          <w:rFonts w:hint="eastAsia"/>
          <w:sz w:val="24"/>
          <w:szCs w:val="28"/>
        </w:rPr>
        <w:t>）用于存储缓存数据。不同的</w:t>
      </w:r>
      <w:proofErr w:type="spellStart"/>
      <w:r w:rsidRPr="00281688">
        <w:rPr>
          <w:rFonts w:hint="eastAsia"/>
          <w:sz w:val="24"/>
          <w:szCs w:val="28"/>
        </w:rPr>
        <w:t>sqlSession</w:t>
      </w:r>
      <w:proofErr w:type="spellEnd"/>
      <w:r w:rsidRPr="00281688">
        <w:rPr>
          <w:rFonts w:hint="eastAsia"/>
          <w:sz w:val="24"/>
          <w:szCs w:val="28"/>
        </w:rPr>
        <w:tab/>
      </w:r>
      <w:r w:rsidRPr="00281688">
        <w:rPr>
          <w:rFonts w:hint="eastAsia"/>
          <w:sz w:val="24"/>
          <w:szCs w:val="28"/>
        </w:rPr>
        <w:tab/>
      </w:r>
      <w:r w:rsidRPr="00281688">
        <w:rPr>
          <w:rFonts w:hint="eastAsia"/>
          <w:sz w:val="24"/>
          <w:szCs w:val="28"/>
        </w:rPr>
        <w:t>之间的缓存数据区域</w:t>
      </w:r>
      <w:r w:rsidRPr="00281688">
        <w:rPr>
          <w:sz w:val="24"/>
          <w:szCs w:val="28"/>
        </w:rPr>
        <w:t>（</w:t>
      </w:r>
      <w:r w:rsidRPr="00281688">
        <w:rPr>
          <w:sz w:val="24"/>
          <w:szCs w:val="28"/>
        </w:rPr>
        <w:t>HashMap</w:t>
      </w:r>
      <w:r w:rsidRPr="00281688">
        <w:rPr>
          <w:sz w:val="24"/>
          <w:szCs w:val="28"/>
        </w:rPr>
        <w:t>）</w:t>
      </w:r>
      <w:r w:rsidRPr="00281688">
        <w:rPr>
          <w:rFonts w:hint="eastAsia"/>
          <w:sz w:val="24"/>
          <w:szCs w:val="28"/>
        </w:rPr>
        <w:t>是互相不影响的。</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一级缓存的作用域是同一个</w:t>
      </w:r>
      <w:proofErr w:type="spellStart"/>
      <w:r w:rsidRPr="00281688">
        <w:rPr>
          <w:rFonts w:hint="eastAsia"/>
          <w:sz w:val="24"/>
          <w:szCs w:val="28"/>
        </w:rPr>
        <w:t>SqlSession</w:t>
      </w:r>
      <w:proofErr w:type="spellEnd"/>
      <w:r w:rsidRPr="00281688">
        <w:rPr>
          <w:rFonts w:hint="eastAsia"/>
          <w:sz w:val="24"/>
          <w:szCs w:val="28"/>
        </w:rPr>
        <w:t>，在同一个</w:t>
      </w:r>
      <w:proofErr w:type="spellStart"/>
      <w:r w:rsidRPr="00281688">
        <w:rPr>
          <w:rFonts w:hint="eastAsia"/>
          <w:sz w:val="24"/>
          <w:szCs w:val="28"/>
        </w:rPr>
        <w:t>sqlSession</w:t>
      </w:r>
      <w:proofErr w:type="spellEnd"/>
      <w:r w:rsidRPr="00281688">
        <w:rPr>
          <w:rFonts w:hint="eastAsia"/>
          <w:sz w:val="24"/>
          <w:szCs w:val="28"/>
        </w:rPr>
        <w:t>中两次执行相同的</w:t>
      </w:r>
      <w:proofErr w:type="spellStart"/>
      <w:r w:rsidRPr="00281688">
        <w:rPr>
          <w:rFonts w:hint="eastAsia"/>
          <w:sz w:val="24"/>
          <w:szCs w:val="28"/>
        </w:rPr>
        <w:t>sql</w:t>
      </w:r>
      <w:proofErr w:type="spellEnd"/>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语句，</w:t>
      </w:r>
      <w:bookmarkStart w:id="41" w:name="OLE_LINK95"/>
      <w:bookmarkStart w:id="42" w:name="OLE_LINK94"/>
      <w:bookmarkStart w:id="43" w:name="OLE_LINK93"/>
      <w:bookmarkEnd w:id="41"/>
      <w:bookmarkEnd w:id="42"/>
      <w:r w:rsidRPr="00281688">
        <w:rPr>
          <w:rFonts w:hint="eastAsia"/>
          <w:sz w:val="24"/>
          <w:szCs w:val="28"/>
        </w:rPr>
        <w:t>第一次执行完毕会将数据库中查询的数据写到缓存（内存），第二次会从缓</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存中获取数据将不再从数据库查询，从而提高查询效率。</w:t>
      </w:r>
      <w:bookmarkEnd w:id="43"/>
      <w:r w:rsidRPr="00281688">
        <w:rPr>
          <w:rFonts w:hint="eastAsia"/>
          <w:sz w:val="24"/>
          <w:szCs w:val="28"/>
        </w:rPr>
        <w:t>当一个</w:t>
      </w:r>
      <w:proofErr w:type="spellStart"/>
      <w:r w:rsidRPr="00281688">
        <w:rPr>
          <w:rFonts w:hint="eastAsia"/>
          <w:sz w:val="24"/>
          <w:szCs w:val="28"/>
        </w:rPr>
        <w:t>sqlSession</w:t>
      </w:r>
      <w:proofErr w:type="spellEnd"/>
      <w:r w:rsidRPr="00281688">
        <w:rPr>
          <w:rFonts w:hint="eastAsia"/>
          <w:sz w:val="24"/>
          <w:szCs w:val="28"/>
        </w:rPr>
        <w:t>结束后</w:t>
      </w:r>
      <w:r w:rsidRPr="00281688">
        <w:rPr>
          <w:rFonts w:hint="eastAsia"/>
          <w:sz w:val="24"/>
          <w:szCs w:val="28"/>
        </w:rPr>
        <w:tab/>
      </w:r>
      <w:r w:rsidRPr="00281688">
        <w:rPr>
          <w:rFonts w:hint="eastAsia"/>
          <w:sz w:val="24"/>
          <w:szCs w:val="28"/>
        </w:rPr>
        <w:tab/>
      </w:r>
      <w:r w:rsidRPr="00281688">
        <w:rPr>
          <w:rFonts w:hint="eastAsia"/>
          <w:sz w:val="24"/>
          <w:szCs w:val="28"/>
        </w:rPr>
        <w:t>该</w:t>
      </w:r>
      <w:proofErr w:type="spellStart"/>
      <w:r w:rsidRPr="00281688">
        <w:rPr>
          <w:rFonts w:hint="eastAsia"/>
          <w:sz w:val="24"/>
          <w:szCs w:val="28"/>
        </w:rPr>
        <w:t>sqlSession</w:t>
      </w:r>
      <w:proofErr w:type="spellEnd"/>
      <w:r w:rsidRPr="00281688">
        <w:rPr>
          <w:rFonts w:hint="eastAsia"/>
          <w:sz w:val="24"/>
          <w:szCs w:val="28"/>
        </w:rPr>
        <w:t>中的一级缓存也就不存在了。</w:t>
      </w:r>
      <w:proofErr w:type="spellStart"/>
      <w:r w:rsidRPr="00281688">
        <w:rPr>
          <w:sz w:val="24"/>
          <w:szCs w:val="28"/>
        </w:rPr>
        <w:t>Mybatis</w:t>
      </w:r>
      <w:proofErr w:type="spellEnd"/>
      <w:r w:rsidRPr="00281688">
        <w:rPr>
          <w:sz w:val="24"/>
          <w:szCs w:val="28"/>
        </w:rPr>
        <w:t>默认开启一级缓存</w:t>
      </w:r>
      <w:r w:rsidRPr="00281688">
        <w:rPr>
          <w:rFonts w:hint="eastAsia"/>
          <w:sz w:val="24"/>
          <w:szCs w:val="28"/>
        </w:rPr>
        <w:t>。</w:t>
      </w:r>
    </w:p>
    <w:p w:rsidR="00F1076B" w:rsidRPr="00281688" w:rsidRDefault="00C01E86" w:rsidP="00C01E86">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如果</w:t>
      </w:r>
      <w:proofErr w:type="spellStart"/>
      <w:r w:rsidRPr="00281688">
        <w:rPr>
          <w:sz w:val="24"/>
          <w:szCs w:val="28"/>
        </w:rPr>
        <w:t>sqlSession</w:t>
      </w:r>
      <w:proofErr w:type="spellEnd"/>
      <w:r w:rsidRPr="00281688">
        <w:rPr>
          <w:sz w:val="24"/>
          <w:szCs w:val="28"/>
        </w:rPr>
        <w:t>去执行</w:t>
      </w:r>
      <w:r w:rsidRPr="00281688">
        <w:rPr>
          <w:sz w:val="24"/>
          <w:szCs w:val="28"/>
        </w:rPr>
        <w:t>commit</w:t>
      </w:r>
      <w:r w:rsidRPr="00281688">
        <w:rPr>
          <w:sz w:val="24"/>
          <w:szCs w:val="28"/>
        </w:rPr>
        <w:t>操作（执行插入、更新、删除），清空</w:t>
      </w:r>
      <w:proofErr w:type="spellStart"/>
      <w:r w:rsidRPr="00281688">
        <w:rPr>
          <w:sz w:val="24"/>
          <w:szCs w:val="28"/>
        </w:rPr>
        <w:t>SqlSession</w:t>
      </w:r>
      <w:proofErr w:type="spellEnd"/>
      <w:r w:rsidRPr="00281688">
        <w:rPr>
          <w:sz w:val="24"/>
          <w:szCs w:val="28"/>
        </w:rPr>
        <w:t>中</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t>的一级缓</w:t>
      </w:r>
      <w:r w:rsidRPr="00281688">
        <w:rPr>
          <w:rFonts w:hint="eastAsia"/>
          <w:sz w:val="24"/>
          <w:szCs w:val="28"/>
        </w:rPr>
        <w:t>存，这样做的目的为了让缓存中存储的是最新的信息，避免脏读。</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r w:rsidRPr="00281688">
        <w:rPr>
          <w:rFonts w:hint="eastAsia"/>
          <w:b/>
          <w:sz w:val="24"/>
          <w:szCs w:val="28"/>
        </w:rPr>
        <w:t>二级缓存</w:t>
      </w:r>
      <w:r w:rsidRPr="00281688">
        <w:rPr>
          <w:rFonts w:hint="eastAsia"/>
          <w:sz w:val="24"/>
          <w:szCs w:val="28"/>
        </w:rPr>
        <w:t>是</w:t>
      </w:r>
      <w:r w:rsidRPr="00281688">
        <w:rPr>
          <w:rFonts w:hint="eastAsia"/>
          <w:sz w:val="24"/>
          <w:szCs w:val="28"/>
        </w:rPr>
        <w:t>mapper</w:t>
      </w:r>
      <w:r w:rsidRPr="00281688">
        <w:rPr>
          <w:rFonts w:hint="eastAsia"/>
          <w:sz w:val="24"/>
          <w:szCs w:val="28"/>
        </w:rPr>
        <w:t>级别的缓存，多个</w:t>
      </w:r>
      <w:proofErr w:type="spellStart"/>
      <w:r w:rsidRPr="00281688">
        <w:rPr>
          <w:rFonts w:hint="eastAsia"/>
          <w:sz w:val="24"/>
          <w:szCs w:val="28"/>
        </w:rPr>
        <w:t>SqlSession</w:t>
      </w:r>
      <w:proofErr w:type="spellEnd"/>
      <w:r w:rsidRPr="00281688">
        <w:rPr>
          <w:rFonts w:hint="eastAsia"/>
          <w:sz w:val="24"/>
          <w:szCs w:val="28"/>
        </w:rPr>
        <w:t>去操作同一个</w:t>
      </w:r>
      <w:r w:rsidRPr="00281688">
        <w:rPr>
          <w:rFonts w:hint="eastAsia"/>
          <w:sz w:val="24"/>
          <w:szCs w:val="28"/>
        </w:rPr>
        <w:t>Mapper</w:t>
      </w:r>
      <w:r w:rsidRPr="00281688">
        <w:rPr>
          <w:rFonts w:hint="eastAsia"/>
          <w:sz w:val="24"/>
          <w:szCs w:val="28"/>
        </w:rPr>
        <w:t>的</w:t>
      </w:r>
      <w:proofErr w:type="spellStart"/>
      <w:r w:rsidRPr="00281688">
        <w:rPr>
          <w:rFonts w:hint="eastAsia"/>
          <w:sz w:val="24"/>
          <w:szCs w:val="28"/>
        </w:rPr>
        <w:t>sql</w:t>
      </w:r>
      <w:proofErr w:type="spellEnd"/>
      <w:r w:rsidRPr="00281688">
        <w:rPr>
          <w:rFonts w:hint="eastAsia"/>
          <w:sz w:val="24"/>
          <w:szCs w:val="28"/>
        </w:rPr>
        <w:t>语句，</w:t>
      </w:r>
      <w:r w:rsidRPr="00281688">
        <w:rPr>
          <w:rFonts w:hint="eastAsia"/>
          <w:sz w:val="24"/>
          <w:szCs w:val="28"/>
        </w:rPr>
        <w:tab/>
      </w:r>
      <w:r w:rsidRPr="00281688">
        <w:rPr>
          <w:rFonts w:hint="eastAsia"/>
          <w:sz w:val="24"/>
          <w:szCs w:val="28"/>
        </w:rPr>
        <w:tab/>
      </w:r>
      <w:r w:rsidRPr="00281688">
        <w:rPr>
          <w:rFonts w:hint="eastAsia"/>
          <w:sz w:val="24"/>
          <w:szCs w:val="28"/>
        </w:rPr>
        <w:t>多个</w:t>
      </w:r>
      <w:proofErr w:type="spellStart"/>
      <w:r w:rsidRPr="00281688">
        <w:rPr>
          <w:rFonts w:hint="eastAsia"/>
          <w:sz w:val="24"/>
          <w:szCs w:val="28"/>
        </w:rPr>
        <w:t>SqlSession</w:t>
      </w:r>
      <w:proofErr w:type="spellEnd"/>
      <w:r w:rsidRPr="00281688">
        <w:rPr>
          <w:rFonts w:hint="eastAsia"/>
          <w:sz w:val="24"/>
          <w:szCs w:val="28"/>
        </w:rPr>
        <w:t>去操作数据库得到数据会存在二级缓存区域，多个</w:t>
      </w:r>
      <w:proofErr w:type="spellStart"/>
      <w:r w:rsidRPr="00281688">
        <w:rPr>
          <w:rFonts w:hint="eastAsia"/>
          <w:sz w:val="24"/>
          <w:szCs w:val="28"/>
        </w:rPr>
        <w:t>SqlSession</w:t>
      </w:r>
      <w:proofErr w:type="spellEnd"/>
      <w:r w:rsidRPr="00281688">
        <w:rPr>
          <w:rFonts w:hint="eastAsia"/>
          <w:sz w:val="24"/>
          <w:szCs w:val="28"/>
        </w:rPr>
        <w:t>可以</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共用二级缓存，二级缓存是跨</w:t>
      </w:r>
      <w:proofErr w:type="spellStart"/>
      <w:r w:rsidRPr="00281688">
        <w:rPr>
          <w:rFonts w:hint="eastAsia"/>
          <w:sz w:val="24"/>
          <w:szCs w:val="28"/>
        </w:rPr>
        <w:t>SqlSession</w:t>
      </w:r>
      <w:proofErr w:type="spellEnd"/>
      <w:r w:rsidRPr="00281688">
        <w:rPr>
          <w:rFonts w:hint="eastAsia"/>
          <w:sz w:val="24"/>
          <w:szCs w:val="28"/>
        </w:rPr>
        <w:t>的。</w:t>
      </w:r>
    </w:p>
    <w:p w:rsidR="00C01E86" w:rsidRPr="00281688" w:rsidRDefault="00C01E86" w:rsidP="00C01E86">
      <w:pPr>
        <w:rPr>
          <w:sz w:val="24"/>
          <w:szCs w:val="28"/>
        </w:rPr>
      </w:pPr>
      <w:r w:rsidRPr="00281688">
        <w:rPr>
          <w:rFonts w:hint="eastAsia"/>
          <w:sz w:val="24"/>
          <w:szCs w:val="28"/>
        </w:rPr>
        <w:t xml:space="preserve">    </w:t>
      </w:r>
      <w:r w:rsidRPr="00281688">
        <w:rPr>
          <w:rFonts w:hint="eastAsia"/>
          <w:sz w:val="24"/>
          <w:szCs w:val="28"/>
        </w:rPr>
        <w:tab/>
      </w:r>
      <w:r w:rsidRPr="00281688">
        <w:rPr>
          <w:rFonts w:hint="eastAsia"/>
          <w:sz w:val="24"/>
          <w:szCs w:val="28"/>
        </w:rPr>
        <w:tab/>
      </w:r>
      <w:r w:rsidRPr="00281688">
        <w:rPr>
          <w:rFonts w:hint="eastAsia"/>
          <w:sz w:val="24"/>
          <w:szCs w:val="28"/>
        </w:rPr>
        <w:t>二级缓存是多个</w:t>
      </w:r>
      <w:proofErr w:type="spellStart"/>
      <w:r w:rsidRPr="00281688">
        <w:rPr>
          <w:rFonts w:hint="eastAsia"/>
          <w:sz w:val="24"/>
          <w:szCs w:val="28"/>
        </w:rPr>
        <w:t>SqlSession</w:t>
      </w:r>
      <w:proofErr w:type="spellEnd"/>
      <w:r w:rsidRPr="00281688">
        <w:rPr>
          <w:rFonts w:hint="eastAsia"/>
          <w:sz w:val="24"/>
          <w:szCs w:val="28"/>
        </w:rPr>
        <w:t>共享的，其作用域是</w:t>
      </w:r>
      <w:r w:rsidRPr="00281688">
        <w:rPr>
          <w:rFonts w:hint="eastAsia"/>
          <w:sz w:val="24"/>
          <w:szCs w:val="28"/>
        </w:rPr>
        <w:t>mapper</w:t>
      </w:r>
      <w:r w:rsidRPr="00281688">
        <w:rPr>
          <w:rFonts w:hint="eastAsia"/>
          <w:sz w:val="24"/>
          <w:szCs w:val="28"/>
        </w:rPr>
        <w:t>的同一个</w:t>
      </w:r>
      <w:r w:rsidRPr="00281688">
        <w:rPr>
          <w:rFonts w:hint="eastAsia"/>
          <w:sz w:val="24"/>
          <w:szCs w:val="28"/>
        </w:rPr>
        <w:t>namespace</w:t>
      </w:r>
      <w:r w:rsidRPr="00281688">
        <w:rPr>
          <w:sz w:val="24"/>
          <w:szCs w:val="28"/>
        </w:rPr>
        <w:t>，不</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t>同的</w:t>
      </w:r>
      <w:proofErr w:type="spellStart"/>
      <w:r w:rsidRPr="00281688">
        <w:rPr>
          <w:sz w:val="24"/>
          <w:szCs w:val="28"/>
        </w:rPr>
        <w:t>sqlSession</w:t>
      </w:r>
      <w:proofErr w:type="spellEnd"/>
      <w:r w:rsidRPr="00281688">
        <w:rPr>
          <w:sz w:val="24"/>
          <w:szCs w:val="28"/>
        </w:rPr>
        <w:t>两次执行相同</w:t>
      </w:r>
      <w:r w:rsidRPr="00281688">
        <w:rPr>
          <w:sz w:val="24"/>
          <w:szCs w:val="28"/>
        </w:rPr>
        <w:t>namespace</w:t>
      </w:r>
      <w:r w:rsidRPr="00281688">
        <w:rPr>
          <w:sz w:val="24"/>
          <w:szCs w:val="28"/>
        </w:rPr>
        <w:t>下的</w:t>
      </w:r>
      <w:proofErr w:type="spellStart"/>
      <w:r w:rsidRPr="00281688">
        <w:rPr>
          <w:sz w:val="24"/>
          <w:szCs w:val="28"/>
        </w:rPr>
        <w:t>sql</w:t>
      </w:r>
      <w:proofErr w:type="spellEnd"/>
      <w:r w:rsidRPr="00281688">
        <w:rPr>
          <w:sz w:val="24"/>
          <w:szCs w:val="28"/>
        </w:rPr>
        <w:t>语句且向</w:t>
      </w:r>
      <w:proofErr w:type="spellStart"/>
      <w:r w:rsidRPr="00281688">
        <w:rPr>
          <w:sz w:val="24"/>
          <w:szCs w:val="28"/>
        </w:rPr>
        <w:t>sql</w:t>
      </w:r>
      <w:proofErr w:type="spellEnd"/>
      <w:r w:rsidRPr="00281688">
        <w:rPr>
          <w:sz w:val="24"/>
          <w:szCs w:val="28"/>
        </w:rPr>
        <w:t>中传递参数也相同</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t>即最终执行相同的</w:t>
      </w:r>
      <w:proofErr w:type="spellStart"/>
      <w:r w:rsidRPr="00281688">
        <w:rPr>
          <w:sz w:val="24"/>
          <w:szCs w:val="28"/>
        </w:rPr>
        <w:t>sql</w:t>
      </w:r>
      <w:proofErr w:type="spellEnd"/>
      <w:r w:rsidRPr="00281688">
        <w:rPr>
          <w:sz w:val="24"/>
          <w:szCs w:val="28"/>
        </w:rPr>
        <w:t>语句，第一次执行完毕会将数据库中查询的数据写到缓存（内</w:t>
      </w:r>
      <w:r w:rsidRPr="00281688">
        <w:rPr>
          <w:rFonts w:hint="eastAsia"/>
          <w:sz w:val="24"/>
          <w:szCs w:val="28"/>
        </w:rPr>
        <w:tab/>
      </w:r>
      <w:r w:rsidRPr="00281688">
        <w:rPr>
          <w:rFonts w:hint="eastAsia"/>
          <w:sz w:val="24"/>
          <w:szCs w:val="28"/>
        </w:rPr>
        <w:tab/>
      </w:r>
      <w:r w:rsidRPr="00281688">
        <w:rPr>
          <w:sz w:val="24"/>
          <w:szCs w:val="28"/>
        </w:rPr>
        <w:t>存），第二次会从缓存中获取数据将不再从数据库查询，从而提高查询效率。</w:t>
      </w:r>
      <w:proofErr w:type="spellStart"/>
      <w:r w:rsidRPr="00281688">
        <w:rPr>
          <w:sz w:val="24"/>
          <w:szCs w:val="28"/>
        </w:rPr>
        <w:t>Mybatis</w:t>
      </w:r>
      <w:proofErr w:type="spellEnd"/>
      <w:r w:rsidRPr="00281688">
        <w:rPr>
          <w:rFonts w:hint="eastAsia"/>
          <w:sz w:val="24"/>
          <w:szCs w:val="28"/>
        </w:rPr>
        <w:tab/>
      </w:r>
      <w:r w:rsidRPr="00281688">
        <w:rPr>
          <w:rFonts w:hint="eastAsia"/>
          <w:sz w:val="24"/>
          <w:szCs w:val="28"/>
        </w:rPr>
        <w:tab/>
      </w:r>
      <w:r w:rsidRPr="00281688">
        <w:rPr>
          <w:sz w:val="24"/>
          <w:szCs w:val="28"/>
        </w:rPr>
        <w:t>默认没有开启二级缓存需要在</w:t>
      </w:r>
      <w:r w:rsidRPr="00281688">
        <w:rPr>
          <w:sz w:val="24"/>
          <w:szCs w:val="28"/>
        </w:rPr>
        <w:t>setting</w:t>
      </w:r>
      <w:r w:rsidRPr="00281688">
        <w:rPr>
          <w:sz w:val="24"/>
          <w:szCs w:val="28"/>
        </w:rPr>
        <w:t>全局参数中配置开启二级缓存。</w:t>
      </w:r>
    </w:p>
    <w:p w:rsidR="003454F1" w:rsidRPr="00281688" w:rsidRDefault="00C01E86" w:rsidP="003454F1">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如果缓存中有数据就不用从数据库中获取，大大提高系统性能。</w:t>
      </w:r>
    </w:p>
    <w:p w:rsidR="00C01E86" w:rsidRPr="00281688" w:rsidRDefault="003454F1" w:rsidP="003454F1">
      <w:pPr>
        <w:rPr>
          <w:b/>
          <w:sz w:val="24"/>
          <w:szCs w:val="28"/>
        </w:rPr>
      </w:pPr>
      <w:r w:rsidRPr="00281688">
        <w:rPr>
          <w:rFonts w:hint="eastAsia"/>
          <w:sz w:val="24"/>
          <w:szCs w:val="28"/>
        </w:rPr>
        <w:tab/>
      </w:r>
      <w:r w:rsidRPr="00281688">
        <w:rPr>
          <w:rFonts w:hint="eastAsia"/>
          <w:sz w:val="24"/>
          <w:szCs w:val="28"/>
        </w:rPr>
        <w:tab/>
      </w:r>
      <w:r w:rsidR="00C01E86" w:rsidRPr="00281688">
        <w:rPr>
          <w:rFonts w:hint="eastAsia"/>
          <w:b/>
          <w:sz w:val="24"/>
          <w:szCs w:val="28"/>
        </w:rPr>
        <w:t>二级缓存的应用场景</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对查询频率高，变化频率低的数据建议使用二级缓存。</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对于访问多的查询请求且用户对查询结果实时性要求不高，此时可采用</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proofErr w:type="spellStart"/>
      <w:r w:rsidRPr="00281688">
        <w:rPr>
          <w:rFonts w:hint="eastAsia"/>
          <w:sz w:val="24"/>
          <w:szCs w:val="28"/>
        </w:rPr>
        <w:t>mybatis</w:t>
      </w:r>
      <w:proofErr w:type="spellEnd"/>
      <w:r w:rsidRPr="00281688">
        <w:rPr>
          <w:rFonts w:hint="eastAsia"/>
          <w:sz w:val="24"/>
          <w:szCs w:val="28"/>
        </w:rPr>
        <w:t>二级缓存技术降低数据库访问量，提高访问速度，业务场景比如：耗时较</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高的统计分析</w:t>
      </w:r>
      <w:proofErr w:type="spellStart"/>
      <w:r w:rsidRPr="00281688">
        <w:rPr>
          <w:rFonts w:hint="eastAsia"/>
          <w:sz w:val="24"/>
          <w:szCs w:val="28"/>
        </w:rPr>
        <w:t>sql</w:t>
      </w:r>
      <w:proofErr w:type="spellEnd"/>
      <w:r w:rsidRPr="00281688">
        <w:rPr>
          <w:rFonts w:hint="eastAsia"/>
          <w:sz w:val="24"/>
          <w:szCs w:val="28"/>
        </w:rPr>
        <w:t>、电话账单查询</w:t>
      </w:r>
      <w:proofErr w:type="spellStart"/>
      <w:r w:rsidRPr="00281688">
        <w:rPr>
          <w:rFonts w:hint="eastAsia"/>
          <w:sz w:val="24"/>
          <w:szCs w:val="28"/>
        </w:rPr>
        <w:t>sql</w:t>
      </w:r>
      <w:proofErr w:type="spellEnd"/>
      <w:r w:rsidRPr="00281688">
        <w:rPr>
          <w:rFonts w:hint="eastAsia"/>
          <w:sz w:val="24"/>
          <w:szCs w:val="28"/>
        </w:rPr>
        <w:t>等。</w:t>
      </w:r>
    </w:p>
    <w:p w:rsidR="003454F1" w:rsidRPr="00281688" w:rsidRDefault="00C01E86" w:rsidP="003454F1">
      <w:pPr>
        <w:rPr>
          <w:rFonts w:cs="Calibri"/>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实现方法如下：通过</w:t>
      </w:r>
      <w:r w:rsidRPr="00281688">
        <w:rPr>
          <w:rFonts w:cs="Calibri" w:hint="eastAsia"/>
          <w:sz w:val="24"/>
          <w:szCs w:val="28"/>
        </w:rPr>
        <w:t>设置刷新间隔时间，由</w:t>
      </w:r>
      <w:proofErr w:type="spellStart"/>
      <w:r w:rsidRPr="00281688">
        <w:rPr>
          <w:rFonts w:cs="Calibri" w:hint="eastAsia"/>
          <w:sz w:val="24"/>
          <w:szCs w:val="28"/>
        </w:rPr>
        <w:t>mybatis</w:t>
      </w:r>
      <w:proofErr w:type="spellEnd"/>
      <w:r w:rsidRPr="00281688">
        <w:rPr>
          <w:rFonts w:cs="Calibri" w:hint="eastAsia"/>
          <w:sz w:val="24"/>
          <w:szCs w:val="28"/>
        </w:rPr>
        <w:t>每隔一段时间自动清空缓</w:t>
      </w:r>
      <w:r w:rsidRPr="00281688">
        <w:rPr>
          <w:rFonts w:cs="Calibri" w:hint="eastAsia"/>
          <w:sz w:val="24"/>
          <w:szCs w:val="28"/>
        </w:rPr>
        <w:tab/>
      </w:r>
      <w:r w:rsidRPr="00281688">
        <w:rPr>
          <w:rFonts w:cs="Calibri" w:hint="eastAsia"/>
          <w:sz w:val="24"/>
          <w:szCs w:val="28"/>
        </w:rPr>
        <w:tab/>
      </w:r>
      <w:r w:rsidRPr="00281688">
        <w:rPr>
          <w:rFonts w:cs="Calibri" w:hint="eastAsia"/>
          <w:sz w:val="24"/>
          <w:szCs w:val="28"/>
        </w:rPr>
        <w:tab/>
      </w:r>
      <w:r w:rsidRPr="00281688">
        <w:rPr>
          <w:rFonts w:cs="Calibri" w:hint="eastAsia"/>
          <w:sz w:val="24"/>
          <w:szCs w:val="28"/>
        </w:rPr>
        <w:t>存，根据数据变化频率设置缓存刷新间隔</w:t>
      </w:r>
      <w:proofErr w:type="spellStart"/>
      <w:r w:rsidRPr="00281688">
        <w:rPr>
          <w:rFonts w:cs="Calibri" w:hint="eastAsia"/>
          <w:sz w:val="24"/>
          <w:szCs w:val="28"/>
        </w:rPr>
        <w:t>f</w:t>
      </w:r>
      <w:r w:rsidRPr="00281688">
        <w:rPr>
          <w:rFonts w:cs="Calibri"/>
          <w:sz w:val="24"/>
          <w:szCs w:val="28"/>
        </w:rPr>
        <w:t>lushInterval</w:t>
      </w:r>
      <w:proofErr w:type="spellEnd"/>
      <w:r w:rsidRPr="00281688">
        <w:rPr>
          <w:rFonts w:cs="Calibri" w:hint="eastAsia"/>
          <w:sz w:val="24"/>
          <w:szCs w:val="28"/>
        </w:rPr>
        <w:t>，比如设置为</w:t>
      </w:r>
      <w:r w:rsidRPr="00281688">
        <w:rPr>
          <w:rFonts w:cs="Calibri" w:hint="eastAsia"/>
          <w:sz w:val="24"/>
          <w:szCs w:val="28"/>
        </w:rPr>
        <w:t>30</w:t>
      </w:r>
      <w:r w:rsidRPr="00281688">
        <w:rPr>
          <w:rFonts w:cs="Calibri" w:hint="eastAsia"/>
          <w:sz w:val="24"/>
          <w:szCs w:val="28"/>
        </w:rPr>
        <w:t>分钟、</w:t>
      </w:r>
      <w:r w:rsidRPr="00281688">
        <w:rPr>
          <w:rFonts w:cs="Calibri" w:hint="eastAsia"/>
          <w:sz w:val="24"/>
          <w:szCs w:val="28"/>
        </w:rPr>
        <w:t>60</w:t>
      </w:r>
      <w:r w:rsidRPr="00281688">
        <w:rPr>
          <w:rFonts w:cs="Calibri" w:hint="eastAsia"/>
          <w:sz w:val="24"/>
          <w:szCs w:val="28"/>
        </w:rPr>
        <w:tab/>
      </w:r>
      <w:r w:rsidRPr="00281688">
        <w:rPr>
          <w:rFonts w:cs="Calibri" w:hint="eastAsia"/>
          <w:sz w:val="24"/>
          <w:szCs w:val="28"/>
        </w:rPr>
        <w:tab/>
      </w:r>
      <w:r w:rsidRPr="00281688">
        <w:rPr>
          <w:rFonts w:cs="Calibri" w:hint="eastAsia"/>
          <w:sz w:val="24"/>
          <w:szCs w:val="28"/>
        </w:rPr>
        <w:tab/>
      </w:r>
      <w:r w:rsidRPr="00281688">
        <w:rPr>
          <w:rFonts w:cs="Calibri" w:hint="eastAsia"/>
          <w:sz w:val="24"/>
          <w:szCs w:val="28"/>
        </w:rPr>
        <w:t>分钟、</w:t>
      </w:r>
      <w:r w:rsidRPr="00281688">
        <w:rPr>
          <w:rFonts w:cs="Calibri" w:hint="eastAsia"/>
          <w:sz w:val="24"/>
          <w:szCs w:val="28"/>
        </w:rPr>
        <w:t>24</w:t>
      </w:r>
      <w:r w:rsidRPr="00281688">
        <w:rPr>
          <w:rFonts w:cs="Calibri" w:hint="eastAsia"/>
          <w:sz w:val="24"/>
          <w:szCs w:val="28"/>
        </w:rPr>
        <w:t>小时等，根据需求而定。</w:t>
      </w:r>
    </w:p>
    <w:p w:rsidR="00C01E86" w:rsidRPr="00281688" w:rsidRDefault="003454F1" w:rsidP="003454F1">
      <w:pPr>
        <w:rPr>
          <w:rFonts w:cs="Calibri"/>
          <w:b/>
          <w:sz w:val="24"/>
          <w:szCs w:val="28"/>
        </w:rPr>
      </w:pPr>
      <w:r w:rsidRPr="00281688">
        <w:rPr>
          <w:rFonts w:cs="Calibri" w:hint="eastAsia"/>
          <w:sz w:val="24"/>
          <w:szCs w:val="28"/>
        </w:rPr>
        <w:tab/>
      </w:r>
      <w:r w:rsidRPr="00281688">
        <w:rPr>
          <w:rFonts w:cs="Calibri" w:hint="eastAsia"/>
          <w:sz w:val="24"/>
          <w:szCs w:val="28"/>
        </w:rPr>
        <w:tab/>
      </w:r>
      <w:proofErr w:type="spellStart"/>
      <w:r w:rsidR="00C01E86" w:rsidRPr="00281688">
        <w:rPr>
          <w:rFonts w:hint="eastAsia"/>
          <w:b/>
          <w:sz w:val="24"/>
          <w:szCs w:val="28"/>
        </w:rPr>
        <w:t>Mybatis</w:t>
      </w:r>
      <w:proofErr w:type="spellEnd"/>
      <w:r w:rsidR="00C01E86" w:rsidRPr="00281688">
        <w:rPr>
          <w:rFonts w:hint="eastAsia"/>
          <w:b/>
          <w:sz w:val="24"/>
          <w:szCs w:val="28"/>
        </w:rPr>
        <w:t>缓存的局限性</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proofErr w:type="spellStart"/>
      <w:r w:rsidRPr="00281688">
        <w:rPr>
          <w:rFonts w:hint="eastAsia"/>
          <w:sz w:val="24"/>
          <w:szCs w:val="28"/>
        </w:rPr>
        <w:t>mybatis</w:t>
      </w:r>
      <w:proofErr w:type="spellEnd"/>
      <w:r w:rsidRPr="00281688">
        <w:rPr>
          <w:rFonts w:hint="eastAsia"/>
          <w:sz w:val="24"/>
          <w:szCs w:val="28"/>
        </w:rPr>
        <w:t>二级缓存对</w:t>
      </w:r>
      <w:r w:rsidRPr="00281688">
        <w:rPr>
          <w:rFonts w:hint="eastAsia"/>
          <w:color w:val="FF0000"/>
          <w:sz w:val="24"/>
          <w:szCs w:val="28"/>
        </w:rPr>
        <w:t>细粒度的数据级别</w:t>
      </w:r>
      <w:r w:rsidRPr="00281688">
        <w:rPr>
          <w:rFonts w:hint="eastAsia"/>
          <w:sz w:val="24"/>
          <w:szCs w:val="28"/>
        </w:rPr>
        <w:t>的缓存实现不好，比如如下需求：对商品信</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息进行缓存，由于商品信息查询访问量大，但是要求用户每次都能查询最新的商品</w:t>
      </w:r>
      <w:r w:rsidRPr="00281688">
        <w:rPr>
          <w:rFonts w:hint="eastAsia"/>
          <w:sz w:val="24"/>
          <w:szCs w:val="28"/>
        </w:rPr>
        <w:tab/>
      </w:r>
      <w:r w:rsidRPr="00281688">
        <w:rPr>
          <w:rFonts w:hint="eastAsia"/>
          <w:sz w:val="24"/>
          <w:szCs w:val="28"/>
        </w:rPr>
        <w:tab/>
      </w:r>
      <w:r w:rsidRPr="00281688">
        <w:rPr>
          <w:rFonts w:hint="eastAsia"/>
          <w:sz w:val="24"/>
          <w:szCs w:val="28"/>
        </w:rPr>
        <w:t>信息，此时如果使用</w:t>
      </w:r>
      <w:proofErr w:type="spellStart"/>
      <w:r w:rsidRPr="00281688">
        <w:rPr>
          <w:rFonts w:hint="eastAsia"/>
          <w:sz w:val="24"/>
          <w:szCs w:val="28"/>
        </w:rPr>
        <w:t>mybatis</w:t>
      </w:r>
      <w:proofErr w:type="spellEnd"/>
      <w:r w:rsidRPr="00281688">
        <w:rPr>
          <w:rFonts w:hint="eastAsia"/>
          <w:sz w:val="24"/>
          <w:szCs w:val="28"/>
        </w:rPr>
        <w:t>的二级缓存就无法实现</w:t>
      </w:r>
      <w:r w:rsidRPr="00281688">
        <w:rPr>
          <w:rFonts w:hint="eastAsia"/>
          <w:sz w:val="24"/>
          <w:szCs w:val="28"/>
        </w:rPr>
        <w:lastRenderedPageBreak/>
        <w:t>当一个商品变化时只刷新该商</w:t>
      </w:r>
      <w:r w:rsidRPr="00281688">
        <w:rPr>
          <w:rFonts w:hint="eastAsia"/>
          <w:sz w:val="24"/>
          <w:szCs w:val="28"/>
        </w:rPr>
        <w:tab/>
      </w:r>
      <w:r w:rsidRPr="00281688">
        <w:rPr>
          <w:rFonts w:hint="eastAsia"/>
          <w:sz w:val="24"/>
          <w:szCs w:val="28"/>
        </w:rPr>
        <w:tab/>
      </w:r>
      <w:r w:rsidRPr="00281688">
        <w:rPr>
          <w:rFonts w:hint="eastAsia"/>
          <w:sz w:val="24"/>
          <w:szCs w:val="28"/>
        </w:rPr>
        <w:t>品的缓存信息而不刷新其它商品的信息，因为</w:t>
      </w:r>
      <w:proofErr w:type="spellStart"/>
      <w:r w:rsidRPr="00281688">
        <w:rPr>
          <w:rFonts w:hint="eastAsia"/>
          <w:sz w:val="24"/>
          <w:szCs w:val="28"/>
        </w:rPr>
        <w:t>mybaits</w:t>
      </w:r>
      <w:proofErr w:type="spellEnd"/>
      <w:r w:rsidRPr="00281688">
        <w:rPr>
          <w:rFonts w:hint="eastAsia"/>
          <w:sz w:val="24"/>
          <w:szCs w:val="28"/>
        </w:rPr>
        <w:t>的二级缓存区域以</w:t>
      </w:r>
      <w:r w:rsidRPr="00281688">
        <w:rPr>
          <w:rFonts w:hint="eastAsia"/>
          <w:sz w:val="24"/>
          <w:szCs w:val="28"/>
        </w:rPr>
        <w:t>mapper</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为单位划分，当一个商品信息变化会将所有商品信息的缓存数据全部清空。解决此</w:t>
      </w:r>
      <w:r w:rsidRPr="00281688">
        <w:rPr>
          <w:rFonts w:hint="eastAsia"/>
          <w:sz w:val="24"/>
          <w:szCs w:val="28"/>
        </w:rPr>
        <w:tab/>
      </w:r>
      <w:r w:rsidRPr="00281688">
        <w:rPr>
          <w:rFonts w:hint="eastAsia"/>
          <w:sz w:val="24"/>
          <w:szCs w:val="28"/>
        </w:rPr>
        <w:tab/>
      </w:r>
      <w:r w:rsidRPr="00281688">
        <w:rPr>
          <w:rFonts w:hint="eastAsia"/>
          <w:sz w:val="24"/>
          <w:szCs w:val="28"/>
        </w:rPr>
        <w:t>类问题需要在业务层根据需求对数据有针对性缓存。</w:t>
      </w:r>
    </w:p>
    <w:p w:rsidR="00C01E86" w:rsidRPr="00281688" w:rsidRDefault="00C01E86" w:rsidP="00C635BE">
      <w:pPr>
        <w:pStyle w:val="a7"/>
        <w:numPr>
          <w:ilvl w:val="0"/>
          <w:numId w:val="46"/>
        </w:numPr>
        <w:ind w:firstLineChars="0"/>
        <w:outlineLvl w:val="1"/>
        <w:rPr>
          <w:b/>
          <w:sz w:val="24"/>
          <w:szCs w:val="28"/>
        </w:rPr>
      </w:pPr>
      <w:proofErr w:type="spellStart"/>
      <w:r w:rsidRPr="00281688">
        <w:rPr>
          <w:b/>
          <w:sz w:val="24"/>
          <w:szCs w:val="28"/>
        </w:rPr>
        <w:t>M</w:t>
      </w:r>
      <w:r w:rsidRPr="00281688">
        <w:rPr>
          <w:rFonts w:hint="eastAsia"/>
          <w:b/>
          <w:sz w:val="24"/>
          <w:szCs w:val="28"/>
        </w:rPr>
        <w:t>ybatis</w:t>
      </w:r>
      <w:proofErr w:type="spellEnd"/>
      <w:r w:rsidRPr="00281688">
        <w:rPr>
          <w:rFonts w:hint="eastAsia"/>
          <w:b/>
          <w:sz w:val="24"/>
          <w:szCs w:val="28"/>
        </w:rPr>
        <w:t>实现分布式缓存</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proofErr w:type="spellStart"/>
      <w:r w:rsidRPr="00281688">
        <w:rPr>
          <w:sz w:val="24"/>
          <w:szCs w:val="28"/>
        </w:rPr>
        <w:t>ehcache</w:t>
      </w:r>
      <w:proofErr w:type="spellEnd"/>
      <w:r w:rsidRPr="00281688">
        <w:rPr>
          <w:sz w:val="24"/>
          <w:szCs w:val="28"/>
        </w:rPr>
        <w:t>是一个分布式缓存框架。</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proofErr w:type="spellStart"/>
      <w:r w:rsidRPr="00281688">
        <w:rPr>
          <w:rFonts w:hint="eastAsia"/>
          <w:sz w:val="24"/>
          <w:szCs w:val="28"/>
        </w:rPr>
        <w:t>EhCache</w:t>
      </w:r>
      <w:proofErr w:type="spellEnd"/>
      <w:r w:rsidRPr="00281688">
        <w:rPr>
          <w:rFonts w:hint="eastAsia"/>
          <w:sz w:val="24"/>
          <w:szCs w:val="28"/>
        </w:rPr>
        <w:t xml:space="preserve"> </w:t>
      </w:r>
      <w:r w:rsidRPr="00281688">
        <w:rPr>
          <w:rFonts w:hint="eastAsia"/>
          <w:sz w:val="24"/>
          <w:szCs w:val="28"/>
        </w:rPr>
        <w:t>是一个纯</w:t>
      </w:r>
      <w:r w:rsidRPr="00281688">
        <w:rPr>
          <w:rFonts w:hint="eastAsia"/>
          <w:sz w:val="24"/>
          <w:szCs w:val="28"/>
        </w:rPr>
        <w:t>Java</w:t>
      </w:r>
      <w:r w:rsidRPr="00281688">
        <w:rPr>
          <w:rFonts w:hint="eastAsia"/>
          <w:sz w:val="24"/>
          <w:szCs w:val="28"/>
        </w:rPr>
        <w:t>的进程内缓存框架，是一种广泛使用的开源</w:t>
      </w:r>
      <w:r w:rsidRPr="00281688">
        <w:rPr>
          <w:rFonts w:hint="eastAsia"/>
          <w:sz w:val="24"/>
          <w:szCs w:val="28"/>
        </w:rPr>
        <w:t>Java</w:t>
      </w:r>
      <w:r w:rsidRPr="00281688">
        <w:rPr>
          <w:rFonts w:hint="eastAsia"/>
          <w:sz w:val="24"/>
          <w:szCs w:val="28"/>
        </w:rPr>
        <w:t>分布式缓</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存，具有快速、精干等特点，是</w:t>
      </w:r>
      <w:r w:rsidRPr="00281688">
        <w:rPr>
          <w:rFonts w:hint="eastAsia"/>
          <w:sz w:val="24"/>
          <w:szCs w:val="28"/>
        </w:rPr>
        <w:t>Hibernate</w:t>
      </w:r>
      <w:r w:rsidRPr="00281688">
        <w:rPr>
          <w:rFonts w:hint="eastAsia"/>
          <w:sz w:val="24"/>
          <w:szCs w:val="28"/>
        </w:rPr>
        <w:t>中默认的</w:t>
      </w:r>
      <w:proofErr w:type="spellStart"/>
      <w:r w:rsidRPr="00281688">
        <w:rPr>
          <w:rFonts w:hint="eastAsia"/>
          <w:sz w:val="24"/>
          <w:szCs w:val="28"/>
        </w:rPr>
        <w:t>CacheProvider</w:t>
      </w:r>
      <w:proofErr w:type="spellEnd"/>
      <w:r w:rsidRPr="00281688">
        <w:rPr>
          <w:rFonts w:hint="eastAsia"/>
          <w:sz w:val="24"/>
          <w:szCs w:val="28"/>
        </w:rPr>
        <w:t>。</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我们系统为了</w:t>
      </w:r>
      <w:r w:rsidRPr="00281688">
        <w:rPr>
          <w:sz w:val="24"/>
          <w:szCs w:val="28"/>
        </w:rPr>
        <w:t>提高系统并发，性能、一般对系统进行分布式部署</w:t>
      </w:r>
      <w:r w:rsidRPr="00281688">
        <w:rPr>
          <w:rFonts w:hint="eastAsia"/>
          <w:sz w:val="24"/>
          <w:szCs w:val="28"/>
        </w:rPr>
        <w:t>（集群部署方式）</w:t>
      </w:r>
    </w:p>
    <w:p w:rsidR="00C01E86" w:rsidRPr="00281688" w:rsidRDefault="00281688" w:rsidP="00C01E86">
      <w:pPr>
        <w:jc w:val="center"/>
        <w:rPr>
          <w:sz w:val="24"/>
          <w:szCs w:val="28"/>
        </w:rPr>
      </w:pPr>
      <w:r w:rsidRPr="00281688">
        <w:rPr>
          <w:sz w:val="24"/>
          <w:szCs w:val="28"/>
        </w:rPr>
      </w:r>
      <w:r w:rsidRPr="00281688">
        <w:rPr>
          <w:sz w:val="24"/>
          <w:szCs w:val="28"/>
        </w:rPr>
        <w:pict>
          <v:rect id="矩形 25" o:spid="_x0000_s1026" alt="http://image91.360doc.com/DownloadImg/2015/12/0507/62469396_4"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C01E86" w:rsidRPr="00281688">
        <w:rPr>
          <w:noProof/>
          <w:sz w:val="24"/>
          <w:szCs w:val="28"/>
        </w:rPr>
        <w:drawing>
          <wp:inline distT="0" distB="0" distL="0" distR="0" wp14:anchorId="03E27B63" wp14:editId="22A4433B">
            <wp:extent cx="3303867" cy="27559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03103" cy="2755262"/>
                    </a:xfrm>
                    <a:prstGeom prst="rect">
                      <a:avLst/>
                    </a:prstGeom>
                  </pic:spPr>
                </pic:pic>
              </a:graphicData>
            </a:graphic>
          </wp:inline>
        </w:drawing>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不使用分布缓存，缓存的数据在各各服务单独存储，不方便系统开发。所以要使用</w:t>
      </w:r>
      <w:r w:rsidRPr="00281688">
        <w:rPr>
          <w:rFonts w:hint="eastAsia"/>
          <w:sz w:val="24"/>
          <w:szCs w:val="28"/>
        </w:rPr>
        <w:tab/>
      </w:r>
      <w:r w:rsidRPr="00281688">
        <w:rPr>
          <w:rFonts w:hint="eastAsia"/>
          <w:sz w:val="24"/>
          <w:szCs w:val="28"/>
        </w:rPr>
        <w:tab/>
      </w:r>
      <w:r w:rsidRPr="00281688">
        <w:rPr>
          <w:rFonts w:hint="eastAsia"/>
          <w:sz w:val="24"/>
          <w:szCs w:val="28"/>
        </w:rPr>
        <w:t>分布式缓存</w:t>
      </w:r>
      <w:r w:rsidRPr="00281688">
        <w:rPr>
          <w:sz w:val="24"/>
          <w:szCs w:val="28"/>
        </w:rPr>
        <w:t>对缓存数据进行集中管理。</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proofErr w:type="spellStart"/>
      <w:r w:rsidRPr="00281688">
        <w:rPr>
          <w:sz w:val="24"/>
          <w:szCs w:val="28"/>
        </w:rPr>
        <w:t>mybatis</w:t>
      </w:r>
      <w:proofErr w:type="spellEnd"/>
      <w:r w:rsidRPr="00281688">
        <w:rPr>
          <w:sz w:val="24"/>
          <w:szCs w:val="28"/>
        </w:rPr>
        <w:t>无法实现分布式缓存，需要和其它分布式缓存框架进行整合。</w:t>
      </w:r>
    </w:p>
    <w:p w:rsidR="00C01E86" w:rsidRPr="00281688" w:rsidRDefault="00C01E86" w:rsidP="00C635BE">
      <w:pPr>
        <w:pStyle w:val="a7"/>
        <w:numPr>
          <w:ilvl w:val="0"/>
          <w:numId w:val="46"/>
        </w:numPr>
        <w:ind w:firstLineChars="0"/>
        <w:outlineLvl w:val="1"/>
        <w:rPr>
          <w:b/>
          <w:sz w:val="24"/>
          <w:szCs w:val="28"/>
        </w:rPr>
      </w:pPr>
      <w:proofErr w:type="spellStart"/>
      <w:r w:rsidRPr="00281688">
        <w:rPr>
          <w:b/>
          <w:sz w:val="24"/>
          <w:szCs w:val="28"/>
        </w:rPr>
        <w:t>M</w:t>
      </w:r>
      <w:r w:rsidRPr="00281688">
        <w:rPr>
          <w:rFonts w:hint="eastAsia"/>
          <w:b/>
          <w:sz w:val="24"/>
          <w:szCs w:val="28"/>
        </w:rPr>
        <w:t>ybatis</w:t>
      </w:r>
      <w:proofErr w:type="spellEnd"/>
      <w:r w:rsidRPr="00281688">
        <w:rPr>
          <w:rFonts w:hint="eastAsia"/>
          <w:b/>
          <w:sz w:val="24"/>
          <w:szCs w:val="28"/>
        </w:rPr>
        <w:t>逆向工程</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使用官方网站的</w:t>
      </w:r>
      <w:r w:rsidRPr="00281688">
        <w:rPr>
          <w:rFonts w:hint="eastAsia"/>
          <w:sz w:val="24"/>
          <w:szCs w:val="28"/>
        </w:rPr>
        <w:t>mapper</w:t>
      </w:r>
      <w:r w:rsidRPr="00281688">
        <w:rPr>
          <w:rFonts w:hint="eastAsia"/>
          <w:sz w:val="24"/>
          <w:szCs w:val="28"/>
        </w:rPr>
        <w:t>自动生成工具</w:t>
      </w:r>
      <w:r w:rsidRPr="00281688">
        <w:rPr>
          <w:sz w:val="24"/>
          <w:szCs w:val="28"/>
        </w:rPr>
        <w:t>mybatis-generator-core-1.3.2</w:t>
      </w:r>
      <w:r w:rsidRPr="00281688">
        <w:rPr>
          <w:rFonts w:hint="eastAsia"/>
          <w:sz w:val="24"/>
          <w:szCs w:val="28"/>
        </w:rPr>
        <w:t>来生成</w:t>
      </w:r>
      <w:r w:rsidRPr="00281688">
        <w:rPr>
          <w:rFonts w:hint="eastAsia"/>
          <w:sz w:val="24"/>
          <w:szCs w:val="28"/>
        </w:rPr>
        <w:t>po</w:t>
      </w:r>
      <w:r w:rsidRPr="00281688">
        <w:rPr>
          <w:rFonts w:hint="eastAsia"/>
          <w:sz w:val="24"/>
          <w:szCs w:val="28"/>
        </w:rPr>
        <w:t>类和</w:t>
      </w:r>
      <w:r w:rsidRPr="00281688">
        <w:rPr>
          <w:rFonts w:hint="eastAsia"/>
          <w:sz w:val="24"/>
          <w:szCs w:val="28"/>
        </w:rPr>
        <w:tab/>
      </w:r>
      <w:r w:rsidRPr="00281688">
        <w:rPr>
          <w:rFonts w:hint="eastAsia"/>
          <w:sz w:val="24"/>
          <w:szCs w:val="28"/>
        </w:rPr>
        <w:tab/>
        <w:t>mapper</w:t>
      </w:r>
      <w:r w:rsidRPr="00281688">
        <w:rPr>
          <w:rFonts w:hint="eastAsia"/>
          <w:sz w:val="24"/>
          <w:szCs w:val="28"/>
        </w:rPr>
        <w:t>映射文件。</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作用</w:t>
      </w:r>
      <w:r w:rsidRPr="00281688">
        <w:rPr>
          <w:rFonts w:hint="eastAsia"/>
          <w:sz w:val="24"/>
          <w:szCs w:val="28"/>
        </w:rPr>
        <w:t>:</w:t>
      </w:r>
      <w:proofErr w:type="spellStart"/>
      <w:r w:rsidRPr="00281688">
        <w:rPr>
          <w:rFonts w:hint="eastAsia"/>
          <w:sz w:val="24"/>
          <w:szCs w:val="28"/>
        </w:rPr>
        <w:t>mybatis</w:t>
      </w:r>
      <w:proofErr w:type="spellEnd"/>
      <w:r w:rsidRPr="00281688">
        <w:rPr>
          <w:rFonts w:hint="eastAsia"/>
          <w:sz w:val="24"/>
          <w:szCs w:val="28"/>
        </w:rPr>
        <w:t>官方提供逆向工程</w:t>
      </w:r>
      <w:r w:rsidRPr="00281688">
        <w:rPr>
          <w:rFonts w:hint="eastAsia"/>
          <w:sz w:val="24"/>
          <w:szCs w:val="28"/>
        </w:rPr>
        <w:t>,</w:t>
      </w:r>
      <w:r w:rsidRPr="00281688">
        <w:rPr>
          <w:rFonts w:hint="eastAsia"/>
          <w:sz w:val="24"/>
          <w:szCs w:val="28"/>
        </w:rPr>
        <w:t>可以使用它通过数据库中的表来自动生成</w:t>
      </w:r>
      <w:r w:rsidRPr="00281688">
        <w:rPr>
          <w:rFonts w:hint="eastAsia"/>
          <w:sz w:val="24"/>
          <w:szCs w:val="28"/>
        </w:rPr>
        <w:t>Mapper</w:t>
      </w:r>
      <w:r w:rsidRPr="00281688">
        <w:rPr>
          <w:rFonts w:hint="eastAsia"/>
          <w:sz w:val="24"/>
          <w:szCs w:val="28"/>
        </w:rPr>
        <w:tab/>
      </w:r>
      <w:r w:rsidRPr="00281688">
        <w:rPr>
          <w:rFonts w:hint="eastAsia"/>
          <w:sz w:val="24"/>
          <w:szCs w:val="28"/>
        </w:rPr>
        <w:tab/>
      </w:r>
      <w:r w:rsidRPr="00281688">
        <w:rPr>
          <w:rFonts w:hint="eastAsia"/>
          <w:sz w:val="24"/>
          <w:szCs w:val="28"/>
        </w:rPr>
        <w:t>接口和映射文件</w:t>
      </w:r>
      <w:r w:rsidRPr="00281688">
        <w:rPr>
          <w:rFonts w:hint="eastAsia"/>
          <w:sz w:val="24"/>
          <w:szCs w:val="28"/>
        </w:rPr>
        <w:t>(</w:t>
      </w:r>
      <w:r w:rsidRPr="00281688">
        <w:rPr>
          <w:rFonts w:hint="eastAsia"/>
          <w:sz w:val="24"/>
          <w:szCs w:val="28"/>
        </w:rPr>
        <w:t>单表增删改查</w:t>
      </w:r>
      <w:r w:rsidRPr="00281688">
        <w:rPr>
          <w:rFonts w:hint="eastAsia"/>
          <w:sz w:val="24"/>
          <w:szCs w:val="28"/>
        </w:rPr>
        <w:t>)</w:t>
      </w:r>
      <w:r w:rsidRPr="00281688">
        <w:rPr>
          <w:rFonts w:hint="eastAsia"/>
          <w:sz w:val="24"/>
          <w:szCs w:val="28"/>
        </w:rPr>
        <w:t>和</w:t>
      </w:r>
      <w:r w:rsidRPr="00281688">
        <w:rPr>
          <w:rFonts w:hint="eastAsia"/>
          <w:sz w:val="24"/>
          <w:szCs w:val="28"/>
        </w:rPr>
        <w:t>Po</w:t>
      </w:r>
      <w:r w:rsidRPr="00281688">
        <w:rPr>
          <w:rFonts w:hint="eastAsia"/>
          <w:sz w:val="24"/>
          <w:szCs w:val="28"/>
        </w:rPr>
        <w:t>类</w:t>
      </w:r>
      <w:r w:rsidRPr="00281688">
        <w:rPr>
          <w:rFonts w:hint="eastAsia"/>
          <w:sz w:val="24"/>
          <w:szCs w:val="28"/>
        </w:rPr>
        <w:t>.</w:t>
      </w:r>
    </w:p>
    <w:p w:rsidR="009B6C65" w:rsidRPr="00281688" w:rsidRDefault="009B6C65" w:rsidP="00C635BE">
      <w:pPr>
        <w:pStyle w:val="a7"/>
        <w:numPr>
          <w:ilvl w:val="0"/>
          <w:numId w:val="46"/>
        </w:numPr>
        <w:ind w:firstLineChars="0"/>
        <w:outlineLvl w:val="1"/>
        <w:rPr>
          <w:b/>
          <w:sz w:val="24"/>
          <w:szCs w:val="28"/>
        </w:rPr>
      </w:pPr>
      <w:proofErr w:type="spellStart"/>
      <w:r w:rsidRPr="00281688">
        <w:rPr>
          <w:b/>
          <w:sz w:val="24"/>
          <w:szCs w:val="28"/>
        </w:rPr>
        <w:t>M</w:t>
      </w:r>
      <w:r w:rsidRPr="00281688">
        <w:rPr>
          <w:rFonts w:hint="eastAsia"/>
          <w:b/>
          <w:sz w:val="24"/>
          <w:szCs w:val="28"/>
        </w:rPr>
        <w:t>ybatis</w:t>
      </w:r>
      <w:proofErr w:type="spellEnd"/>
      <w:r w:rsidRPr="00281688">
        <w:rPr>
          <w:rFonts w:hint="eastAsia"/>
          <w:b/>
          <w:sz w:val="24"/>
          <w:szCs w:val="28"/>
        </w:rPr>
        <w:t>解决</w:t>
      </w:r>
      <w:proofErr w:type="spellStart"/>
      <w:r w:rsidRPr="00281688">
        <w:rPr>
          <w:rFonts w:hint="eastAsia"/>
          <w:b/>
          <w:sz w:val="24"/>
          <w:szCs w:val="28"/>
        </w:rPr>
        <w:t>jdbc</w:t>
      </w:r>
      <w:proofErr w:type="spellEnd"/>
      <w:r w:rsidRPr="00281688">
        <w:rPr>
          <w:rFonts w:hint="eastAsia"/>
          <w:b/>
          <w:sz w:val="24"/>
          <w:szCs w:val="28"/>
        </w:rPr>
        <w:t>编程的问题</w:t>
      </w:r>
    </w:p>
    <w:p w:rsidR="009B6C65" w:rsidRPr="00281688" w:rsidRDefault="009B6C65" w:rsidP="00C635BE">
      <w:pPr>
        <w:pStyle w:val="11"/>
        <w:numPr>
          <w:ilvl w:val="0"/>
          <w:numId w:val="61"/>
        </w:numPr>
        <w:ind w:firstLineChars="0"/>
        <w:rPr>
          <w:sz w:val="24"/>
          <w:szCs w:val="28"/>
        </w:rPr>
      </w:pPr>
      <w:r w:rsidRPr="00281688">
        <w:rPr>
          <w:rFonts w:hint="eastAsia"/>
          <w:sz w:val="24"/>
          <w:szCs w:val="28"/>
        </w:rPr>
        <w:t>数据库链接创建、释放频繁造成系统资源浪费从而影响系统性能，如果使用数据库链接池可解决此问题。</w:t>
      </w:r>
    </w:p>
    <w:p w:rsidR="009B6C65" w:rsidRPr="00281688" w:rsidRDefault="009B6C65" w:rsidP="009B6C65">
      <w:pPr>
        <w:pStyle w:val="11"/>
        <w:ind w:left="360"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解决：在</w:t>
      </w:r>
      <w:r w:rsidRPr="00281688">
        <w:rPr>
          <w:rFonts w:hint="eastAsia"/>
          <w:sz w:val="24"/>
          <w:szCs w:val="28"/>
        </w:rPr>
        <w:t>SqlMapConfig.xml</w:t>
      </w:r>
      <w:r w:rsidRPr="00281688">
        <w:rPr>
          <w:rFonts w:hint="eastAsia"/>
          <w:sz w:val="24"/>
          <w:szCs w:val="28"/>
        </w:rPr>
        <w:t>中配置数据链接池，使用连接池管理数据库链接。</w:t>
      </w:r>
    </w:p>
    <w:p w:rsidR="009B6C65" w:rsidRPr="00281688" w:rsidRDefault="009B6C65" w:rsidP="00C635BE">
      <w:pPr>
        <w:pStyle w:val="11"/>
        <w:numPr>
          <w:ilvl w:val="0"/>
          <w:numId w:val="61"/>
        </w:numPr>
        <w:ind w:firstLineChars="0"/>
        <w:rPr>
          <w:sz w:val="24"/>
          <w:szCs w:val="28"/>
        </w:rPr>
      </w:pPr>
      <w:proofErr w:type="spellStart"/>
      <w:r w:rsidRPr="00281688">
        <w:rPr>
          <w:sz w:val="24"/>
          <w:szCs w:val="28"/>
        </w:rPr>
        <w:t>S</w:t>
      </w:r>
      <w:r w:rsidRPr="00281688">
        <w:rPr>
          <w:rFonts w:hint="eastAsia"/>
          <w:sz w:val="24"/>
          <w:szCs w:val="28"/>
        </w:rPr>
        <w:t>ql</w:t>
      </w:r>
      <w:proofErr w:type="spellEnd"/>
      <w:r w:rsidRPr="00281688">
        <w:rPr>
          <w:rFonts w:hint="eastAsia"/>
          <w:sz w:val="24"/>
          <w:szCs w:val="28"/>
        </w:rPr>
        <w:t>语句写在代码中造成代码不易维护，实际应用</w:t>
      </w:r>
      <w:proofErr w:type="spellStart"/>
      <w:r w:rsidRPr="00281688">
        <w:rPr>
          <w:rFonts w:hint="eastAsia"/>
          <w:sz w:val="24"/>
          <w:szCs w:val="28"/>
        </w:rPr>
        <w:t>sql</w:t>
      </w:r>
      <w:proofErr w:type="spellEnd"/>
      <w:r w:rsidRPr="00281688">
        <w:rPr>
          <w:rFonts w:hint="eastAsia"/>
          <w:sz w:val="24"/>
          <w:szCs w:val="28"/>
        </w:rPr>
        <w:t>变化的可能较大，</w:t>
      </w:r>
      <w:proofErr w:type="spellStart"/>
      <w:r w:rsidRPr="00281688">
        <w:rPr>
          <w:rFonts w:hint="eastAsia"/>
          <w:sz w:val="24"/>
          <w:szCs w:val="28"/>
        </w:rPr>
        <w:t>sql</w:t>
      </w:r>
      <w:proofErr w:type="spellEnd"/>
      <w:r w:rsidRPr="00281688">
        <w:rPr>
          <w:rFonts w:hint="eastAsia"/>
          <w:sz w:val="24"/>
          <w:szCs w:val="28"/>
        </w:rPr>
        <w:t>变动需要改变</w:t>
      </w:r>
      <w:r w:rsidRPr="00281688">
        <w:rPr>
          <w:rFonts w:hint="eastAsia"/>
          <w:sz w:val="24"/>
          <w:szCs w:val="28"/>
        </w:rPr>
        <w:t>java</w:t>
      </w:r>
      <w:r w:rsidRPr="00281688">
        <w:rPr>
          <w:rFonts w:hint="eastAsia"/>
          <w:sz w:val="24"/>
          <w:szCs w:val="28"/>
        </w:rPr>
        <w:t>代码。</w:t>
      </w:r>
    </w:p>
    <w:p w:rsidR="009B6C65" w:rsidRPr="00281688" w:rsidRDefault="009B6C65" w:rsidP="009B6C65">
      <w:pPr>
        <w:pStyle w:val="11"/>
        <w:ind w:left="360"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解决：将</w:t>
      </w:r>
      <w:proofErr w:type="spellStart"/>
      <w:r w:rsidRPr="00281688">
        <w:rPr>
          <w:rFonts w:hint="eastAsia"/>
          <w:sz w:val="24"/>
          <w:szCs w:val="28"/>
        </w:rPr>
        <w:t>Sql</w:t>
      </w:r>
      <w:proofErr w:type="spellEnd"/>
      <w:r w:rsidRPr="00281688">
        <w:rPr>
          <w:rFonts w:hint="eastAsia"/>
          <w:sz w:val="24"/>
          <w:szCs w:val="28"/>
        </w:rPr>
        <w:t>语句配置在</w:t>
      </w:r>
      <w:r w:rsidRPr="00281688">
        <w:rPr>
          <w:rFonts w:hint="eastAsia"/>
          <w:sz w:val="24"/>
          <w:szCs w:val="28"/>
        </w:rPr>
        <w:t>XXXXmapper.xml</w:t>
      </w:r>
      <w:r w:rsidRPr="00281688">
        <w:rPr>
          <w:rFonts w:hint="eastAsia"/>
          <w:sz w:val="24"/>
          <w:szCs w:val="28"/>
        </w:rPr>
        <w:t>文件中与</w:t>
      </w:r>
      <w:r w:rsidRPr="00281688">
        <w:rPr>
          <w:rFonts w:hint="eastAsia"/>
          <w:sz w:val="24"/>
          <w:szCs w:val="28"/>
        </w:rPr>
        <w:t>java</w:t>
      </w:r>
      <w:r w:rsidRPr="00281688">
        <w:rPr>
          <w:rFonts w:hint="eastAsia"/>
          <w:sz w:val="24"/>
          <w:szCs w:val="28"/>
        </w:rPr>
        <w:t>代码分离。</w:t>
      </w:r>
    </w:p>
    <w:p w:rsidR="009B6C65" w:rsidRPr="00281688" w:rsidRDefault="009B6C65" w:rsidP="00C635BE">
      <w:pPr>
        <w:pStyle w:val="11"/>
        <w:numPr>
          <w:ilvl w:val="0"/>
          <w:numId w:val="61"/>
        </w:numPr>
        <w:ind w:firstLineChars="0"/>
        <w:rPr>
          <w:sz w:val="24"/>
          <w:szCs w:val="28"/>
        </w:rPr>
      </w:pPr>
      <w:r w:rsidRPr="00281688">
        <w:rPr>
          <w:rFonts w:hint="eastAsia"/>
          <w:sz w:val="24"/>
          <w:szCs w:val="28"/>
        </w:rPr>
        <w:t>向</w:t>
      </w:r>
      <w:proofErr w:type="spellStart"/>
      <w:r w:rsidRPr="00281688">
        <w:rPr>
          <w:rFonts w:hint="eastAsia"/>
          <w:sz w:val="24"/>
          <w:szCs w:val="28"/>
        </w:rPr>
        <w:t>sql</w:t>
      </w:r>
      <w:proofErr w:type="spellEnd"/>
      <w:r w:rsidRPr="00281688">
        <w:rPr>
          <w:rFonts w:hint="eastAsia"/>
          <w:sz w:val="24"/>
          <w:szCs w:val="28"/>
        </w:rPr>
        <w:t>语句传参数麻烦，因为</w:t>
      </w:r>
      <w:proofErr w:type="spellStart"/>
      <w:r w:rsidRPr="00281688">
        <w:rPr>
          <w:rFonts w:hint="eastAsia"/>
          <w:sz w:val="24"/>
          <w:szCs w:val="28"/>
        </w:rPr>
        <w:t>sql</w:t>
      </w:r>
      <w:proofErr w:type="spellEnd"/>
      <w:r w:rsidRPr="00281688">
        <w:rPr>
          <w:rFonts w:hint="eastAsia"/>
          <w:sz w:val="24"/>
          <w:szCs w:val="28"/>
        </w:rPr>
        <w:t>语句的</w:t>
      </w:r>
      <w:r w:rsidRPr="00281688">
        <w:rPr>
          <w:rFonts w:hint="eastAsia"/>
          <w:sz w:val="24"/>
          <w:szCs w:val="28"/>
        </w:rPr>
        <w:t>where</w:t>
      </w:r>
      <w:r w:rsidRPr="00281688">
        <w:rPr>
          <w:rFonts w:hint="eastAsia"/>
          <w:sz w:val="24"/>
          <w:szCs w:val="28"/>
        </w:rPr>
        <w:t>条件不一定，可能多也可能少，占位符需要和参数一一对应。</w:t>
      </w:r>
    </w:p>
    <w:p w:rsidR="009B6C65" w:rsidRPr="00281688" w:rsidRDefault="009B6C65" w:rsidP="009B6C65">
      <w:pPr>
        <w:pStyle w:val="11"/>
        <w:ind w:left="360"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解决：</w:t>
      </w:r>
      <w:proofErr w:type="spellStart"/>
      <w:r w:rsidRPr="00281688">
        <w:rPr>
          <w:sz w:val="24"/>
          <w:szCs w:val="28"/>
        </w:rPr>
        <w:t>M</w:t>
      </w:r>
      <w:r w:rsidRPr="00281688">
        <w:rPr>
          <w:rFonts w:hint="eastAsia"/>
          <w:sz w:val="24"/>
          <w:szCs w:val="28"/>
        </w:rPr>
        <w:t>ybatis</w:t>
      </w:r>
      <w:proofErr w:type="spellEnd"/>
      <w:r w:rsidRPr="00281688">
        <w:rPr>
          <w:rFonts w:hint="eastAsia"/>
          <w:sz w:val="24"/>
          <w:szCs w:val="28"/>
        </w:rPr>
        <w:t>自动将</w:t>
      </w:r>
      <w:r w:rsidRPr="00281688">
        <w:rPr>
          <w:rFonts w:hint="eastAsia"/>
          <w:sz w:val="24"/>
          <w:szCs w:val="28"/>
        </w:rPr>
        <w:t>java</w:t>
      </w:r>
      <w:r w:rsidRPr="00281688">
        <w:rPr>
          <w:rFonts w:hint="eastAsia"/>
          <w:sz w:val="24"/>
          <w:szCs w:val="28"/>
        </w:rPr>
        <w:t>对象映射至</w:t>
      </w:r>
      <w:proofErr w:type="spellStart"/>
      <w:r w:rsidRPr="00281688">
        <w:rPr>
          <w:rFonts w:hint="eastAsia"/>
          <w:sz w:val="24"/>
          <w:szCs w:val="28"/>
        </w:rPr>
        <w:t>sql</w:t>
      </w:r>
      <w:proofErr w:type="spellEnd"/>
      <w:r w:rsidRPr="00281688">
        <w:rPr>
          <w:rFonts w:hint="eastAsia"/>
          <w:sz w:val="24"/>
          <w:szCs w:val="28"/>
        </w:rPr>
        <w:t>语句，通过</w:t>
      </w:r>
      <w:r w:rsidRPr="00281688">
        <w:rPr>
          <w:rFonts w:hint="eastAsia"/>
          <w:sz w:val="24"/>
          <w:szCs w:val="28"/>
        </w:rPr>
        <w:t>statement</w:t>
      </w:r>
      <w:r w:rsidRPr="00281688">
        <w:rPr>
          <w:rFonts w:hint="eastAsia"/>
          <w:sz w:val="24"/>
          <w:szCs w:val="28"/>
        </w:rPr>
        <w:t>中</w:t>
      </w:r>
      <w:r w:rsidRPr="00281688">
        <w:rPr>
          <w:rFonts w:hint="eastAsia"/>
          <w:sz w:val="24"/>
          <w:szCs w:val="28"/>
        </w:rPr>
        <w:lastRenderedPageBreak/>
        <w:t>的</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proofErr w:type="spellStart"/>
      <w:r w:rsidRPr="00281688">
        <w:rPr>
          <w:rFonts w:hint="eastAsia"/>
          <w:sz w:val="24"/>
          <w:szCs w:val="28"/>
        </w:rPr>
        <w:t>parameterType</w:t>
      </w:r>
      <w:proofErr w:type="spellEnd"/>
      <w:r w:rsidRPr="00281688">
        <w:rPr>
          <w:rFonts w:hint="eastAsia"/>
          <w:sz w:val="24"/>
          <w:szCs w:val="28"/>
        </w:rPr>
        <w:t>定义输入参数的类型。</w:t>
      </w:r>
    </w:p>
    <w:p w:rsidR="009B6C65" w:rsidRPr="00281688" w:rsidRDefault="009B6C65" w:rsidP="00C635BE">
      <w:pPr>
        <w:pStyle w:val="11"/>
        <w:numPr>
          <w:ilvl w:val="0"/>
          <w:numId w:val="61"/>
        </w:numPr>
        <w:ind w:firstLineChars="0"/>
        <w:rPr>
          <w:sz w:val="24"/>
          <w:szCs w:val="28"/>
        </w:rPr>
      </w:pPr>
      <w:r w:rsidRPr="00281688">
        <w:rPr>
          <w:rFonts w:hint="eastAsia"/>
          <w:sz w:val="24"/>
          <w:szCs w:val="28"/>
        </w:rPr>
        <w:t>对结果集解析麻烦，</w:t>
      </w:r>
      <w:proofErr w:type="spellStart"/>
      <w:r w:rsidRPr="00281688">
        <w:rPr>
          <w:rFonts w:hint="eastAsia"/>
          <w:sz w:val="24"/>
          <w:szCs w:val="28"/>
        </w:rPr>
        <w:t>sql</w:t>
      </w:r>
      <w:proofErr w:type="spellEnd"/>
      <w:r w:rsidRPr="00281688">
        <w:rPr>
          <w:rFonts w:hint="eastAsia"/>
          <w:sz w:val="24"/>
          <w:szCs w:val="28"/>
        </w:rPr>
        <w:t>变化导致解析代码变化，且解析前需要遍历，如果能将数据库记录封装成</w:t>
      </w:r>
      <w:proofErr w:type="spellStart"/>
      <w:r w:rsidRPr="00281688">
        <w:rPr>
          <w:rFonts w:hint="eastAsia"/>
          <w:sz w:val="24"/>
          <w:szCs w:val="28"/>
        </w:rPr>
        <w:t>pojo</w:t>
      </w:r>
      <w:proofErr w:type="spellEnd"/>
      <w:r w:rsidRPr="00281688">
        <w:rPr>
          <w:rFonts w:hint="eastAsia"/>
          <w:sz w:val="24"/>
          <w:szCs w:val="28"/>
        </w:rPr>
        <w:t>对象解析比较方便。</w:t>
      </w:r>
    </w:p>
    <w:p w:rsidR="00C01E86" w:rsidRPr="00281688" w:rsidRDefault="00C01E86" w:rsidP="00C635BE">
      <w:pPr>
        <w:pStyle w:val="a7"/>
        <w:numPr>
          <w:ilvl w:val="0"/>
          <w:numId w:val="46"/>
        </w:numPr>
        <w:ind w:firstLineChars="0"/>
        <w:outlineLvl w:val="1"/>
        <w:rPr>
          <w:b/>
          <w:sz w:val="24"/>
          <w:szCs w:val="28"/>
        </w:rPr>
      </w:pPr>
      <w:r w:rsidRPr="00281688">
        <w:rPr>
          <w:b/>
          <w:sz w:val="24"/>
          <w:szCs w:val="28"/>
        </w:rPr>
        <w:t>Hibernate</w:t>
      </w:r>
      <w:r w:rsidRPr="00281688">
        <w:rPr>
          <w:b/>
          <w:sz w:val="24"/>
          <w:szCs w:val="28"/>
        </w:rPr>
        <w:t>与</w:t>
      </w:r>
      <w:proofErr w:type="spellStart"/>
      <w:r w:rsidRPr="00281688">
        <w:rPr>
          <w:b/>
          <w:sz w:val="24"/>
          <w:szCs w:val="28"/>
        </w:rPr>
        <w:t>Mybatis</w:t>
      </w:r>
      <w:proofErr w:type="spellEnd"/>
      <w:r w:rsidRPr="00281688">
        <w:rPr>
          <w:b/>
          <w:sz w:val="24"/>
          <w:szCs w:val="28"/>
        </w:rPr>
        <w:t>对比</w:t>
      </w:r>
    </w:p>
    <w:p w:rsidR="00C01E86" w:rsidRPr="00281688" w:rsidRDefault="00F1076B" w:rsidP="00C01E86">
      <w:pPr>
        <w:rPr>
          <w:kern w:val="0"/>
          <w:sz w:val="24"/>
          <w:szCs w:val="28"/>
        </w:rPr>
      </w:pPr>
      <w:r w:rsidRPr="00281688">
        <w:rPr>
          <w:rFonts w:hint="eastAsia"/>
          <w:b/>
          <w:bCs/>
          <w:kern w:val="0"/>
          <w:sz w:val="24"/>
          <w:szCs w:val="28"/>
        </w:rPr>
        <w:tab/>
      </w:r>
      <w:r w:rsidRPr="00281688">
        <w:rPr>
          <w:rFonts w:hint="eastAsia"/>
          <w:b/>
          <w:bCs/>
          <w:kern w:val="0"/>
          <w:sz w:val="24"/>
          <w:szCs w:val="28"/>
        </w:rPr>
        <w:tab/>
      </w:r>
      <w:r w:rsidR="00C01E86" w:rsidRPr="00281688">
        <w:rPr>
          <w:b/>
          <w:bCs/>
          <w:kern w:val="0"/>
          <w:sz w:val="24"/>
          <w:szCs w:val="28"/>
        </w:rPr>
        <w:t>首先简单介绍下两者的概念</w:t>
      </w:r>
    </w:p>
    <w:p w:rsidR="00C01E86" w:rsidRPr="00281688" w:rsidRDefault="00F1076B" w:rsidP="00C01E86">
      <w:pPr>
        <w:rPr>
          <w:kern w:val="0"/>
          <w:sz w:val="24"/>
          <w:szCs w:val="28"/>
        </w:rPr>
      </w:pPr>
      <w:r w:rsidRPr="00281688">
        <w:rPr>
          <w:rFonts w:hint="eastAsia"/>
          <w:kern w:val="0"/>
          <w:sz w:val="24"/>
          <w:szCs w:val="28"/>
        </w:rPr>
        <w:tab/>
      </w:r>
      <w:r w:rsidRPr="00281688">
        <w:rPr>
          <w:rFonts w:hint="eastAsia"/>
          <w:kern w:val="0"/>
          <w:sz w:val="24"/>
          <w:szCs w:val="28"/>
        </w:rPr>
        <w:tab/>
      </w:r>
      <w:r w:rsidR="00C01E86" w:rsidRPr="00281688">
        <w:rPr>
          <w:kern w:val="0"/>
          <w:sz w:val="24"/>
          <w:szCs w:val="28"/>
        </w:rPr>
        <w:t xml:space="preserve">Hibernate </w:t>
      </w:r>
      <w:r w:rsidR="00C01E86" w:rsidRPr="00281688">
        <w:rPr>
          <w:kern w:val="0"/>
          <w:sz w:val="24"/>
          <w:szCs w:val="28"/>
        </w:rPr>
        <w:t>：</w:t>
      </w:r>
      <w:r w:rsidR="00C01E86" w:rsidRPr="00281688">
        <w:rPr>
          <w:kern w:val="0"/>
          <w:sz w:val="24"/>
          <w:szCs w:val="28"/>
        </w:rPr>
        <w:t xml:space="preserve">Hibernate </w:t>
      </w:r>
      <w:r w:rsidR="00C01E86" w:rsidRPr="00281688">
        <w:rPr>
          <w:kern w:val="0"/>
          <w:sz w:val="24"/>
          <w:szCs w:val="28"/>
        </w:rPr>
        <w:t>是当前最流行的</w:t>
      </w:r>
      <w:r w:rsidR="00C01E86" w:rsidRPr="00281688">
        <w:rPr>
          <w:kern w:val="0"/>
          <w:sz w:val="24"/>
          <w:szCs w:val="28"/>
        </w:rPr>
        <w:t>ORM</w:t>
      </w:r>
      <w:r w:rsidR="00C01E86" w:rsidRPr="00281688">
        <w:rPr>
          <w:kern w:val="0"/>
          <w:sz w:val="24"/>
          <w:szCs w:val="28"/>
        </w:rPr>
        <w:t>框架，对数据库结构提供了较为完整</w:t>
      </w:r>
      <w:r w:rsidRPr="00281688">
        <w:rPr>
          <w:rFonts w:hint="eastAsia"/>
          <w:kern w:val="0"/>
          <w:sz w:val="24"/>
          <w:szCs w:val="28"/>
        </w:rPr>
        <w:tab/>
      </w:r>
      <w:r w:rsidRPr="00281688">
        <w:rPr>
          <w:rFonts w:hint="eastAsia"/>
          <w:kern w:val="0"/>
          <w:sz w:val="24"/>
          <w:szCs w:val="28"/>
        </w:rPr>
        <w:tab/>
      </w:r>
      <w:r w:rsidR="00C01E86" w:rsidRPr="00281688">
        <w:rPr>
          <w:kern w:val="0"/>
          <w:sz w:val="24"/>
          <w:szCs w:val="28"/>
        </w:rPr>
        <w:t>的封装。</w:t>
      </w:r>
    </w:p>
    <w:p w:rsidR="00C01E86" w:rsidRPr="00281688" w:rsidRDefault="00F1076B" w:rsidP="00C01E86">
      <w:pPr>
        <w:rPr>
          <w:kern w:val="0"/>
          <w:sz w:val="24"/>
          <w:szCs w:val="28"/>
        </w:rPr>
      </w:pPr>
      <w:r w:rsidRPr="00281688">
        <w:rPr>
          <w:rFonts w:hint="eastAsia"/>
          <w:kern w:val="0"/>
          <w:sz w:val="24"/>
          <w:szCs w:val="28"/>
        </w:rPr>
        <w:tab/>
      </w:r>
      <w:r w:rsidRPr="00281688">
        <w:rPr>
          <w:rFonts w:hint="eastAsia"/>
          <w:kern w:val="0"/>
          <w:sz w:val="24"/>
          <w:szCs w:val="28"/>
        </w:rPr>
        <w:tab/>
      </w:r>
      <w:proofErr w:type="spellStart"/>
      <w:r w:rsidR="00C01E86" w:rsidRPr="00281688">
        <w:rPr>
          <w:kern w:val="0"/>
          <w:sz w:val="24"/>
          <w:szCs w:val="28"/>
        </w:rPr>
        <w:t>Mybatis</w:t>
      </w:r>
      <w:proofErr w:type="spellEnd"/>
      <w:r w:rsidR="00C01E86" w:rsidRPr="00281688">
        <w:rPr>
          <w:kern w:val="0"/>
          <w:sz w:val="24"/>
          <w:szCs w:val="28"/>
        </w:rPr>
        <w:t>：</w:t>
      </w:r>
      <w:proofErr w:type="spellStart"/>
      <w:r w:rsidR="00C01E86" w:rsidRPr="00281688">
        <w:rPr>
          <w:kern w:val="0"/>
          <w:sz w:val="24"/>
          <w:szCs w:val="28"/>
        </w:rPr>
        <w:t>Mybatis</w:t>
      </w:r>
      <w:proofErr w:type="spellEnd"/>
      <w:r w:rsidR="00C01E86" w:rsidRPr="00281688">
        <w:rPr>
          <w:kern w:val="0"/>
          <w:sz w:val="24"/>
          <w:szCs w:val="28"/>
        </w:rPr>
        <w:t>同样也是非常流行的</w:t>
      </w:r>
      <w:r w:rsidR="00C01E86" w:rsidRPr="00281688">
        <w:rPr>
          <w:kern w:val="0"/>
          <w:sz w:val="24"/>
          <w:szCs w:val="28"/>
        </w:rPr>
        <w:t>ORM</w:t>
      </w:r>
      <w:r w:rsidR="00C01E86" w:rsidRPr="00281688">
        <w:rPr>
          <w:kern w:val="0"/>
          <w:sz w:val="24"/>
          <w:szCs w:val="28"/>
        </w:rPr>
        <w:t>框架，主要着力点在于</w:t>
      </w:r>
      <w:r w:rsidR="00C01E86" w:rsidRPr="00281688">
        <w:rPr>
          <w:kern w:val="0"/>
          <w:sz w:val="24"/>
          <w:szCs w:val="28"/>
        </w:rPr>
        <w:t xml:space="preserve">POJO </w:t>
      </w:r>
      <w:r w:rsidR="00C01E86" w:rsidRPr="00281688">
        <w:rPr>
          <w:kern w:val="0"/>
          <w:sz w:val="24"/>
          <w:szCs w:val="28"/>
        </w:rPr>
        <w:t>与</w:t>
      </w:r>
      <w:r w:rsidR="00C01E86" w:rsidRPr="00281688">
        <w:rPr>
          <w:kern w:val="0"/>
          <w:sz w:val="24"/>
          <w:szCs w:val="28"/>
        </w:rPr>
        <w:t>SQL</w:t>
      </w:r>
      <w:r w:rsidRPr="00281688">
        <w:rPr>
          <w:rFonts w:hint="eastAsia"/>
          <w:kern w:val="0"/>
          <w:sz w:val="24"/>
          <w:szCs w:val="28"/>
        </w:rPr>
        <w:tab/>
      </w:r>
      <w:r w:rsidRPr="00281688">
        <w:rPr>
          <w:rFonts w:hint="eastAsia"/>
          <w:kern w:val="0"/>
          <w:sz w:val="24"/>
          <w:szCs w:val="28"/>
        </w:rPr>
        <w:tab/>
      </w:r>
      <w:r w:rsidRPr="00281688">
        <w:rPr>
          <w:rFonts w:hint="eastAsia"/>
          <w:kern w:val="0"/>
          <w:sz w:val="24"/>
          <w:szCs w:val="28"/>
        </w:rPr>
        <w:tab/>
      </w:r>
      <w:r w:rsidR="00C01E86" w:rsidRPr="00281688">
        <w:rPr>
          <w:kern w:val="0"/>
          <w:sz w:val="24"/>
          <w:szCs w:val="28"/>
        </w:rPr>
        <w:t>之间的映射关系。</w:t>
      </w:r>
    </w:p>
    <w:p w:rsidR="00C01E86" w:rsidRPr="00281688" w:rsidRDefault="00F1076B" w:rsidP="00C01E86">
      <w:pPr>
        <w:rPr>
          <w:kern w:val="0"/>
          <w:sz w:val="24"/>
          <w:szCs w:val="28"/>
        </w:rPr>
      </w:pPr>
      <w:r w:rsidRPr="00281688">
        <w:rPr>
          <w:rFonts w:hint="eastAsia"/>
          <w:kern w:val="0"/>
          <w:sz w:val="24"/>
          <w:szCs w:val="28"/>
        </w:rPr>
        <w:tab/>
      </w:r>
      <w:r w:rsidRPr="00281688">
        <w:rPr>
          <w:rFonts w:hint="eastAsia"/>
          <w:kern w:val="0"/>
          <w:sz w:val="24"/>
          <w:szCs w:val="28"/>
        </w:rPr>
        <w:tab/>
      </w:r>
      <w:r w:rsidR="00C01E86" w:rsidRPr="00281688">
        <w:rPr>
          <w:kern w:val="0"/>
          <w:sz w:val="24"/>
          <w:szCs w:val="28"/>
        </w:rPr>
        <w:t>其次具体从几个方面说一下两者的区别：</w:t>
      </w:r>
    </w:p>
    <w:p w:rsidR="00C01E86" w:rsidRPr="00281688" w:rsidRDefault="00F1076B" w:rsidP="00C01E86">
      <w:pPr>
        <w:rPr>
          <w:kern w:val="0"/>
          <w:sz w:val="24"/>
          <w:szCs w:val="28"/>
        </w:rPr>
      </w:pPr>
      <w:r w:rsidRPr="00281688">
        <w:rPr>
          <w:rFonts w:hint="eastAsia"/>
          <w:b/>
          <w:bCs/>
          <w:kern w:val="0"/>
          <w:sz w:val="24"/>
          <w:szCs w:val="28"/>
        </w:rPr>
        <w:tab/>
      </w:r>
      <w:r w:rsidRPr="00281688">
        <w:rPr>
          <w:rFonts w:hint="eastAsia"/>
          <w:b/>
          <w:bCs/>
          <w:kern w:val="0"/>
          <w:sz w:val="24"/>
          <w:szCs w:val="28"/>
        </w:rPr>
        <w:tab/>
      </w:r>
      <w:r w:rsidR="00C01E86" w:rsidRPr="00281688">
        <w:rPr>
          <w:b/>
          <w:bCs/>
          <w:kern w:val="0"/>
          <w:sz w:val="24"/>
          <w:szCs w:val="28"/>
        </w:rPr>
        <w:t>1.</w:t>
      </w:r>
      <w:r w:rsidR="00C01E86" w:rsidRPr="00281688">
        <w:rPr>
          <w:b/>
          <w:bCs/>
          <w:kern w:val="0"/>
          <w:sz w:val="24"/>
          <w:szCs w:val="28"/>
        </w:rPr>
        <w:t>两者最大的区别</w:t>
      </w:r>
    </w:p>
    <w:p w:rsidR="00C01E86" w:rsidRPr="00281688" w:rsidRDefault="00F1076B" w:rsidP="00C01E86">
      <w:pPr>
        <w:rPr>
          <w:kern w:val="0"/>
          <w:sz w:val="24"/>
          <w:szCs w:val="28"/>
        </w:rPr>
      </w:pPr>
      <w:r w:rsidRPr="00281688">
        <w:rPr>
          <w:rFonts w:hint="eastAsia"/>
          <w:kern w:val="0"/>
          <w:sz w:val="24"/>
          <w:szCs w:val="28"/>
        </w:rPr>
        <w:tab/>
      </w:r>
      <w:r w:rsidRPr="00281688">
        <w:rPr>
          <w:rFonts w:hint="eastAsia"/>
          <w:kern w:val="0"/>
          <w:sz w:val="24"/>
          <w:szCs w:val="28"/>
        </w:rPr>
        <w:tab/>
      </w:r>
      <w:r w:rsidR="00C01E86" w:rsidRPr="00281688">
        <w:rPr>
          <w:kern w:val="0"/>
          <w:sz w:val="24"/>
          <w:szCs w:val="28"/>
        </w:rPr>
        <w:t>针对简单逻辑，</w:t>
      </w:r>
      <w:r w:rsidR="00C01E86" w:rsidRPr="00281688">
        <w:rPr>
          <w:kern w:val="0"/>
          <w:sz w:val="24"/>
          <w:szCs w:val="28"/>
        </w:rPr>
        <w:t>Hibernate</w:t>
      </w:r>
      <w:r w:rsidR="00C01E86" w:rsidRPr="00281688">
        <w:rPr>
          <w:kern w:val="0"/>
          <w:sz w:val="24"/>
          <w:szCs w:val="28"/>
        </w:rPr>
        <w:t>和</w:t>
      </w:r>
      <w:proofErr w:type="spellStart"/>
      <w:r w:rsidR="00C01E86" w:rsidRPr="00281688">
        <w:rPr>
          <w:kern w:val="0"/>
          <w:sz w:val="24"/>
          <w:szCs w:val="28"/>
        </w:rPr>
        <w:t>MyBatis</w:t>
      </w:r>
      <w:proofErr w:type="spellEnd"/>
      <w:r w:rsidR="00C01E86" w:rsidRPr="00281688">
        <w:rPr>
          <w:kern w:val="0"/>
          <w:sz w:val="24"/>
          <w:szCs w:val="28"/>
        </w:rPr>
        <w:t>都有相应的代码生成工具，可以生成简单基</w:t>
      </w:r>
      <w:r w:rsidRPr="00281688">
        <w:rPr>
          <w:rFonts w:hint="eastAsia"/>
          <w:kern w:val="0"/>
          <w:sz w:val="24"/>
          <w:szCs w:val="28"/>
        </w:rPr>
        <w:tab/>
      </w:r>
      <w:r w:rsidRPr="00281688">
        <w:rPr>
          <w:rFonts w:hint="eastAsia"/>
          <w:kern w:val="0"/>
          <w:sz w:val="24"/>
          <w:szCs w:val="28"/>
        </w:rPr>
        <w:tab/>
      </w:r>
      <w:r w:rsidRPr="00281688">
        <w:rPr>
          <w:rFonts w:hint="eastAsia"/>
          <w:kern w:val="0"/>
          <w:sz w:val="24"/>
          <w:szCs w:val="28"/>
        </w:rPr>
        <w:tab/>
      </w:r>
      <w:r w:rsidR="00C01E86" w:rsidRPr="00281688">
        <w:rPr>
          <w:kern w:val="0"/>
          <w:sz w:val="24"/>
          <w:szCs w:val="28"/>
        </w:rPr>
        <w:t>本的</w:t>
      </w:r>
      <w:r w:rsidR="00C01E86" w:rsidRPr="00281688">
        <w:rPr>
          <w:kern w:val="0"/>
          <w:sz w:val="24"/>
          <w:szCs w:val="28"/>
        </w:rPr>
        <w:t>DAO</w:t>
      </w:r>
      <w:r w:rsidR="00C01E86" w:rsidRPr="00281688">
        <w:rPr>
          <w:kern w:val="0"/>
          <w:sz w:val="24"/>
          <w:szCs w:val="28"/>
        </w:rPr>
        <w:t>层方法。</w:t>
      </w:r>
    </w:p>
    <w:p w:rsidR="00C01E86" w:rsidRPr="00281688" w:rsidRDefault="00F1076B" w:rsidP="00C01E86">
      <w:pPr>
        <w:rPr>
          <w:kern w:val="0"/>
          <w:sz w:val="24"/>
          <w:szCs w:val="28"/>
        </w:rPr>
      </w:pPr>
      <w:r w:rsidRPr="00281688">
        <w:rPr>
          <w:rFonts w:hint="eastAsia"/>
          <w:kern w:val="0"/>
          <w:sz w:val="24"/>
          <w:szCs w:val="28"/>
        </w:rPr>
        <w:tab/>
      </w:r>
      <w:r w:rsidRPr="00281688">
        <w:rPr>
          <w:rFonts w:hint="eastAsia"/>
          <w:kern w:val="0"/>
          <w:sz w:val="24"/>
          <w:szCs w:val="28"/>
        </w:rPr>
        <w:tab/>
      </w:r>
      <w:r w:rsidR="00C01E86" w:rsidRPr="00281688">
        <w:rPr>
          <w:kern w:val="0"/>
          <w:sz w:val="24"/>
          <w:szCs w:val="28"/>
        </w:rPr>
        <w:t>针对高级查询，</w:t>
      </w:r>
      <w:proofErr w:type="spellStart"/>
      <w:r w:rsidR="00C01E86" w:rsidRPr="00281688">
        <w:rPr>
          <w:kern w:val="0"/>
          <w:sz w:val="24"/>
          <w:szCs w:val="28"/>
        </w:rPr>
        <w:t>Mybatis</w:t>
      </w:r>
      <w:proofErr w:type="spellEnd"/>
      <w:r w:rsidR="00C01E86" w:rsidRPr="00281688">
        <w:rPr>
          <w:kern w:val="0"/>
          <w:sz w:val="24"/>
          <w:szCs w:val="28"/>
        </w:rPr>
        <w:t>需要手动编写</w:t>
      </w:r>
      <w:r w:rsidR="00C01E86" w:rsidRPr="00281688">
        <w:rPr>
          <w:kern w:val="0"/>
          <w:sz w:val="24"/>
          <w:szCs w:val="28"/>
        </w:rPr>
        <w:t>SQL</w:t>
      </w:r>
      <w:r w:rsidR="00C01E86" w:rsidRPr="00281688">
        <w:rPr>
          <w:kern w:val="0"/>
          <w:sz w:val="24"/>
          <w:szCs w:val="28"/>
        </w:rPr>
        <w:t>语句，以及</w:t>
      </w:r>
      <w:proofErr w:type="spellStart"/>
      <w:r w:rsidR="00C01E86" w:rsidRPr="00281688">
        <w:rPr>
          <w:kern w:val="0"/>
          <w:sz w:val="24"/>
          <w:szCs w:val="28"/>
        </w:rPr>
        <w:t>ResultMap</w:t>
      </w:r>
      <w:proofErr w:type="spellEnd"/>
      <w:r w:rsidR="00C01E86" w:rsidRPr="00281688">
        <w:rPr>
          <w:kern w:val="0"/>
          <w:sz w:val="24"/>
          <w:szCs w:val="28"/>
        </w:rPr>
        <w:t>。而</w:t>
      </w:r>
      <w:r w:rsidR="00C01E86" w:rsidRPr="00281688">
        <w:rPr>
          <w:kern w:val="0"/>
          <w:sz w:val="24"/>
          <w:szCs w:val="28"/>
        </w:rPr>
        <w:t>Hibernate</w:t>
      </w:r>
      <w:r w:rsidR="00C01E86" w:rsidRPr="00281688">
        <w:rPr>
          <w:kern w:val="0"/>
          <w:sz w:val="24"/>
          <w:szCs w:val="28"/>
        </w:rPr>
        <w:t>有</w:t>
      </w:r>
      <w:r w:rsidRPr="00281688">
        <w:rPr>
          <w:rFonts w:hint="eastAsia"/>
          <w:kern w:val="0"/>
          <w:sz w:val="24"/>
          <w:szCs w:val="28"/>
        </w:rPr>
        <w:tab/>
      </w:r>
      <w:r w:rsidRPr="00281688">
        <w:rPr>
          <w:rFonts w:hint="eastAsia"/>
          <w:kern w:val="0"/>
          <w:sz w:val="24"/>
          <w:szCs w:val="28"/>
        </w:rPr>
        <w:tab/>
      </w:r>
      <w:r w:rsidR="00C01E86" w:rsidRPr="00281688">
        <w:rPr>
          <w:kern w:val="0"/>
          <w:sz w:val="24"/>
          <w:szCs w:val="28"/>
        </w:rPr>
        <w:t>良好的映射机制，开发者无需关心</w:t>
      </w:r>
      <w:r w:rsidR="00C01E86" w:rsidRPr="00281688">
        <w:rPr>
          <w:kern w:val="0"/>
          <w:sz w:val="24"/>
          <w:szCs w:val="28"/>
        </w:rPr>
        <w:t>SQL</w:t>
      </w:r>
      <w:r w:rsidRPr="00281688">
        <w:rPr>
          <w:kern w:val="0"/>
          <w:sz w:val="24"/>
          <w:szCs w:val="28"/>
        </w:rPr>
        <w:t>生成与结果映射，可</w:t>
      </w:r>
      <w:r w:rsidR="00C01E86" w:rsidRPr="00281688">
        <w:rPr>
          <w:kern w:val="0"/>
          <w:sz w:val="24"/>
          <w:szCs w:val="28"/>
        </w:rPr>
        <w:t>更专注于业务流程。</w:t>
      </w:r>
    </w:p>
    <w:p w:rsidR="00C01E86" w:rsidRPr="00281688" w:rsidRDefault="00F1076B" w:rsidP="00C01E86">
      <w:pPr>
        <w:rPr>
          <w:kern w:val="0"/>
          <w:sz w:val="24"/>
          <w:szCs w:val="28"/>
        </w:rPr>
      </w:pPr>
      <w:r w:rsidRPr="00281688">
        <w:rPr>
          <w:rFonts w:hint="eastAsia"/>
          <w:b/>
          <w:bCs/>
          <w:kern w:val="0"/>
          <w:sz w:val="24"/>
          <w:szCs w:val="28"/>
        </w:rPr>
        <w:tab/>
      </w:r>
      <w:r w:rsidRPr="00281688">
        <w:rPr>
          <w:rFonts w:hint="eastAsia"/>
          <w:b/>
          <w:bCs/>
          <w:kern w:val="0"/>
          <w:sz w:val="24"/>
          <w:szCs w:val="28"/>
        </w:rPr>
        <w:tab/>
      </w:r>
      <w:r w:rsidR="00C01E86" w:rsidRPr="00281688">
        <w:rPr>
          <w:b/>
          <w:bCs/>
          <w:kern w:val="0"/>
          <w:sz w:val="24"/>
          <w:szCs w:val="28"/>
        </w:rPr>
        <w:t>2.</w:t>
      </w:r>
      <w:r w:rsidR="00C01E86" w:rsidRPr="00281688">
        <w:rPr>
          <w:b/>
          <w:bCs/>
          <w:kern w:val="0"/>
          <w:sz w:val="24"/>
          <w:szCs w:val="28"/>
        </w:rPr>
        <w:t>开发难度对比</w:t>
      </w:r>
    </w:p>
    <w:p w:rsidR="00C01E86" w:rsidRPr="00281688" w:rsidRDefault="00F1076B" w:rsidP="00C01E86">
      <w:pPr>
        <w:rPr>
          <w:kern w:val="0"/>
          <w:sz w:val="24"/>
          <w:szCs w:val="28"/>
        </w:rPr>
      </w:pPr>
      <w:r w:rsidRPr="00281688">
        <w:rPr>
          <w:rFonts w:hint="eastAsia"/>
          <w:kern w:val="0"/>
          <w:sz w:val="24"/>
          <w:szCs w:val="28"/>
        </w:rPr>
        <w:tab/>
      </w:r>
      <w:r w:rsidRPr="00281688">
        <w:rPr>
          <w:rFonts w:hint="eastAsia"/>
          <w:kern w:val="0"/>
          <w:sz w:val="24"/>
          <w:szCs w:val="28"/>
        </w:rPr>
        <w:tab/>
      </w:r>
      <w:r w:rsidR="00C01E86" w:rsidRPr="00281688">
        <w:rPr>
          <w:kern w:val="0"/>
          <w:sz w:val="24"/>
          <w:szCs w:val="28"/>
        </w:rPr>
        <w:t>Hibernate</w:t>
      </w:r>
      <w:r w:rsidR="00C01E86" w:rsidRPr="00281688">
        <w:rPr>
          <w:kern w:val="0"/>
          <w:sz w:val="24"/>
          <w:szCs w:val="28"/>
        </w:rPr>
        <w:t>的开发难度要大于</w:t>
      </w:r>
      <w:proofErr w:type="spellStart"/>
      <w:r w:rsidR="00C01E86" w:rsidRPr="00281688">
        <w:rPr>
          <w:kern w:val="0"/>
          <w:sz w:val="24"/>
          <w:szCs w:val="28"/>
        </w:rPr>
        <w:t>Mybatis</w:t>
      </w:r>
      <w:proofErr w:type="spellEnd"/>
      <w:r w:rsidR="00C01E86" w:rsidRPr="00281688">
        <w:rPr>
          <w:kern w:val="0"/>
          <w:sz w:val="24"/>
          <w:szCs w:val="28"/>
        </w:rPr>
        <w:t>。主要由于</w:t>
      </w:r>
      <w:r w:rsidR="00C01E86" w:rsidRPr="00281688">
        <w:rPr>
          <w:kern w:val="0"/>
          <w:sz w:val="24"/>
          <w:szCs w:val="28"/>
        </w:rPr>
        <w:t>Hibernate</w:t>
      </w:r>
      <w:r w:rsidR="00C01E86" w:rsidRPr="00281688">
        <w:rPr>
          <w:kern w:val="0"/>
          <w:sz w:val="24"/>
          <w:szCs w:val="28"/>
        </w:rPr>
        <w:t>比较复杂、庞大，学习</w:t>
      </w:r>
      <w:r w:rsidRPr="00281688">
        <w:rPr>
          <w:rFonts w:hint="eastAsia"/>
          <w:kern w:val="0"/>
          <w:sz w:val="24"/>
          <w:szCs w:val="28"/>
        </w:rPr>
        <w:tab/>
      </w:r>
      <w:r w:rsidRPr="00281688">
        <w:rPr>
          <w:rFonts w:hint="eastAsia"/>
          <w:kern w:val="0"/>
          <w:sz w:val="24"/>
          <w:szCs w:val="28"/>
        </w:rPr>
        <w:tab/>
      </w:r>
      <w:r w:rsidRPr="00281688">
        <w:rPr>
          <w:rFonts w:hint="eastAsia"/>
          <w:kern w:val="0"/>
          <w:sz w:val="24"/>
          <w:szCs w:val="28"/>
        </w:rPr>
        <w:tab/>
      </w:r>
      <w:r w:rsidR="00C01E86" w:rsidRPr="00281688">
        <w:rPr>
          <w:kern w:val="0"/>
          <w:sz w:val="24"/>
          <w:szCs w:val="28"/>
        </w:rPr>
        <w:t>周期较长。</w:t>
      </w:r>
    </w:p>
    <w:p w:rsidR="00C01E86" w:rsidRPr="00281688" w:rsidRDefault="00F1076B" w:rsidP="00C01E86">
      <w:pPr>
        <w:rPr>
          <w:kern w:val="0"/>
          <w:sz w:val="24"/>
          <w:szCs w:val="28"/>
        </w:rPr>
      </w:pPr>
      <w:r w:rsidRPr="00281688">
        <w:rPr>
          <w:rFonts w:hint="eastAsia"/>
          <w:kern w:val="0"/>
          <w:sz w:val="24"/>
          <w:szCs w:val="28"/>
        </w:rPr>
        <w:tab/>
      </w:r>
      <w:r w:rsidRPr="00281688">
        <w:rPr>
          <w:rFonts w:hint="eastAsia"/>
          <w:kern w:val="0"/>
          <w:sz w:val="24"/>
          <w:szCs w:val="28"/>
        </w:rPr>
        <w:tab/>
      </w:r>
      <w:r w:rsidR="00C01E86" w:rsidRPr="00281688">
        <w:rPr>
          <w:kern w:val="0"/>
          <w:sz w:val="24"/>
          <w:szCs w:val="28"/>
        </w:rPr>
        <w:t>而</w:t>
      </w:r>
      <w:proofErr w:type="spellStart"/>
      <w:r w:rsidR="00C01E86" w:rsidRPr="00281688">
        <w:rPr>
          <w:kern w:val="0"/>
          <w:sz w:val="24"/>
          <w:szCs w:val="28"/>
        </w:rPr>
        <w:t>Mybatis</w:t>
      </w:r>
      <w:proofErr w:type="spellEnd"/>
      <w:r w:rsidR="00C01E86" w:rsidRPr="00281688">
        <w:rPr>
          <w:kern w:val="0"/>
          <w:sz w:val="24"/>
          <w:szCs w:val="28"/>
        </w:rPr>
        <w:t>则相对简单一些，并且</w:t>
      </w:r>
      <w:proofErr w:type="spellStart"/>
      <w:r w:rsidR="00C01E86" w:rsidRPr="00281688">
        <w:rPr>
          <w:kern w:val="0"/>
          <w:sz w:val="24"/>
          <w:szCs w:val="28"/>
        </w:rPr>
        <w:t>Mybatis</w:t>
      </w:r>
      <w:proofErr w:type="spellEnd"/>
      <w:r w:rsidR="00C01E86" w:rsidRPr="00281688">
        <w:rPr>
          <w:kern w:val="0"/>
          <w:sz w:val="24"/>
          <w:szCs w:val="28"/>
        </w:rPr>
        <w:t>主要依赖于</w:t>
      </w:r>
      <w:proofErr w:type="spellStart"/>
      <w:r w:rsidR="00C01E86" w:rsidRPr="00281688">
        <w:rPr>
          <w:kern w:val="0"/>
          <w:sz w:val="24"/>
          <w:szCs w:val="28"/>
        </w:rPr>
        <w:t>sql</w:t>
      </w:r>
      <w:proofErr w:type="spellEnd"/>
      <w:r w:rsidR="00C01E86" w:rsidRPr="00281688">
        <w:rPr>
          <w:kern w:val="0"/>
          <w:sz w:val="24"/>
          <w:szCs w:val="28"/>
        </w:rPr>
        <w:t>的书写，让开发者感觉</w:t>
      </w:r>
      <w:r w:rsidRPr="00281688">
        <w:rPr>
          <w:rFonts w:hint="eastAsia"/>
          <w:kern w:val="0"/>
          <w:sz w:val="24"/>
          <w:szCs w:val="28"/>
        </w:rPr>
        <w:tab/>
      </w:r>
      <w:r w:rsidRPr="00281688">
        <w:rPr>
          <w:rFonts w:hint="eastAsia"/>
          <w:kern w:val="0"/>
          <w:sz w:val="24"/>
          <w:szCs w:val="28"/>
        </w:rPr>
        <w:tab/>
      </w:r>
      <w:r w:rsidRPr="00281688">
        <w:rPr>
          <w:rFonts w:hint="eastAsia"/>
          <w:kern w:val="0"/>
          <w:sz w:val="24"/>
          <w:szCs w:val="28"/>
        </w:rPr>
        <w:tab/>
      </w:r>
      <w:r w:rsidR="00C01E86" w:rsidRPr="00281688">
        <w:rPr>
          <w:kern w:val="0"/>
          <w:sz w:val="24"/>
          <w:szCs w:val="28"/>
        </w:rPr>
        <w:t>更熟悉。</w:t>
      </w:r>
    </w:p>
    <w:p w:rsidR="00C01E86" w:rsidRPr="00281688" w:rsidRDefault="00F1076B" w:rsidP="00C01E86">
      <w:pPr>
        <w:rPr>
          <w:kern w:val="0"/>
          <w:sz w:val="24"/>
          <w:szCs w:val="28"/>
        </w:rPr>
      </w:pPr>
      <w:r w:rsidRPr="00281688">
        <w:rPr>
          <w:rFonts w:hint="eastAsia"/>
          <w:b/>
          <w:bCs/>
          <w:kern w:val="0"/>
          <w:sz w:val="24"/>
          <w:szCs w:val="28"/>
        </w:rPr>
        <w:tab/>
      </w:r>
      <w:r w:rsidRPr="00281688">
        <w:rPr>
          <w:rFonts w:hint="eastAsia"/>
          <w:b/>
          <w:bCs/>
          <w:kern w:val="0"/>
          <w:sz w:val="24"/>
          <w:szCs w:val="28"/>
        </w:rPr>
        <w:tab/>
      </w:r>
      <w:r w:rsidR="00C01E86" w:rsidRPr="00281688">
        <w:rPr>
          <w:b/>
          <w:bCs/>
          <w:kern w:val="0"/>
          <w:sz w:val="24"/>
          <w:szCs w:val="28"/>
        </w:rPr>
        <w:t>3.sql</w:t>
      </w:r>
      <w:r w:rsidR="00C01E86" w:rsidRPr="00281688">
        <w:rPr>
          <w:b/>
          <w:bCs/>
          <w:kern w:val="0"/>
          <w:sz w:val="24"/>
          <w:szCs w:val="28"/>
        </w:rPr>
        <w:t>书写比较</w:t>
      </w:r>
    </w:p>
    <w:p w:rsidR="00C01E86" w:rsidRPr="00281688" w:rsidRDefault="00F1076B" w:rsidP="00C01E86">
      <w:pPr>
        <w:rPr>
          <w:kern w:val="0"/>
          <w:sz w:val="24"/>
          <w:szCs w:val="28"/>
        </w:rPr>
      </w:pPr>
      <w:r w:rsidRPr="00281688">
        <w:rPr>
          <w:rFonts w:hint="eastAsia"/>
          <w:kern w:val="0"/>
          <w:sz w:val="24"/>
          <w:szCs w:val="28"/>
        </w:rPr>
        <w:tab/>
      </w:r>
      <w:r w:rsidRPr="00281688">
        <w:rPr>
          <w:rFonts w:hint="eastAsia"/>
          <w:kern w:val="0"/>
          <w:sz w:val="24"/>
          <w:szCs w:val="28"/>
        </w:rPr>
        <w:tab/>
      </w:r>
      <w:proofErr w:type="spellStart"/>
      <w:r w:rsidR="00C01E86" w:rsidRPr="00281688">
        <w:rPr>
          <w:kern w:val="0"/>
          <w:sz w:val="24"/>
          <w:szCs w:val="28"/>
        </w:rPr>
        <w:t>Mybatis</w:t>
      </w:r>
      <w:proofErr w:type="spellEnd"/>
      <w:r w:rsidR="00C01E86" w:rsidRPr="00281688">
        <w:rPr>
          <w:kern w:val="0"/>
          <w:sz w:val="24"/>
          <w:szCs w:val="28"/>
        </w:rPr>
        <w:t>的</w:t>
      </w:r>
      <w:r w:rsidR="00C01E86" w:rsidRPr="00281688">
        <w:rPr>
          <w:kern w:val="0"/>
          <w:sz w:val="24"/>
          <w:szCs w:val="28"/>
        </w:rPr>
        <w:t>SQL</w:t>
      </w:r>
      <w:r w:rsidR="00C01E86" w:rsidRPr="00281688">
        <w:rPr>
          <w:kern w:val="0"/>
          <w:sz w:val="24"/>
          <w:szCs w:val="28"/>
        </w:rPr>
        <w:t>是手动编写的，所以可以按需求指定查询的字段。不过没有自己的</w:t>
      </w:r>
      <w:r w:rsidRPr="00281688">
        <w:rPr>
          <w:rFonts w:hint="eastAsia"/>
          <w:kern w:val="0"/>
          <w:sz w:val="24"/>
          <w:szCs w:val="28"/>
        </w:rPr>
        <w:tab/>
      </w:r>
      <w:r w:rsidRPr="00281688">
        <w:rPr>
          <w:rFonts w:hint="eastAsia"/>
          <w:kern w:val="0"/>
          <w:sz w:val="24"/>
          <w:szCs w:val="28"/>
        </w:rPr>
        <w:tab/>
      </w:r>
      <w:r w:rsidR="00C01E86" w:rsidRPr="00281688">
        <w:rPr>
          <w:kern w:val="0"/>
          <w:sz w:val="24"/>
          <w:szCs w:val="28"/>
        </w:rPr>
        <w:t>日志统计，所以要借助</w:t>
      </w:r>
      <w:r w:rsidR="00C01E86" w:rsidRPr="00281688">
        <w:rPr>
          <w:kern w:val="0"/>
          <w:sz w:val="24"/>
          <w:szCs w:val="28"/>
        </w:rPr>
        <w:t>log4j</w:t>
      </w:r>
      <w:r w:rsidR="00C01E86" w:rsidRPr="00281688">
        <w:rPr>
          <w:kern w:val="0"/>
          <w:sz w:val="24"/>
          <w:szCs w:val="28"/>
        </w:rPr>
        <w:t>来记录日志。</w:t>
      </w:r>
    </w:p>
    <w:p w:rsidR="00C01E86" w:rsidRPr="00281688" w:rsidRDefault="00F1076B" w:rsidP="00C01E86">
      <w:pPr>
        <w:rPr>
          <w:kern w:val="0"/>
          <w:sz w:val="24"/>
          <w:szCs w:val="28"/>
        </w:rPr>
      </w:pPr>
      <w:r w:rsidRPr="00281688">
        <w:rPr>
          <w:rFonts w:hint="eastAsia"/>
          <w:kern w:val="0"/>
          <w:sz w:val="24"/>
          <w:szCs w:val="28"/>
        </w:rPr>
        <w:tab/>
      </w:r>
      <w:r w:rsidRPr="00281688">
        <w:rPr>
          <w:rFonts w:hint="eastAsia"/>
          <w:kern w:val="0"/>
          <w:sz w:val="24"/>
          <w:szCs w:val="28"/>
        </w:rPr>
        <w:tab/>
      </w:r>
      <w:r w:rsidR="00C01E86" w:rsidRPr="00281688">
        <w:rPr>
          <w:kern w:val="0"/>
          <w:sz w:val="24"/>
          <w:szCs w:val="28"/>
        </w:rPr>
        <w:t>Hibernate</w:t>
      </w:r>
      <w:r w:rsidR="00C01E86" w:rsidRPr="00281688">
        <w:rPr>
          <w:kern w:val="0"/>
          <w:sz w:val="24"/>
          <w:szCs w:val="28"/>
        </w:rPr>
        <w:t>也可以自己写</w:t>
      </w:r>
      <w:r w:rsidR="00C01E86" w:rsidRPr="00281688">
        <w:rPr>
          <w:kern w:val="0"/>
          <w:sz w:val="24"/>
          <w:szCs w:val="28"/>
        </w:rPr>
        <w:t>SQL</w:t>
      </w:r>
      <w:r w:rsidR="00C01E86" w:rsidRPr="00281688">
        <w:rPr>
          <w:kern w:val="0"/>
          <w:sz w:val="24"/>
          <w:szCs w:val="28"/>
        </w:rPr>
        <w:t>来指定需要查询的字段，但这样就破坏了</w:t>
      </w:r>
      <w:r w:rsidR="00C01E86" w:rsidRPr="00281688">
        <w:rPr>
          <w:kern w:val="0"/>
          <w:sz w:val="24"/>
          <w:szCs w:val="28"/>
        </w:rPr>
        <w:t>Hibernate</w:t>
      </w:r>
      <w:r w:rsidR="00C01E86" w:rsidRPr="00281688">
        <w:rPr>
          <w:kern w:val="0"/>
          <w:sz w:val="24"/>
          <w:szCs w:val="28"/>
        </w:rPr>
        <w:t>开</w:t>
      </w:r>
      <w:r w:rsidRPr="00281688">
        <w:rPr>
          <w:rFonts w:hint="eastAsia"/>
          <w:kern w:val="0"/>
          <w:sz w:val="24"/>
          <w:szCs w:val="28"/>
        </w:rPr>
        <w:tab/>
      </w:r>
      <w:r w:rsidRPr="00281688">
        <w:rPr>
          <w:rFonts w:hint="eastAsia"/>
          <w:kern w:val="0"/>
          <w:sz w:val="24"/>
          <w:szCs w:val="28"/>
        </w:rPr>
        <w:tab/>
      </w:r>
      <w:r w:rsidR="00C01E86" w:rsidRPr="00281688">
        <w:rPr>
          <w:kern w:val="0"/>
          <w:sz w:val="24"/>
          <w:szCs w:val="28"/>
        </w:rPr>
        <w:t>发的简洁性。不过</w:t>
      </w:r>
      <w:r w:rsidR="00C01E86" w:rsidRPr="00281688">
        <w:rPr>
          <w:kern w:val="0"/>
          <w:sz w:val="24"/>
          <w:szCs w:val="28"/>
        </w:rPr>
        <w:t>Hibernate</w:t>
      </w:r>
      <w:r w:rsidR="00C01E86" w:rsidRPr="00281688">
        <w:rPr>
          <w:kern w:val="0"/>
          <w:sz w:val="24"/>
          <w:szCs w:val="28"/>
        </w:rPr>
        <w:t>具有自己的日志统计。</w:t>
      </w:r>
    </w:p>
    <w:p w:rsidR="00C01E86" w:rsidRPr="00281688" w:rsidRDefault="00F1076B" w:rsidP="00C01E86">
      <w:pPr>
        <w:rPr>
          <w:kern w:val="0"/>
          <w:sz w:val="24"/>
          <w:szCs w:val="28"/>
        </w:rPr>
      </w:pPr>
      <w:r w:rsidRPr="00281688">
        <w:rPr>
          <w:rFonts w:hint="eastAsia"/>
          <w:b/>
          <w:bCs/>
          <w:kern w:val="0"/>
          <w:sz w:val="24"/>
          <w:szCs w:val="28"/>
        </w:rPr>
        <w:tab/>
      </w:r>
      <w:r w:rsidRPr="00281688">
        <w:rPr>
          <w:rFonts w:hint="eastAsia"/>
          <w:b/>
          <w:bCs/>
          <w:kern w:val="0"/>
          <w:sz w:val="24"/>
          <w:szCs w:val="28"/>
        </w:rPr>
        <w:tab/>
      </w:r>
      <w:r w:rsidR="00C01E86" w:rsidRPr="00281688">
        <w:rPr>
          <w:b/>
          <w:bCs/>
          <w:kern w:val="0"/>
          <w:sz w:val="24"/>
          <w:szCs w:val="28"/>
        </w:rPr>
        <w:t>4.</w:t>
      </w:r>
      <w:r w:rsidR="00C01E86" w:rsidRPr="00281688">
        <w:rPr>
          <w:b/>
          <w:bCs/>
          <w:kern w:val="0"/>
          <w:sz w:val="24"/>
          <w:szCs w:val="28"/>
        </w:rPr>
        <w:t>数据库扩展性比较</w:t>
      </w:r>
    </w:p>
    <w:p w:rsidR="00C01E86" w:rsidRPr="00281688" w:rsidRDefault="00F1076B" w:rsidP="00C01E86">
      <w:pPr>
        <w:rPr>
          <w:kern w:val="0"/>
          <w:sz w:val="24"/>
          <w:szCs w:val="28"/>
        </w:rPr>
      </w:pPr>
      <w:r w:rsidRPr="00281688">
        <w:rPr>
          <w:rFonts w:hint="eastAsia"/>
          <w:kern w:val="0"/>
          <w:sz w:val="24"/>
          <w:szCs w:val="28"/>
        </w:rPr>
        <w:tab/>
      </w:r>
      <w:r w:rsidRPr="00281688">
        <w:rPr>
          <w:rFonts w:hint="eastAsia"/>
          <w:kern w:val="0"/>
          <w:sz w:val="24"/>
          <w:szCs w:val="28"/>
        </w:rPr>
        <w:tab/>
      </w:r>
      <w:proofErr w:type="spellStart"/>
      <w:r w:rsidR="00C01E86" w:rsidRPr="00281688">
        <w:rPr>
          <w:kern w:val="0"/>
          <w:sz w:val="24"/>
          <w:szCs w:val="28"/>
        </w:rPr>
        <w:t>Mybatis</w:t>
      </w:r>
      <w:proofErr w:type="spellEnd"/>
      <w:r w:rsidR="00C01E86" w:rsidRPr="00281688">
        <w:rPr>
          <w:kern w:val="0"/>
          <w:sz w:val="24"/>
          <w:szCs w:val="28"/>
        </w:rPr>
        <w:t>由于所有</w:t>
      </w:r>
      <w:r w:rsidR="00C01E86" w:rsidRPr="00281688">
        <w:rPr>
          <w:kern w:val="0"/>
          <w:sz w:val="24"/>
          <w:szCs w:val="28"/>
        </w:rPr>
        <w:t>SQL</w:t>
      </w:r>
      <w:r w:rsidR="00C01E86" w:rsidRPr="00281688">
        <w:rPr>
          <w:kern w:val="0"/>
          <w:sz w:val="24"/>
          <w:szCs w:val="28"/>
        </w:rPr>
        <w:t>都是依赖数据库书写的，所以扩展性，迁移性比较差。</w:t>
      </w:r>
    </w:p>
    <w:p w:rsidR="00C01E86" w:rsidRPr="00281688" w:rsidRDefault="00F1076B" w:rsidP="00C01E86">
      <w:pPr>
        <w:rPr>
          <w:kern w:val="0"/>
          <w:sz w:val="24"/>
          <w:szCs w:val="28"/>
        </w:rPr>
      </w:pPr>
      <w:r w:rsidRPr="00281688">
        <w:rPr>
          <w:rFonts w:hint="eastAsia"/>
          <w:kern w:val="0"/>
          <w:sz w:val="24"/>
          <w:szCs w:val="28"/>
        </w:rPr>
        <w:tab/>
      </w:r>
      <w:r w:rsidRPr="00281688">
        <w:rPr>
          <w:rFonts w:hint="eastAsia"/>
          <w:kern w:val="0"/>
          <w:sz w:val="24"/>
          <w:szCs w:val="28"/>
        </w:rPr>
        <w:tab/>
      </w:r>
      <w:r w:rsidR="00C01E86" w:rsidRPr="00281688">
        <w:rPr>
          <w:kern w:val="0"/>
          <w:sz w:val="24"/>
          <w:szCs w:val="28"/>
        </w:rPr>
        <w:t>Hibernate</w:t>
      </w:r>
      <w:r w:rsidR="00C01E86" w:rsidRPr="00281688">
        <w:rPr>
          <w:kern w:val="0"/>
          <w:sz w:val="24"/>
          <w:szCs w:val="28"/>
        </w:rPr>
        <w:t>与数据库具体的关联都在</w:t>
      </w:r>
      <w:r w:rsidR="00C01E86" w:rsidRPr="00281688">
        <w:rPr>
          <w:kern w:val="0"/>
          <w:sz w:val="24"/>
          <w:szCs w:val="28"/>
        </w:rPr>
        <w:t>XML</w:t>
      </w:r>
      <w:r w:rsidR="00C01E86" w:rsidRPr="00281688">
        <w:rPr>
          <w:kern w:val="0"/>
          <w:sz w:val="24"/>
          <w:szCs w:val="28"/>
        </w:rPr>
        <w:t>中，所以</w:t>
      </w:r>
      <w:r w:rsidR="00C01E86" w:rsidRPr="00281688">
        <w:rPr>
          <w:kern w:val="0"/>
          <w:sz w:val="24"/>
          <w:szCs w:val="28"/>
        </w:rPr>
        <w:t>HQL</w:t>
      </w:r>
      <w:r w:rsidR="00C01E86" w:rsidRPr="00281688">
        <w:rPr>
          <w:kern w:val="0"/>
          <w:sz w:val="24"/>
          <w:szCs w:val="28"/>
        </w:rPr>
        <w:t>对具体是用什么数据库并不</w:t>
      </w:r>
      <w:r w:rsidRPr="00281688">
        <w:rPr>
          <w:rFonts w:hint="eastAsia"/>
          <w:kern w:val="0"/>
          <w:sz w:val="24"/>
          <w:szCs w:val="28"/>
        </w:rPr>
        <w:tab/>
      </w:r>
      <w:r w:rsidRPr="00281688">
        <w:rPr>
          <w:rFonts w:hint="eastAsia"/>
          <w:kern w:val="0"/>
          <w:sz w:val="24"/>
          <w:szCs w:val="28"/>
        </w:rPr>
        <w:tab/>
      </w:r>
      <w:r w:rsidR="00C01E86" w:rsidRPr="00281688">
        <w:rPr>
          <w:kern w:val="0"/>
          <w:sz w:val="24"/>
          <w:szCs w:val="28"/>
        </w:rPr>
        <w:t>是很关心。</w:t>
      </w:r>
    </w:p>
    <w:p w:rsidR="00C01E86" w:rsidRPr="00281688" w:rsidRDefault="00F1076B" w:rsidP="00C01E86">
      <w:pPr>
        <w:rPr>
          <w:kern w:val="0"/>
          <w:sz w:val="24"/>
          <w:szCs w:val="28"/>
        </w:rPr>
      </w:pPr>
      <w:r w:rsidRPr="00281688">
        <w:rPr>
          <w:rFonts w:hint="eastAsia"/>
          <w:b/>
          <w:bCs/>
          <w:kern w:val="0"/>
          <w:sz w:val="24"/>
          <w:szCs w:val="28"/>
        </w:rPr>
        <w:tab/>
      </w:r>
      <w:r w:rsidRPr="00281688">
        <w:rPr>
          <w:rFonts w:hint="eastAsia"/>
          <w:b/>
          <w:bCs/>
          <w:kern w:val="0"/>
          <w:sz w:val="24"/>
          <w:szCs w:val="28"/>
        </w:rPr>
        <w:tab/>
      </w:r>
      <w:r w:rsidR="00C01E86" w:rsidRPr="00281688">
        <w:rPr>
          <w:b/>
          <w:bCs/>
          <w:kern w:val="0"/>
          <w:sz w:val="24"/>
          <w:szCs w:val="28"/>
        </w:rPr>
        <w:t>5.</w:t>
      </w:r>
      <w:r w:rsidR="00C01E86" w:rsidRPr="00281688">
        <w:rPr>
          <w:b/>
          <w:bCs/>
          <w:kern w:val="0"/>
          <w:sz w:val="24"/>
          <w:szCs w:val="28"/>
        </w:rPr>
        <w:t>缓存机制比较</w:t>
      </w:r>
    </w:p>
    <w:p w:rsidR="00C01E86" w:rsidRPr="00281688" w:rsidRDefault="00F1076B" w:rsidP="00C01E86">
      <w:pPr>
        <w:rPr>
          <w:kern w:val="0"/>
          <w:sz w:val="24"/>
          <w:szCs w:val="28"/>
        </w:rPr>
      </w:pPr>
      <w:r w:rsidRPr="00281688">
        <w:rPr>
          <w:rFonts w:hint="eastAsia"/>
          <w:kern w:val="0"/>
          <w:sz w:val="24"/>
          <w:szCs w:val="28"/>
        </w:rPr>
        <w:tab/>
      </w:r>
      <w:r w:rsidRPr="00281688">
        <w:rPr>
          <w:rFonts w:hint="eastAsia"/>
          <w:kern w:val="0"/>
          <w:sz w:val="24"/>
          <w:szCs w:val="28"/>
        </w:rPr>
        <w:tab/>
      </w:r>
      <w:r w:rsidR="00C01E86" w:rsidRPr="00281688">
        <w:rPr>
          <w:kern w:val="0"/>
          <w:sz w:val="24"/>
          <w:szCs w:val="28"/>
        </w:rPr>
        <w:t>相同点：</w:t>
      </w:r>
      <w:r w:rsidR="00C01E86" w:rsidRPr="00281688">
        <w:rPr>
          <w:kern w:val="0"/>
          <w:sz w:val="24"/>
          <w:szCs w:val="28"/>
        </w:rPr>
        <w:t>Hibernate</w:t>
      </w:r>
      <w:r w:rsidR="00C01E86" w:rsidRPr="00281688">
        <w:rPr>
          <w:kern w:val="0"/>
          <w:sz w:val="24"/>
          <w:szCs w:val="28"/>
        </w:rPr>
        <w:t>和</w:t>
      </w:r>
      <w:proofErr w:type="spellStart"/>
      <w:r w:rsidR="00C01E86" w:rsidRPr="00281688">
        <w:rPr>
          <w:kern w:val="0"/>
          <w:sz w:val="24"/>
          <w:szCs w:val="28"/>
        </w:rPr>
        <w:t>Mybatis</w:t>
      </w:r>
      <w:proofErr w:type="spellEnd"/>
      <w:r w:rsidR="00C01E86" w:rsidRPr="00281688">
        <w:rPr>
          <w:kern w:val="0"/>
          <w:sz w:val="24"/>
          <w:szCs w:val="28"/>
        </w:rPr>
        <w:t>的二级缓存除了采用系统默认的缓存机制外，都可</w:t>
      </w:r>
      <w:r w:rsidRPr="00281688">
        <w:rPr>
          <w:rFonts w:hint="eastAsia"/>
          <w:kern w:val="0"/>
          <w:sz w:val="24"/>
          <w:szCs w:val="28"/>
        </w:rPr>
        <w:tab/>
      </w:r>
      <w:r w:rsidRPr="00281688">
        <w:rPr>
          <w:rFonts w:hint="eastAsia"/>
          <w:kern w:val="0"/>
          <w:sz w:val="24"/>
          <w:szCs w:val="28"/>
        </w:rPr>
        <w:tab/>
      </w:r>
      <w:r w:rsidRPr="00281688">
        <w:rPr>
          <w:rFonts w:hint="eastAsia"/>
          <w:kern w:val="0"/>
          <w:sz w:val="24"/>
          <w:szCs w:val="28"/>
        </w:rPr>
        <w:tab/>
      </w:r>
      <w:r w:rsidRPr="00281688">
        <w:rPr>
          <w:kern w:val="0"/>
          <w:sz w:val="24"/>
          <w:szCs w:val="28"/>
        </w:rPr>
        <w:t>以通过实现自己的缓存或为其他第三方缓存方案，创建适配器来</w:t>
      </w:r>
      <w:r w:rsidR="00C01E86" w:rsidRPr="00281688">
        <w:rPr>
          <w:kern w:val="0"/>
          <w:sz w:val="24"/>
          <w:szCs w:val="28"/>
        </w:rPr>
        <w:t>覆盖缓存行为。</w:t>
      </w:r>
    </w:p>
    <w:p w:rsidR="00C01E86" w:rsidRPr="00281688" w:rsidRDefault="00F1076B" w:rsidP="00C01E86">
      <w:pPr>
        <w:rPr>
          <w:kern w:val="0"/>
          <w:sz w:val="24"/>
          <w:szCs w:val="28"/>
        </w:rPr>
      </w:pPr>
      <w:r w:rsidRPr="00281688">
        <w:rPr>
          <w:rFonts w:hint="eastAsia"/>
          <w:kern w:val="0"/>
          <w:sz w:val="24"/>
          <w:szCs w:val="28"/>
        </w:rPr>
        <w:tab/>
      </w:r>
      <w:r w:rsidRPr="00281688">
        <w:rPr>
          <w:rFonts w:hint="eastAsia"/>
          <w:kern w:val="0"/>
          <w:sz w:val="24"/>
          <w:szCs w:val="28"/>
        </w:rPr>
        <w:tab/>
      </w:r>
      <w:r w:rsidR="00C01E86" w:rsidRPr="00281688">
        <w:rPr>
          <w:kern w:val="0"/>
          <w:sz w:val="24"/>
          <w:szCs w:val="28"/>
        </w:rPr>
        <w:t>不同点：</w:t>
      </w:r>
      <w:r w:rsidR="00C01E86" w:rsidRPr="00281688">
        <w:rPr>
          <w:kern w:val="0"/>
          <w:sz w:val="24"/>
          <w:szCs w:val="28"/>
        </w:rPr>
        <w:t>Hibernate</w:t>
      </w:r>
      <w:r w:rsidR="00C01E86" w:rsidRPr="00281688">
        <w:rPr>
          <w:kern w:val="0"/>
          <w:sz w:val="24"/>
          <w:szCs w:val="28"/>
        </w:rPr>
        <w:t>的二级缓存配置在</w:t>
      </w:r>
      <w:proofErr w:type="spellStart"/>
      <w:r w:rsidR="00C01E86" w:rsidRPr="00281688">
        <w:rPr>
          <w:kern w:val="0"/>
          <w:sz w:val="24"/>
          <w:szCs w:val="28"/>
        </w:rPr>
        <w:t>SessionFactory</w:t>
      </w:r>
      <w:proofErr w:type="spellEnd"/>
      <w:r w:rsidR="00C01E86" w:rsidRPr="00281688">
        <w:rPr>
          <w:kern w:val="0"/>
          <w:sz w:val="24"/>
          <w:szCs w:val="28"/>
        </w:rPr>
        <w:t>生成的配置文件中进行详细配</w:t>
      </w:r>
      <w:r w:rsidRPr="00281688">
        <w:rPr>
          <w:rFonts w:hint="eastAsia"/>
          <w:kern w:val="0"/>
          <w:sz w:val="24"/>
          <w:szCs w:val="28"/>
        </w:rPr>
        <w:tab/>
      </w:r>
      <w:r w:rsidRPr="00281688">
        <w:rPr>
          <w:rFonts w:hint="eastAsia"/>
          <w:kern w:val="0"/>
          <w:sz w:val="24"/>
          <w:szCs w:val="28"/>
        </w:rPr>
        <w:tab/>
      </w:r>
      <w:r w:rsidR="00C01E86" w:rsidRPr="00281688">
        <w:rPr>
          <w:kern w:val="0"/>
          <w:sz w:val="24"/>
          <w:szCs w:val="28"/>
        </w:rPr>
        <w:t>置，然后再在具体的表</w:t>
      </w:r>
      <w:r w:rsidR="00C01E86" w:rsidRPr="00281688">
        <w:rPr>
          <w:kern w:val="0"/>
          <w:sz w:val="24"/>
          <w:szCs w:val="28"/>
        </w:rPr>
        <w:t>-</w:t>
      </w:r>
      <w:r w:rsidR="00C01E86" w:rsidRPr="00281688">
        <w:rPr>
          <w:kern w:val="0"/>
          <w:sz w:val="24"/>
          <w:szCs w:val="28"/>
        </w:rPr>
        <w:t>对象映射中配置是那种缓存。</w:t>
      </w:r>
    </w:p>
    <w:p w:rsidR="00C01E86" w:rsidRPr="00281688" w:rsidRDefault="00F1076B" w:rsidP="00C01E86">
      <w:pPr>
        <w:rPr>
          <w:kern w:val="0"/>
          <w:sz w:val="24"/>
          <w:szCs w:val="28"/>
        </w:rPr>
      </w:pPr>
      <w:r w:rsidRPr="00281688">
        <w:rPr>
          <w:rFonts w:hint="eastAsia"/>
          <w:kern w:val="0"/>
          <w:sz w:val="24"/>
          <w:szCs w:val="28"/>
        </w:rPr>
        <w:tab/>
      </w:r>
      <w:r w:rsidRPr="00281688">
        <w:rPr>
          <w:rFonts w:hint="eastAsia"/>
          <w:kern w:val="0"/>
          <w:sz w:val="24"/>
          <w:szCs w:val="28"/>
        </w:rPr>
        <w:tab/>
      </w:r>
      <w:proofErr w:type="spellStart"/>
      <w:r w:rsidR="00C01E86" w:rsidRPr="00281688">
        <w:rPr>
          <w:kern w:val="0"/>
          <w:sz w:val="24"/>
          <w:szCs w:val="28"/>
        </w:rPr>
        <w:t>MyBatis</w:t>
      </w:r>
      <w:proofErr w:type="spellEnd"/>
      <w:r w:rsidR="00C01E86" w:rsidRPr="00281688">
        <w:rPr>
          <w:kern w:val="0"/>
          <w:sz w:val="24"/>
          <w:szCs w:val="28"/>
        </w:rPr>
        <w:t>的二级缓存配置都是在每个具体的表</w:t>
      </w:r>
      <w:r w:rsidR="00C01E86" w:rsidRPr="00281688">
        <w:rPr>
          <w:kern w:val="0"/>
          <w:sz w:val="24"/>
          <w:szCs w:val="28"/>
        </w:rPr>
        <w:t>-</w:t>
      </w:r>
      <w:r w:rsidR="00C01E86" w:rsidRPr="00281688">
        <w:rPr>
          <w:kern w:val="0"/>
          <w:sz w:val="24"/>
          <w:szCs w:val="28"/>
        </w:rPr>
        <w:t>对象映射中进行详细配置，这样针对</w:t>
      </w:r>
      <w:r w:rsidRPr="00281688">
        <w:rPr>
          <w:rFonts w:hint="eastAsia"/>
          <w:kern w:val="0"/>
          <w:sz w:val="24"/>
          <w:szCs w:val="28"/>
        </w:rPr>
        <w:tab/>
      </w:r>
      <w:r w:rsidRPr="00281688">
        <w:rPr>
          <w:rFonts w:hint="eastAsia"/>
          <w:kern w:val="0"/>
          <w:sz w:val="24"/>
          <w:szCs w:val="28"/>
        </w:rPr>
        <w:tab/>
      </w:r>
      <w:r w:rsidR="00C01E86" w:rsidRPr="00281688">
        <w:rPr>
          <w:kern w:val="0"/>
          <w:sz w:val="24"/>
          <w:szCs w:val="28"/>
        </w:rPr>
        <w:t>不同的表可以自定义不同的缓存机制。并且</w:t>
      </w:r>
      <w:proofErr w:type="spellStart"/>
      <w:r w:rsidR="00C01E86" w:rsidRPr="00281688">
        <w:rPr>
          <w:kern w:val="0"/>
          <w:sz w:val="24"/>
          <w:szCs w:val="28"/>
        </w:rPr>
        <w:t>Mybatis</w:t>
      </w:r>
      <w:proofErr w:type="spellEnd"/>
      <w:r w:rsidR="00C01E86" w:rsidRPr="00281688">
        <w:rPr>
          <w:kern w:val="0"/>
          <w:sz w:val="24"/>
          <w:szCs w:val="28"/>
        </w:rPr>
        <w:t>可以在命名空间中共享相同的</w:t>
      </w:r>
      <w:r w:rsidRPr="00281688">
        <w:rPr>
          <w:rFonts w:hint="eastAsia"/>
          <w:kern w:val="0"/>
          <w:sz w:val="24"/>
          <w:szCs w:val="28"/>
        </w:rPr>
        <w:tab/>
      </w:r>
      <w:r w:rsidRPr="00281688">
        <w:rPr>
          <w:rFonts w:hint="eastAsia"/>
          <w:kern w:val="0"/>
          <w:sz w:val="24"/>
          <w:szCs w:val="28"/>
        </w:rPr>
        <w:tab/>
      </w:r>
      <w:r w:rsidR="00C01E86" w:rsidRPr="00281688">
        <w:rPr>
          <w:kern w:val="0"/>
          <w:sz w:val="24"/>
          <w:szCs w:val="28"/>
        </w:rPr>
        <w:t>缓存配置和实例，通过</w:t>
      </w:r>
      <w:r w:rsidR="00C01E86" w:rsidRPr="00281688">
        <w:rPr>
          <w:kern w:val="0"/>
          <w:sz w:val="24"/>
          <w:szCs w:val="28"/>
        </w:rPr>
        <w:t>Cache-ref</w:t>
      </w:r>
      <w:r w:rsidR="00C01E86" w:rsidRPr="00281688">
        <w:rPr>
          <w:kern w:val="0"/>
          <w:sz w:val="24"/>
          <w:szCs w:val="28"/>
        </w:rPr>
        <w:t>来实现。</w:t>
      </w:r>
    </w:p>
    <w:p w:rsidR="00C01E86" w:rsidRPr="00281688" w:rsidRDefault="00F1076B" w:rsidP="00C01E86">
      <w:pPr>
        <w:rPr>
          <w:kern w:val="0"/>
          <w:sz w:val="24"/>
          <w:szCs w:val="28"/>
        </w:rPr>
      </w:pPr>
      <w:r w:rsidRPr="00281688">
        <w:rPr>
          <w:rFonts w:hint="eastAsia"/>
          <w:kern w:val="0"/>
          <w:sz w:val="24"/>
          <w:szCs w:val="28"/>
        </w:rPr>
        <w:tab/>
      </w:r>
      <w:r w:rsidRPr="00281688">
        <w:rPr>
          <w:rFonts w:hint="eastAsia"/>
          <w:kern w:val="0"/>
          <w:sz w:val="24"/>
          <w:szCs w:val="28"/>
        </w:rPr>
        <w:tab/>
      </w:r>
      <w:r w:rsidR="00C01E86" w:rsidRPr="00281688">
        <w:rPr>
          <w:kern w:val="0"/>
          <w:sz w:val="24"/>
          <w:szCs w:val="28"/>
        </w:rPr>
        <w:t>两者比较：因为</w:t>
      </w:r>
      <w:r w:rsidR="00C01E86" w:rsidRPr="00281688">
        <w:rPr>
          <w:kern w:val="0"/>
          <w:sz w:val="24"/>
          <w:szCs w:val="28"/>
        </w:rPr>
        <w:t>Hibernate</w:t>
      </w:r>
      <w:r w:rsidR="00C01E86" w:rsidRPr="00281688">
        <w:rPr>
          <w:kern w:val="0"/>
          <w:sz w:val="24"/>
          <w:szCs w:val="28"/>
        </w:rPr>
        <w:t>对查询对象有着良好的管理机制，用户无需关心</w:t>
      </w:r>
      <w:r w:rsidR="00C01E86" w:rsidRPr="00281688">
        <w:rPr>
          <w:kern w:val="0"/>
          <w:sz w:val="24"/>
          <w:szCs w:val="28"/>
        </w:rPr>
        <w:t>SQL</w:t>
      </w:r>
      <w:r w:rsidR="00C01E86" w:rsidRPr="00281688">
        <w:rPr>
          <w:kern w:val="0"/>
          <w:sz w:val="24"/>
          <w:szCs w:val="28"/>
        </w:rPr>
        <w:t>。</w:t>
      </w:r>
      <w:r w:rsidRPr="00281688">
        <w:rPr>
          <w:rFonts w:hint="eastAsia"/>
          <w:kern w:val="0"/>
          <w:sz w:val="24"/>
          <w:szCs w:val="28"/>
        </w:rPr>
        <w:tab/>
      </w:r>
      <w:r w:rsidRPr="00281688">
        <w:rPr>
          <w:rFonts w:hint="eastAsia"/>
          <w:kern w:val="0"/>
          <w:sz w:val="24"/>
          <w:szCs w:val="28"/>
        </w:rPr>
        <w:tab/>
      </w:r>
      <w:r w:rsidRPr="00281688">
        <w:rPr>
          <w:rFonts w:hint="eastAsia"/>
          <w:kern w:val="0"/>
          <w:sz w:val="24"/>
          <w:szCs w:val="28"/>
        </w:rPr>
        <w:tab/>
      </w:r>
      <w:r w:rsidR="00C01E86" w:rsidRPr="00281688">
        <w:rPr>
          <w:kern w:val="0"/>
          <w:sz w:val="24"/>
          <w:szCs w:val="28"/>
        </w:rPr>
        <w:t>所以在使用二级缓存时如果出现脏数据，系统会报出错误并提示。</w:t>
      </w:r>
    </w:p>
    <w:p w:rsidR="00C01E86" w:rsidRPr="00281688" w:rsidRDefault="00F1076B" w:rsidP="00C01E86">
      <w:pPr>
        <w:rPr>
          <w:kern w:val="0"/>
          <w:sz w:val="24"/>
          <w:szCs w:val="28"/>
        </w:rPr>
      </w:pPr>
      <w:r w:rsidRPr="00281688">
        <w:rPr>
          <w:rFonts w:hint="eastAsia"/>
          <w:kern w:val="0"/>
          <w:sz w:val="24"/>
          <w:szCs w:val="28"/>
        </w:rPr>
        <w:tab/>
      </w:r>
      <w:r w:rsidRPr="00281688">
        <w:rPr>
          <w:rFonts w:hint="eastAsia"/>
          <w:kern w:val="0"/>
          <w:sz w:val="24"/>
          <w:szCs w:val="28"/>
        </w:rPr>
        <w:tab/>
      </w:r>
      <w:r w:rsidR="00C01E86" w:rsidRPr="00281688">
        <w:rPr>
          <w:kern w:val="0"/>
          <w:sz w:val="24"/>
          <w:szCs w:val="28"/>
        </w:rPr>
        <w:t>而</w:t>
      </w:r>
      <w:proofErr w:type="spellStart"/>
      <w:r w:rsidR="00C01E86" w:rsidRPr="00281688">
        <w:rPr>
          <w:kern w:val="0"/>
          <w:sz w:val="24"/>
          <w:szCs w:val="28"/>
        </w:rPr>
        <w:t>MyBatis</w:t>
      </w:r>
      <w:proofErr w:type="spellEnd"/>
      <w:r w:rsidR="00C01E86" w:rsidRPr="00281688">
        <w:rPr>
          <w:kern w:val="0"/>
          <w:sz w:val="24"/>
          <w:szCs w:val="28"/>
        </w:rPr>
        <w:t>在这一方面，使用二级缓存时需要特别小心。如果不能完全</w:t>
      </w:r>
      <w:r w:rsidR="00C01E86" w:rsidRPr="00281688">
        <w:rPr>
          <w:kern w:val="0"/>
          <w:sz w:val="24"/>
          <w:szCs w:val="28"/>
        </w:rPr>
        <w:lastRenderedPageBreak/>
        <w:t>确定数据更</w:t>
      </w:r>
      <w:r w:rsidRPr="00281688">
        <w:rPr>
          <w:rFonts w:hint="eastAsia"/>
          <w:kern w:val="0"/>
          <w:sz w:val="24"/>
          <w:szCs w:val="28"/>
        </w:rPr>
        <w:tab/>
      </w:r>
      <w:r w:rsidRPr="00281688">
        <w:rPr>
          <w:rFonts w:hint="eastAsia"/>
          <w:kern w:val="0"/>
          <w:sz w:val="24"/>
          <w:szCs w:val="28"/>
        </w:rPr>
        <w:tab/>
      </w:r>
      <w:r w:rsidR="00C01E86" w:rsidRPr="00281688">
        <w:rPr>
          <w:kern w:val="0"/>
          <w:sz w:val="24"/>
          <w:szCs w:val="28"/>
        </w:rPr>
        <w:t>新操作的波及范围，避免</w:t>
      </w:r>
      <w:r w:rsidR="00C01E86" w:rsidRPr="00281688">
        <w:rPr>
          <w:kern w:val="0"/>
          <w:sz w:val="24"/>
          <w:szCs w:val="28"/>
        </w:rPr>
        <w:t>Cache</w:t>
      </w:r>
      <w:r w:rsidR="00C01E86" w:rsidRPr="00281688">
        <w:rPr>
          <w:kern w:val="0"/>
          <w:sz w:val="24"/>
          <w:szCs w:val="28"/>
        </w:rPr>
        <w:t>的盲目使用。否则，脏数据的出现会给系统的正常</w:t>
      </w:r>
      <w:r w:rsidRPr="00281688">
        <w:rPr>
          <w:rFonts w:hint="eastAsia"/>
          <w:kern w:val="0"/>
          <w:sz w:val="24"/>
          <w:szCs w:val="28"/>
        </w:rPr>
        <w:tab/>
      </w:r>
      <w:r w:rsidRPr="00281688">
        <w:rPr>
          <w:rFonts w:hint="eastAsia"/>
          <w:kern w:val="0"/>
          <w:sz w:val="24"/>
          <w:szCs w:val="28"/>
        </w:rPr>
        <w:tab/>
      </w:r>
      <w:r w:rsidR="00C01E86" w:rsidRPr="00281688">
        <w:rPr>
          <w:kern w:val="0"/>
          <w:sz w:val="24"/>
          <w:szCs w:val="28"/>
        </w:rPr>
        <w:t>运行带来很大的隐患。</w:t>
      </w:r>
    </w:p>
    <w:p w:rsidR="00C01E86" w:rsidRPr="00281688" w:rsidRDefault="00663EC2" w:rsidP="00C01E86">
      <w:pPr>
        <w:rPr>
          <w:kern w:val="0"/>
          <w:sz w:val="24"/>
          <w:szCs w:val="28"/>
        </w:rPr>
      </w:pPr>
      <w:r w:rsidRPr="00281688">
        <w:rPr>
          <w:rFonts w:hint="eastAsia"/>
          <w:b/>
          <w:bCs/>
          <w:kern w:val="0"/>
          <w:sz w:val="24"/>
          <w:szCs w:val="28"/>
        </w:rPr>
        <w:tab/>
      </w:r>
      <w:r w:rsidRPr="00281688">
        <w:rPr>
          <w:rFonts w:hint="eastAsia"/>
          <w:b/>
          <w:bCs/>
          <w:kern w:val="0"/>
          <w:sz w:val="24"/>
          <w:szCs w:val="28"/>
        </w:rPr>
        <w:tab/>
      </w:r>
      <w:r w:rsidR="00C01E86" w:rsidRPr="00281688">
        <w:rPr>
          <w:b/>
          <w:bCs/>
          <w:kern w:val="0"/>
          <w:sz w:val="24"/>
          <w:szCs w:val="28"/>
        </w:rPr>
        <w:t>6.</w:t>
      </w:r>
      <w:r w:rsidR="00C01E86" w:rsidRPr="00281688">
        <w:rPr>
          <w:b/>
          <w:bCs/>
          <w:kern w:val="0"/>
          <w:sz w:val="24"/>
          <w:szCs w:val="28"/>
        </w:rPr>
        <w:t>总结</w:t>
      </w:r>
    </w:p>
    <w:p w:rsidR="00C01E86" w:rsidRPr="00281688" w:rsidRDefault="00663EC2" w:rsidP="00C01E86">
      <w:pPr>
        <w:rPr>
          <w:kern w:val="0"/>
          <w:sz w:val="24"/>
          <w:szCs w:val="28"/>
        </w:rPr>
      </w:pPr>
      <w:r w:rsidRPr="00281688">
        <w:rPr>
          <w:rFonts w:hint="eastAsia"/>
          <w:kern w:val="0"/>
          <w:sz w:val="24"/>
          <w:szCs w:val="28"/>
        </w:rPr>
        <w:tab/>
      </w:r>
      <w:r w:rsidRPr="00281688">
        <w:rPr>
          <w:rFonts w:hint="eastAsia"/>
          <w:kern w:val="0"/>
          <w:sz w:val="24"/>
          <w:szCs w:val="28"/>
        </w:rPr>
        <w:tab/>
      </w:r>
      <w:r w:rsidR="00C01E86" w:rsidRPr="00281688">
        <w:rPr>
          <w:kern w:val="0"/>
          <w:sz w:val="24"/>
          <w:szCs w:val="28"/>
        </w:rPr>
        <w:t>Hibernate</w:t>
      </w:r>
      <w:r w:rsidR="00C01E86" w:rsidRPr="00281688">
        <w:rPr>
          <w:kern w:val="0"/>
          <w:sz w:val="24"/>
          <w:szCs w:val="28"/>
        </w:rPr>
        <w:t>与</w:t>
      </w:r>
      <w:proofErr w:type="spellStart"/>
      <w:r w:rsidR="00C01E86" w:rsidRPr="00281688">
        <w:rPr>
          <w:kern w:val="0"/>
          <w:sz w:val="24"/>
          <w:szCs w:val="28"/>
        </w:rPr>
        <w:t>MyBatis</w:t>
      </w:r>
      <w:proofErr w:type="spellEnd"/>
      <w:r w:rsidR="00C01E86" w:rsidRPr="00281688">
        <w:rPr>
          <w:kern w:val="0"/>
          <w:sz w:val="24"/>
          <w:szCs w:val="28"/>
        </w:rPr>
        <w:t>都可以是通过</w:t>
      </w:r>
      <w:proofErr w:type="spellStart"/>
      <w:r w:rsidR="00C01E86" w:rsidRPr="00281688">
        <w:rPr>
          <w:kern w:val="0"/>
          <w:sz w:val="24"/>
          <w:szCs w:val="28"/>
        </w:rPr>
        <w:t>SessionFactoryBuider</w:t>
      </w:r>
      <w:proofErr w:type="spellEnd"/>
      <w:r w:rsidR="00C01E86" w:rsidRPr="00281688">
        <w:rPr>
          <w:kern w:val="0"/>
          <w:sz w:val="24"/>
          <w:szCs w:val="28"/>
        </w:rPr>
        <w:t>由</w:t>
      </w:r>
      <w:r w:rsidR="00C01E86" w:rsidRPr="00281688">
        <w:rPr>
          <w:kern w:val="0"/>
          <w:sz w:val="24"/>
          <w:szCs w:val="28"/>
        </w:rPr>
        <w:t>XML</w:t>
      </w:r>
      <w:r w:rsidR="00C01E86" w:rsidRPr="00281688">
        <w:rPr>
          <w:kern w:val="0"/>
          <w:sz w:val="24"/>
          <w:szCs w:val="28"/>
        </w:rPr>
        <w:t>配置文件生成</w:t>
      </w:r>
      <w:r w:rsidRPr="00281688">
        <w:rPr>
          <w:rFonts w:hint="eastAsia"/>
          <w:kern w:val="0"/>
          <w:sz w:val="24"/>
          <w:szCs w:val="28"/>
        </w:rPr>
        <w:tab/>
      </w:r>
      <w:r w:rsidRPr="00281688">
        <w:rPr>
          <w:rFonts w:hint="eastAsia"/>
          <w:kern w:val="0"/>
          <w:sz w:val="24"/>
          <w:szCs w:val="28"/>
        </w:rPr>
        <w:tab/>
      </w:r>
      <w:r w:rsidRPr="00281688">
        <w:rPr>
          <w:rFonts w:hint="eastAsia"/>
          <w:kern w:val="0"/>
          <w:sz w:val="24"/>
          <w:szCs w:val="28"/>
        </w:rPr>
        <w:tab/>
      </w:r>
      <w:proofErr w:type="spellStart"/>
      <w:r w:rsidR="00C01E86" w:rsidRPr="00281688">
        <w:rPr>
          <w:kern w:val="0"/>
          <w:sz w:val="24"/>
          <w:szCs w:val="28"/>
        </w:rPr>
        <w:t>SessionFactory</w:t>
      </w:r>
      <w:proofErr w:type="spellEnd"/>
      <w:r w:rsidR="00C01E86" w:rsidRPr="00281688">
        <w:rPr>
          <w:kern w:val="0"/>
          <w:sz w:val="24"/>
          <w:szCs w:val="28"/>
        </w:rPr>
        <w:t>，然后由</w:t>
      </w:r>
      <w:proofErr w:type="spellStart"/>
      <w:r w:rsidR="00C01E86" w:rsidRPr="00281688">
        <w:rPr>
          <w:kern w:val="0"/>
          <w:sz w:val="24"/>
          <w:szCs w:val="28"/>
        </w:rPr>
        <w:t>SessionFactory</w:t>
      </w:r>
      <w:proofErr w:type="spellEnd"/>
      <w:r w:rsidR="00C01E86" w:rsidRPr="00281688">
        <w:rPr>
          <w:kern w:val="0"/>
          <w:sz w:val="24"/>
          <w:szCs w:val="28"/>
        </w:rPr>
        <w:t xml:space="preserve"> </w:t>
      </w:r>
      <w:r w:rsidR="00C01E86" w:rsidRPr="00281688">
        <w:rPr>
          <w:kern w:val="0"/>
          <w:sz w:val="24"/>
          <w:szCs w:val="28"/>
        </w:rPr>
        <w:t>生成</w:t>
      </w:r>
      <w:r w:rsidR="00C01E86" w:rsidRPr="00281688">
        <w:rPr>
          <w:kern w:val="0"/>
          <w:sz w:val="24"/>
          <w:szCs w:val="28"/>
        </w:rPr>
        <w:t>Session</w:t>
      </w:r>
      <w:r w:rsidR="00C01E86" w:rsidRPr="00281688">
        <w:rPr>
          <w:kern w:val="0"/>
          <w:sz w:val="24"/>
          <w:szCs w:val="28"/>
        </w:rPr>
        <w:t>，最后由</w:t>
      </w:r>
      <w:r w:rsidR="00C01E86" w:rsidRPr="00281688">
        <w:rPr>
          <w:kern w:val="0"/>
          <w:sz w:val="24"/>
          <w:szCs w:val="28"/>
        </w:rPr>
        <w:t>Session</w:t>
      </w:r>
      <w:r w:rsidR="00C01E86" w:rsidRPr="00281688">
        <w:rPr>
          <w:kern w:val="0"/>
          <w:sz w:val="24"/>
          <w:szCs w:val="28"/>
        </w:rPr>
        <w:t>来开启执行事</w:t>
      </w:r>
      <w:r w:rsidRPr="00281688">
        <w:rPr>
          <w:rFonts w:hint="eastAsia"/>
          <w:kern w:val="0"/>
          <w:sz w:val="24"/>
          <w:szCs w:val="28"/>
        </w:rPr>
        <w:tab/>
      </w:r>
      <w:r w:rsidRPr="00281688">
        <w:rPr>
          <w:rFonts w:hint="eastAsia"/>
          <w:kern w:val="0"/>
          <w:sz w:val="24"/>
          <w:szCs w:val="28"/>
        </w:rPr>
        <w:tab/>
      </w:r>
      <w:r w:rsidR="00C01E86" w:rsidRPr="00281688">
        <w:rPr>
          <w:kern w:val="0"/>
          <w:sz w:val="24"/>
          <w:szCs w:val="28"/>
        </w:rPr>
        <w:t>务和</w:t>
      </w:r>
      <w:r w:rsidR="00C01E86" w:rsidRPr="00281688">
        <w:rPr>
          <w:kern w:val="0"/>
          <w:sz w:val="24"/>
          <w:szCs w:val="28"/>
        </w:rPr>
        <w:t>SQL</w:t>
      </w:r>
      <w:r w:rsidR="00C01E86" w:rsidRPr="00281688">
        <w:rPr>
          <w:kern w:val="0"/>
          <w:sz w:val="24"/>
          <w:szCs w:val="28"/>
        </w:rPr>
        <w:t>语句。</w:t>
      </w:r>
    </w:p>
    <w:p w:rsidR="00C01E86" w:rsidRPr="00281688" w:rsidRDefault="00663EC2" w:rsidP="00C01E86">
      <w:pPr>
        <w:rPr>
          <w:kern w:val="0"/>
          <w:sz w:val="24"/>
          <w:szCs w:val="28"/>
        </w:rPr>
      </w:pPr>
      <w:r w:rsidRPr="00281688">
        <w:rPr>
          <w:rFonts w:hint="eastAsia"/>
          <w:kern w:val="0"/>
          <w:sz w:val="24"/>
          <w:szCs w:val="28"/>
        </w:rPr>
        <w:tab/>
      </w:r>
      <w:r w:rsidRPr="00281688">
        <w:rPr>
          <w:rFonts w:hint="eastAsia"/>
          <w:kern w:val="0"/>
          <w:sz w:val="24"/>
          <w:szCs w:val="28"/>
        </w:rPr>
        <w:tab/>
      </w:r>
      <w:r w:rsidR="00C01E86" w:rsidRPr="00281688">
        <w:rPr>
          <w:kern w:val="0"/>
          <w:sz w:val="24"/>
          <w:szCs w:val="28"/>
        </w:rPr>
        <w:t>而</w:t>
      </w:r>
      <w:proofErr w:type="spellStart"/>
      <w:r w:rsidR="00C01E86" w:rsidRPr="00281688">
        <w:rPr>
          <w:kern w:val="0"/>
          <w:sz w:val="24"/>
          <w:szCs w:val="28"/>
        </w:rPr>
        <w:t>MyBatis</w:t>
      </w:r>
      <w:proofErr w:type="spellEnd"/>
      <w:r w:rsidR="00C01E86" w:rsidRPr="00281688">
        <w:rPr>
          <w:kern w:val="0"/>
          <w:sz w:val="24"/>
          <w:szCs w:val="28"/>
        </w:rPr>
        <w:t>的优势是</w:t>
      </w:r>
      <w:proofErr w:type="spellStart"/>
      <w:r w:rsidR="00C01E86" w:rsidRPr="00281688">
        <w:rPr>
          <w:kern w:val="0"/>
          <w:sz w:val="24"/>
          <w:szCs w:val="28"/>
        </w:rPr>
        <w:t>MyBatis</w:t>
      </w:r>
      <w:proofErr w:type="spellEnd"/>
      <w:r w:rsidR="00C01E86" w:rsidRPr="00281688">
        <w:rPr>
          <w:kern w:val="0"/>
          <w:sz w:val="24"/>
          <w:szCs w:val="28"/>
        </w:rPr>
        <w:t>可以进行更为细致的</w:t>
      </w:r>
      <w:r w:rsidR="00C01E86" w:rsidRPr="00281688">
        <w:rPr>
          <w:kern w:val="0"/>
          <w:sz w:val="24"/>
          <w:szCs w:val="28"/>
        </w:rPr>
        <w:t>SQL</w:t>
      </w:r>
      <w:r w:rsidR="00C01E86" w:rsidRPr="00281688">
        <w:rPr>
          <w:kern w:val="0"/>
          <w:sz w:val="24"/>
          <w:szCs w:val="28"/>
        </w:rPr>
        <w:t>优化，可以减少查询字段，</w:t>
      </w:r>
      <w:r w:rsidRPr="00281688">
        <w:rPr>
          <w:rFonts w:hint="eastAsia"/>
          <w:kern w:val="0"/>
          <w:sz w:val="24"/>
          <w:szCs w:val="28"/>
        </w:rPr>
        <w:tab/>
      </w:r>
      <w:r w:rsidRPr="00281688">
        <w:rPr>
          <w:rFonts w:hint="eastAsia"/>
          <w:kern w:val="0"/>
          <w:sz w:val="24"/>
          <w:szCs w:val="28"/>
        </w:rPr>
        <w:tab/>
      </w:r>
      <w:r w:rsidR="00C01E86" w:rsidRPr="00281688">
        <w:rPr>
          <w:kern w:val="0"/>
          <w:sz w:val="24"/>
          <w:szCs w:val="28"/>
        </w:rPr>
        <w:t>并且容易掌握。</w:t>
      </w:r>
    </w:p>
    <w:p w:rsidR="00C01E86" w:rsidRPr="00281688" w:rsidRDefault="00663EC2" w:rsidP="00C01E86">
      <w:pPr>
        <w:rPr>
          <w:kern w:val="0"/>
          <w:sz w:val="24"/>
          <w:szCs w:val="28"/>
        </w:rPr>
      </w:pPr>
      <w:r w:rsidRPr="00281688">
        <w:rPr>
          <w:rFonts w:hint="eastAsia"/>
          <w:kern w:val="0"/>
          <w:sz w:val="24"/>
          <w:szCs w:val="28"/>
        </w:rPr>
        <w:tab/>
      </w:r>
      <w:r w:rsidRPr="00281688">
        <w:rPr>
          <w:rFonts w:hint="eastAsia"/>
          <w:kern w:val="0"/>
          <w:sz w:val="24"/>
          <w:szCs w:val="28"/>
        </w:rPr>
        <w:tab/>
      </w:r>
      <w:r w:rsidR="00C01E86" w:rsidRPr="00281688">
        <w:rPr>
          <w:kern w:val="0"/>
          <w:sz w:val="24"/>
          <w:szCs w:val="28"/>
        </w:rPr>
        <w:t>Hibernate</w:t>
      </w:r>
      <w:r w:rsidR="00C01E86" w:rsidRPr="00281688">
        <w:rPr>
          <w:kern w:val="0"/>
          <w:sz w:val="24"/>
          <w:szCs w:val="28"/>
        </w:rPr>
        <w:t>的优势是</w:t>
      </w:r>
      <w:r w:rsidR="00C01E86" w:rsidRPr="00281688">
        <w:rPr>
          <w:kern w:val="0"/>
          <w:sz w:val="24"/>
          <w:szCs w:val="28"/>
        </w:rPr>
        <w:t>DAO</w:t>
      </w:r>
      <w:r w:rsidR="00C01E86" w:rsidRPr="00281688">
        <w:rPr>
          <w:kern w:val="0"/>
          <w:sz w:val="24"/>
          <w:szCs w:val="28"/>
        </w:rPr>
        <w:t>层开发比</w:t>
      </w:r>
      <w:proofErr w:type="spellStart"/>
      <w:r w:rsidR="00C01E86" w:rsidRPr="00281688">
        <w:rPr>
          <w:kern w:val="0"/>
          <w:sz w:val="24"/>
          <w:szCs w:val="28"/>
        </w:rPr>
        <w:t>MyBatis</w:t>
      </w:r>
      <w:proofErr w:type="spellEnd"/>
      <w:r w:rsidR="00C01E86" w:rsidRPr="00281688">
        <w:rPr>
          <w:kern w:val="0"/>
          <w:sz w:val="24"/>
          <w:szCs w:val="28"/>
        </w:rPr>
        <w:t>简单，</w:t>
      </w:r>
      <w:proofErr w:type="spellStart"/>
      <w:r w:rsidR="00C01E86" w:rsidRPr="00281688">
        <w:rPr>
          <w:kern w:val="0"/>
          <w:sz w:val="24"/>
          <w:szCs w:val="28"/>
        </w:rPr>
        <w:t>Mybatis</w:t>
      </w:r>
      <w:proofErr w:type="spellEnd"/>
      <w:r w:rsidR="00C01E86" w:rsidRPr="00281688">
        <w:rPr>
          <w:kern w:val="0"/>
          <w:sz w:val="24"/>
          <w:szCs w:val="28"/>
        </w:rPr>
        <w:t>需要维护</w:t>
      </w:r>
      <w:r w:rsidR="00C01E86" w:rsidRPr="00281688">
        <w:rPr>
          <w:kern w:val="0"/>
          <w:sz w:val="24"/>
          <w:szCs w:val="28"/>
        </w:rPr>
        <w:t>SQL</w:t>
      </w:r>
      <w:r w:rsidR="00C01E86" w:rsidRPr="00281688">
        <w:rPr>
          <w:kern w:val="0"/>
          <w:sz w:val="24"/>
          <w:szCs w:val="28"/>
        </w:rPr>
        <w:t>和结果映射。</w:t>
      </w:r>
      <w:r w:rsidRPr="00281688">
        <w:rPr>
          <w:rFonts w:hint="eastAsia"/>
          <w:kern w:val="0"/>
          <w:sz w:val="24"/>
          <w:szCs w:val="28"/>
        </w:rPr>
        <w:tab/>
      </w:r>
      <w:r w:rsidRPr="00281688">
        <w:rPr>
          <w:rFonts w:hint="eastAsia"/>
          <w:kern w:val="0"/>
          <w:sz w:val="24"/>
          <w:szCs w:val="28"/>
        </w:rPr>
        <w:tab/>
      </w:r>
      <w:r w:rsidR="00C01E86" w:rsidRPr="00281688">
        <w:rPr>
          <w:kern w:val="0"/>
          <w:sz w:val="24"/>
          <w:szCs w:val="28"/>
        </w:rPr>
        <w:t>数据库移植性很好，</w:t>
      </w:r>
      <w:proofErr w:type="spellStart"/>
      <w:r w:rsidR="00C01E86" w:rsidRPr="00281688">
        <w:rPr>
          <w:kern w:val="0"/>
          <w:sz w:val="24"/>
          <w:szCs w:val="28"/>
        </w:rPr>
        <w:t>MyBatis</w:t>
      </w:r>
      <w:proofErr w:type="spellEnd"/>
      <w:r w:rsidR="00C01E86" w:rsidRPr="00281688">
        <w:rPr>
          <w:kern w:val="0"/>
          <w:sz w:val="24"/>
          <w:szCs w:val="28"/>
        </w:rPr>
        <w:t>的数据库移植性不好，不同的数据库需要写不同</w:t>
      </w:r>
      <w:r w:rsidR="00C01E86" w:rsidRPr="00281688">
        <w:rPr>
          <w:kern w:val="0"/>
          <w:sz w:val="24"/>
          <w:szCs w:val="28"/>
        </w:rPr>
        <w:t>SQL</w:t>
      </w:r>
      <w:r w:rsidR="00C01E86" w:rsidRPr="00281688">
        <w:rPr>
          <w:kern w:val="0"/>
          <w:sz w:val="24"/>
          <w:szCs w:val="28"/>
        </w:rPr>
        <w:t>。</w:t>
      </w:r>
      <w:r w:rsidRPr="00281688">
        <w:rPr>
          <w:rFonts w:hint="eastAsia"/>
          <w:kern w:val="0"/>
          <w:sz w:val="24"/>
          <w:szCs w:val="28"/>
        </w:rPr>
        <w:tab/>
      </w:r>
      <w:r w:rsidRPr="00281688">
        <w:rPr>
          <w:rFonts w:hint="eastAsia"/>
          <w:kern w:val="0"/>
          <w:sz w:val="24"/>
          <w:szCs w:val="28"/>
        </w:rPr>
        <w:tab/>
      </w:r>
      <w:r w:rsidR="00C01E86" w:rsidRPr="00281688">
        <w:rPr>
          <w:kern w:val="0"/>
          <w:sz w:val="24"/>
          <w:szCs w:val="28"/>
        </w:rPr>
        <w:t>有更好的二级缓存机制，可以使用第三方缓存。</w:t>
      </w:r>
      <w:proofErr w:type="spellStart"/>
      <w:r w:rsidR="00C01E86" w:rsidRPr="00281688">
        <w:rPr>
          <w:kern w:val="0"/>
          <w:sz w:val="24"/>
          <w:szCs w:val="28"/>
        </w:rPr>
        <w:t>MyBatis</w:t>
      </w:r>
      <w:proofErr w:type="spellEnd"/>
      <w:r w:rsidR="00C01E86" w:rsidRPr="00281688">
        <w:rPr>
          <w:kern w:val="0"/>
          <w:sz w:val="24"/>
          <w:szCs w:val="28"/>
        </w:rPr>
        <w:t>本身提供的缓存机制不佳。</w:t>
      </w:r>
    </w:p>
    <w:p w:rsidR="00C01E86" w:rsidRPr="00281688" w:rsidRDefault="00C01E86" w:rsidP="00C01E86">
      <w:pPr>
        <w:pStyle w:val="a7"/>
        <w:numPr>
          <w:ilvl w:val="0"/>
          <w:numId w:val="5"/>
        </w:numPr>
        <w:ind w:firstLineChars="0"/>
        <w:outlineLvl w:val="1"/>
        <w:rPr>
          <w:sz w:val="24"/>
          <w:szCs w:val="28"/>
        </w:rPr>
      </w:pPr>
      <w:r w:rsidRPr="00281688">
        <w:rPr>
          <w:sz w:val="24"/>
          <w:szCs w:val="28"/>
        </w:rPr>
        <w:t>D</w:t>
      </w:r>
    </w:p>
    <w:p w:rsidR="003454F1" w:rsidRPr="00281688" w:rsidRDefault="003454F1" w:rsidP="00C01E86">
      <w:pPr>
        <w:pStyle w:val="a7"/>
        <w:numPr>
          <w:ilvl w:val="0"/>
          <w:numId w:val="5"/>
        </w:numPr>
        <w:ind w:firstLineChars="0"/>
        <w:outlineLvl w:val="1"/>
        <w:rPr>
          <w:sz w:val="24"/>
          <w:szCs w:val="28"/>
        </w:rPr>
      </w:pPr>
      <w:r w:rsidRPr="00281688">
        <w:rPr>
          <w:rFonts w:hint="eastAsia"/>
          <w:sz w:val="24"/>
          <w:szCs w:val="28"/>
        </w:rPr>
        <w:t>d</w:t>
      </w:r>
    </w:p>
    <w:p w:rsidR="007F350F" w:rsidRPr="00281688" w:rsidRDefault="007F350F" w:rsidP="00C01E86">
      <w:pPr>
        <w:pStyle w:val="a7"/>
        <w:ind w:left="1140" w:firstLineChars="0" w:firstLine="0"/>
        <w:outlineLvl w:val="1"/>
        <w:rPr>
          <w:sz w:val="24"/>
          <w:szCs w:val="28"/>
        </w:rPr>
      </w:pPr>
    </w:p>
    <w:p w:rsidR="00926DE1" w:rsidRPr="00281688" w:rsidRDefault="00926DE1" w:rsidP="0086448A">
      <w:pPr>
        <w:pStyle w:val="a7"/>
        <w:numPr>
          <w:ilvl w:val="0"/>
          <w:numId w:val="1"/>
        </w:numPr>
        <w:ind w:firstLineChars="0"/>
        <w:outlineLvl w:val="0"/>
        <w:rPr>
          <w:b/>
          <w:sz w:val="24"/>
          <w:szCs w:val="28"/>
        </w:rPr>
      </w:pPr>
      <w:proofErr w:type="spellStart"/>
      <w:r w:rsidRPr="00281688">
        <w:rPr>
          <w:rFonts w:hint="eastAsia"/>
          <w:b/>
          <w:sz w:val="24"/>
          <w:szCs w:val="28"/>
        </w:rPr>
        <w:t>SpringMVC</w:t>
      </w:r>
      <w:proofErr w:type="spellEnd"/>
    </w:p>
    <w:p w:rsidR="00C01E86" w:rsidRPr="00281688" w:rsidRDefault="00C01E86" w:rsidP="00C635BE">
      <w:pPr>
        <w:pStyle w:val="a7"/>
        <w:numPr>
          <w:ilvl w:val="0"/>
          <w:numId w:val="47"/>
        </w:numPr>
        <w:ind w:firstLineChars="0"/>
        <w:outlineLvl w:val="1"/>
        <w:rPr>
          <w:sz w:val="24"/>
          <w:szCs w:val="28"/>
        </w:rPr>
      </w:pPr>
      <w:r w:rsidRPr="00281688">
        <w:rPr>
          <w:rFonts w:hint="eastAsia"/>
          <w:b/>
          <w:sz w:val="24"/>
          <w:szCs w:val="28"/>
        </w:rPr>
        <w:t>Spring MVC</w:t>
      </w:r>
      <w:r w:rsidRPr="00281688">
        <w:rPr>
          <w:rFonts w:hint="eastAsia"/>
          <w:b/>
          <w:sz w:val="24"/>
          <w:szCs w:val="28"/>
        </w:rPr>
        <w:t>比较</w:t>
      </w:r>
      <w:r w:rsidRPr="00281688">
        <w:rPr>
          <w:rFonts w:hint="eastAsia"/>
          <w:b/>
          <w:sz w:val="24"/>
          <w:szCs w:val="28"/>
        </w:rPr>
        <w:t xml:space="preserve"> Struts2</w:t>
      </w:r>
    </w:p>
    <w:p w:rsidR="00C01E86" w:rsidRPr="00281688" w:rsidRDefault="00C01E86" w:rsidP="00C635BE">
      <w:pPr>
        <w:pStyle w:val="a7"/>
        <w:numPr>
          <w:ilvl w:val="0"/>
          <w:numId w:val="64"/>
        </w:numPr>
        <w:ind w:firstLineChars="0"/>
        <w:rPr>
          <w:sz w:val="24"/>
          <w:szCs w:val="28"/>
        </w:rPr>
      </w:pPr>
      <w:proofErr w:type="spellStart"/>
      <w:r w:rsidRPr="00281688">
        <w:rPr>
          <w:rFonts w:hint="eastAsia"/>
          <w:sz w:val="24"/>
          <w:szCs w:val="28"/>
        </w:rPr>
        <w:t>springmvc</w:t>
      </w:r>
      <w:proofErr w:type="spellEnd"/>
      <w:r w:rsidRPr="00281688">
        <w:rPr>
          <w:rFonts w:hint="eastAsia"/>
          <w:sz w:val="24"/>
          <w:szCs w:val="28"/>
        </w:rPr>
        <w:t>的入口是一个</w:t>
      </w:r>
      <w:r w:rsidRPr="00281688">
        <w:rPr>
          <w:rFonts w:hint="eastAsia"/>
          <w:sz w:val="24"/>
          <w:szCs w:val="28"/>
        </w:rPr>
        <w:t>servlet</w:t>
      </w:r>
      <w:r w:rsidRPr="00281688">
        <w:rPr>
          <w:rFonts w:hint="eastAsia"/>
          <w:sz w:val="24"/>
          <w:szCs w:val="28"/>
        </w:rPr>
        <w:t>即前端控制器，而</w:t>
      </w:r>
      <w:r w:rsidRPr="00281688">
        <w:rPr>
          <w:rFonts w:hint="eastAsia"/>
          <w:sz w:val="24"/>
          <w:szCs w:val="28"/>
        </w:rPr>
        <w:t>struts2</w:t>
      </w:r>
      <w:r w:rsidRPr="00281688">
        <w:rPr>
          <w:rFonts w:hint="eastAsia"/>
          <w:sz w:val="24"/>
          <w:szCs w:val="28"/>
        </w:rPr>
        <w:t>入口是一个</w:t>
      </w:r>
      <w:r w:rsidRPr="00281688">
        <w:rPr>
          <w:rFonts w:hint="eastAsia"/>
          <w:sz w:val="24"/>
          <w:szCs w:val="28"/>
        </w:rPr>
        <w:t>filter</w:t>
      </w:r>
      <w:r w:rsidRPr="00281688">
        <w:rPr>
          <w:rFonts w:hint="eastAsia"/>
          <w:sz w:val="24"/>
          <w:szCs w:val="28"/>
        </w:rPr>
        <w:t>过虑器。</w:t>
      </w:r>
    </w:p>
    <w:p w:rsidR="00C01E86" w:rsidRPr="00281688" w:rsidRDefault="00C01E86" w:rsidP="00C635BE">
      <w:pPr>
        <w:pStyle w:val="a7"/>
        <w:numPr>
          <w:ilvl w:val="0"/>
          <w:numId w:val="64"/>
        </w:numPr>
        <w:ind w:firstLineChars="0"/>
        <w:rPr>
          <w:sz w:val="24"/>
          <w:szCs w:val="28"/>
        </w:rPr>
      </w:pPr>
      <w:proofErr w:type="spellStart"/>
      <w:r w:rsidRPr="00281688">
        <w:rPr>
          <w:rFonts w:hint="eastAsia"/>
          <w:sz w:val="24"/>
          <w:szCs w:val="28"/>
        </w:rPr>
        <w:t>springmvc</w:t>
      </w:r>
      <w:proofErr w:type="spellEnd"/>
      <w:r w:rsidRPr="00281688">
        <w:rPr>
          <w:rFonts w:hint="eastAsia"/>
          <w:sz w:val="24"/>
          <w:szCs w:val="28"/>
        </w:rPr>
        <w:t>是基于方法开发</w:t>
      </w:r>
      <w:r w:rsidRPr="00281688">
        <w:rPr>
          <w:rFonts w:hint="eastAsia"/>
          <w:sz w:val="24"/>
          <w:szCs w:val="28"/>
        </w:rPr>
        <w:t>(</w:t>
      </w:r>
      <w:r w:rsidRPr="00281688">
        <w:rPr>
          <w:rFonts w:hint="eastAsia"/>
          <w:sz w:val="24"/>
          <w:szCs w:val="28"/>
        </w:rPr>
        <w:t>一个</w:t>
      </w:r>
      <w:proofErr w:type="spellStart"/>
      <w:r w:rsidRPr="00281688">
        <w:rPr>
          <w:rFonts w:hint="eastAsia"/>
          <w:sz w:val="24"/>
          <w:szCs w:val="28"/>
        </w:rPr>
        <w:t>url</w:t>
      </w:r>
      <w:proofErr w:type="spellEnd"/>
      <w:r w:rsidRPr="00281688">
        <w:rPr>
          <w:rFonts w:hint="eastAsia"/>
          <w:sz w:val="24"/>
          <w:szCs w:val="28"/>
        </w:rPr>
        <w:t>对应一个方法</w:t>
      </w:r>
      <w:r w:rsidRPr="00281688">
        <w:rPr>
          <w:rFonts w:hint="eastAsia"/>
          <w:sz w:val="24"/>
          <w:szCs w:val="28"/>
        </w:rPr>
        <w:t>)</w:t>
      </w:r>
      <w:r w:rsidRPr="00281688">
        <w:rPr>
          <w:rFonts w:hint="eastAsia"/>
          <w:sz w:val="24"/>
          <w:szCs w:val="28"/>
        </w:rPr>
        <w:t>，请求参数传递到方法的形参，可以设计为单例或多例</w:t>
      </w:r>
      <w:r w:rsidRPr="00281688">
        <w:rPr>
          <w:rFonts w:hint="eastAsia"/>
          <w:sz w:val="24"/>
          <w:szCs w:val="28"/>
        </w:rPr>
        <w:t>(</w:t>
      </w:r>
      <w:r w:rsidRPr="00281688">
        <w:rPr>
          <w:rFonts w:hint="eastAsia"/>
          <w:sz w:val="24"/>
          <w:szCs w:val="28"/>
        </w:rPr>
        <w:t>建议单例</w:t>
      </w:r>
      <w:r w:rsidRPr="00281688">
        <w:rPr>
          <w:rFonts w:hint="eastAsia"/>
          <w:sz w:val="24"/>
          <w:szCs w:val="28"/>
        </w:rPr>
        <w:t>)</w:t>
      </w:r>
      <w:r w:rsidRPr="00281688">
        <w:rPr>
          <w:rFonts w:hint="eastAsia"/>
          <w:sz w:val="24"/>
          <w:szCs w:val="28"/>
        </w:rPr>
        <w:t>，</w:t>
      </w:r>
      <w:r w:rsidRPr="00281688">
        <w:rPr>
          <w:rFonts w:hint="eastAsia"/>
          <w:sz w:val="24"/>
          <w:szCs w:val="28"/>
        </w:rPr>
        <w:t>struts2</w:t>
      </w:r>
      <w:r w:rsidRPr="00281688">
        <w:rPr>
          <w:rFonts w:hint="eastAsia"/>
          <w:sz w:val="24"/>
          <w:szCs w:val="28"/>
        </w:rPr>
        <w:t>是基于类开发，传递参数是通过类的属性，只能设计为多例。</w:t>
      </w:r>
    </w:p>
    <w:p w:rsidR="00C01E86" w:rsidRPr="00281688" w:rsidRDefault="00C01E86" w:rsidP="00C635BE">
      <w:pPr>
        <w:pStyle w:val="a7"/>
        <w:numPr>
          <w:ilvl w:val="0"/>
          <w:numId w:val="64"/>
        </w:numPr>
        <w:ind w:firstLineChars="0"/>
        <w:rPr>
          <w:sz w:val="24"/>
          <w:szCs w:val="28"/>
        </w:rPr>
      </w:pPr>
      <w:r w:rsidRPr="00281688">
        <w:rPr>
          <w:rFonts w:hint="eastAsia"/>
          <w:sz w:val="24"/>
          <w:szCs w:val="28"/>
        </w:rPr>
        <w:t>Struts</w:t>
      </w:r>
      <w:r w:rsidRPr="00281688">
        <w:rPr>
          <w:rFonts w:hint="eastAsia"/>
          <w:sz w:val="24"/>
          <w:szCs w:val="28"/>
        </w:rPr>
        <w:t>采用值栈存储请求和响应的数据，通过</w:t>
      </w:r>
      <w:r w:rsidRPr="00281688">
        <w:rPr>
          <w:rFonts w:hint="eastAsia"/>
          <w:sz w:val="24"/>
          <w:szCs w:val="28"/>
        </w:rPr>
        <w:t>OGNL</w:t>
      </w:r>
      <w:r w:rsidRPr="00281688">
        <w:rPr>
          <w:rFonts w:hint="eastAsia"/>
          <w:sz w:val="24"/>
          <w:szCs w:val="28"/>
        </w:rPr>
        <w:t>存取数据，</w:t>
      </w:r>
      <w:r w:rsidRPr="00281688">
        <w:rPr>
          <w:rFonts w:hint="eastAsia"/>
          <w:sz w:val="24"/>
          <w:szCs w:val="28"/>
        </w:rPr>
        <w:t xml:space="preserve"> </w:t>
      </w:r>
      <w:proofErr w:type="spellStart"/>
      <w:r w:rsidRPr="00281688">
        <w:rPr>
          <w:rFonts w:hint="eastAsia"/>
          <w:sz w:val="24"/>
          <w:szCs w:val="28"/>
        </w:rPr>
        <w:t>springmvc</w:t>
      </w:r>
      <w:proofErr w:type="spellEnd"/>
      <w:r w:rsidRPr="00281688">
        <w:rPr>
          <w:rFonts w:hint="eastAsia"/>
          <w:sz w:val="24"/>
          <w:szCs w:val="28"/>
        </w:rPr>
        <w:t>通过参数解析器是将</w:t>
      </w:r>
      <w:r w:rsidRPr="00281688">
        <w:rPr>
          <w:rFonts w:hint="eastAsia"/>
          <w:sz w:val="24"/>
          <w:szCs w:val="28"/>
        </w:rPr>
        <w:t>request</w:t>
      </w:r>
      <w:r w:rsidRPr="00281688">
        <w:rPr>
          <w:rFonts w:hint="eastAsia"/>
          <w:sz w:val="24"/>
          <w:szCs w:val="28"/>
        </w:rPr>
        <w:t>请求内容解析，并给方法形参赋值，将数据和视图封装成</w:t>
      </w:r>
      <w:proofErr w:type="spellStart"/>
      <w:r w:rsidRPr="00281688">
        <w:rPr>
          <w:rFonts w:hint="eastAsia"/>
          <w:sz w:val="24"/>
          <w:szCs w:val="28"/>
        </w:rPr>
        <w:t>ModelAndView</w:t>
      </w:r>
      <w:proofErr w:type="spellEnd"/>
      <w:r w:rsidRPr="00281688">
        <w:rPr>
          <w:rFonts w:hint="eastAsia"/>
          <w:sz w:val="24"/>
          <w:szCs w:val="28"/>
        </w:rPr>
        <w:t>对象，最后又将</w:t>
      </w:r>
      <w:proofErr w:type="spellStart"/>
      <w:r w:rsidRPr="00281688">
        <w:rPr>
          <w:rFonts w:hint="eastAsia"/>
          <w:sz w:val="24"/>
          <w:szCs w:val="28"/>
        </w:rPr>
        <w:t>ModelAndView</w:t>
      </w:r>
      <w:proofErr w:type="spellEnd"/>
      <w:r w:rsidRPr="00281688">
        <w:rPr>
          <w:rFonts w:hint="eastAsia"/>
          <w:sz w:val="24"/>
          <w:szCs w:val="28"/>
        </w:rPr>
        <w:t>中的模型数据通过</w:t>
      </w:r>
      <w:proofErr w:type="spellStart"/>
      <w:r w:rsidRPr="00281688">
        <w:rPr>
          <w:rFonts w:hint="eastAsia"/>
          <w:sz w:val="24"/>
          <w:szCs w:val="28"/>
        </w:rPr>
        <w:t>reques</w:t>
      </w:r>
      <w:proofErr w:type="spellEnd"/>
      <w:r w:rsidRPr="00281688">
        <w:rPr>
          <w:rFonts w:hint="eastAsia"/>
          <w:sz w:val="24"/>
          <w:szCs w:val="28"/>
        </w:rPr>
        <w:t>域传输到页面。</w:t>
      </w:r>
      <w:proofErr w:type="spellStart"/>
      <w:r w:rsidRPr="00281688">
        <w:rPr>
          <w:rFonts w:hint="eastAsia"/>
          <w:sz w:val="24"/>
          <w:szCs w:val="28"/>
        </w:rPr>
        <w:t>Jsp</w:t>
      </w:r>
      <w:proofErr w:type="spellEnd"/>
      <w:r w:rsidRPr="00281688">
        <w:rPr>
          <w:rFonts w:hint="eastAsia"/>
          <w:sz w:val="24"/>
          <w:szCs w:val="28"/>
        </w:rPr>
        <w:t>视图解析器默认使用</w:t>
      </w:r>
      <w:proofErr w:type="spellStart"/>
      <w:r w:rsidRPr="00281688">
        <w:rPr>
          <w:rFonts w:hint="eastAsia"/>
          <w:sz w:val="24"/>
          <w:szCs w:val="28"/>
        </w:rPr>
        <w:t>jstl</w:t>
      </w:r>
      <w:proofErr w:type="spellEnd"/>
      <w:r w:rsidRPr="00281688">
        <w:rPr>
          <w:rFonts w:hint="eastAsia"/>
          <w:sz w:val="24"/>
          <w:szCs w:val="28"/>
        </w:rPr>
        <w:t>。</w:t>
      </w:r>
    </w:p>
    <w:p w:rsidR="00C01E86" w:rsidRPr="00281688" w:rsidRDefault="00C01E86" w:rsidP="00C635BE">
      <w:pPr>
        <w:pStyle w:val="a7"/>
        <w:numPr>
          <w:ilvl w:val="0"/>
          <w:numId w:val="47"/>
        </w:numPr>
        <w:ind w:firstLineChars="0"/>
        <w:outlineLvl w:val="1"/>
        <w:rPr>
          <w:b/>
          <w:sz w:val="24"/>
          <w:szCs w:val="28"/>
        </w:rPr>
      </w:pPr>
      <w:proofErr w:type="spellStart"/>
      <w:r w:rsidRPr="00281688">
        <w:rPr>
          <w:rFonts w:hint="eastAsia"/>
          <w:b/>
          <w:sz w:val="24"/>
          <w:szCs w:val="28"/>
        </w:rPr>
        <w:t>SpringMVC</w:t>
      </w:r>
      <w:proofErr w:type="spellEnd"/>
      <w:r w:rsidRPr="00281688">
        <w:rPr>
          <w:rFonts w:hint="eastAsia"/>
          <w:b/>
          <w:sz w:val="24"/>
          <w:szCs w:val="28"/>
        </w:rPr>
        <w:t>处理流程</w:t>
      </w:r>
    </w:p>
    <w:p w:rsidR="00C01E86" w:rsidRPr="00281688" w:rsidRDefault="00C01E86" w:rsidP="00C01E86">
      <w:pPr>
        <w:rPr>
          <w:sz w:val="24"/>
          <w:szCs w:val="28"/>
        </w:rPr>
      </w:pPr>
      <w:r w:rsidRPr="00281688">
        <w:rPr>
          <w:noProof/>
          <w:sz w:val="24"/>
          <w:szCs w:val="28"/>
        </w:rPr>
        <w:drawing>
          <wp:inline distT="0" distB="0" distL="0" distR="0" wp14:anchorId="4F26A712" wp14:editId="18E43642">
            <wp:extent cx="5274310" cy="2491748"/>
            <wp:effectExtent l="0" t="0" r="2540" b="3810"/>
            <wp:docPr id="28" name="图片 28" descr="https://raw.githubusercontent.com/tomlxq/best-practice/master/doc/spring-web-mvc-arch.JPG?_=552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tomlxq/best-practice/master/doc/spring-web-mvc-arch.JPG?_=55256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491748"/>
                    </a:xfrm>
                    <a:prstGeom prst="rect">
                      <a:avLst/>
                    </a:prstGeom>
                    <a:noFill/>
                    <a:ln>
                      <a:noFill/>
                    </a:ln>
                  </pic:spPr>
                </pic:pic>
              </a:graphicData>
            </a:graphic>
          </wp:inline>
        </w:drawing>
      </w:r>
    </w:p>
    <w:p w:rsidR="00C01E86" w:rsidRPr="00281688" w:rsidRDefault="00C01E86" w:rsidP="00C635BE">
      <w:pPr>
        <w:pStyle w:val="a7"/>
        <w:numPr>
          <w:ilvl w:val="0"/>
          <w:numId w:val="65"/>
        </w:numPr>
        <w:ind w:rightChars="-837" w:right="-1758" w:firstLineChars="0"/>
        <w:jc w:val="left"/>
        <w:rPr>
          <w:rFonts w:ascii="Times New Roman" w:eastAsia="宋体" w:hAnsi="Times New Roman" w:cs="Times New Roman"/>
          <w:sz w:val="24"/>
          <w:szCs w:val="32"/>
        </w:rPr>
      </w:pPr>
      <w:r w:rsidRPr="00281688">
        <w:rPr>
          <w:rFonts w:ascii="Times New Roman" w:eastAsia="宋体" w:hAnsi="Times New Roman" w:cs="Times New Roman" w:hint="eastAsia"/>
          <w:sz w:val="24"/>
          <w:szCs w:val="32"/>
        </w:rPr>
        <w:t>向服务器发送</w:t>
      </w:r>
      <w:r w:rsidRPr="00281688">
        <w:rPr>
          <w:rFonts w:ascii="Times New Roman" w:eastAsia="宋体" w:hAnsi="Times New Roman" w:cs="Times New Roman" w:hint="eastAsia"/>
          <w:sz w:val="24"/>
          <w:szCs w:val="32"/>
        </w:rPr>
        <w:t>HTTP</w:t>
      </w:r>
      <w:r w:rsidRPr="00281688">
        <w:rPr>
          <w:rFonts w:ascii="Times New Roman" w:eastAsia="宋体" w:hAnsi="Times New Roman" w:cs="Times New Roman" w:hint="eastAsia"/>
          <w:sz w:val="24"/>
          <w:szCs w:val="32"/>
        </w:rPr>
        <w:t>请求，请求被前端控制器</w:t>
      </w:r>
      <w:r w:rsidRPr="00281688">
        <w:rPr>
          <w:rFonts w:ascii="Times New Roman" w:eastAsia="宋体" w:hAnsi="Times New Roman" w:cs="Times New Roman" w:hint="eastAsia"/>
          <w:sz w:val="24"/>
          <w:szCs w:val="32"/>
        </w:rPr>
        <w:t xml:space="preserve"> </w:t>
      </w:r>
      <w:proofErr w:type="spellStart"/>
      <w:r w:rsidRPr="00281688">
        <w:rPr>
          <w:rFonts w:ascii="Times New Roman" w:eastAsia="宋体" w:hAnsi="Times New Roman" w:cs="Times New Roman" w:hint="eastAsia"/>
          <w:sz w:val="24"/>
          <w:szCs w:val="32"/>
        </w:rPr>
        <w:t>DispatcherServlet</w:t>
      </w:r>
      <w:proofErr w:type="spellEnd"/>
      <w:r w:rsidRPr="00281688">
        <w:rPr>
          <w:rFonts w:ascii="Times New Roman" w:eastAsia="宋体" w:hAnsi="Times New Roman" w:cs="Times New Roman" w:hint="eastAsia"/>
          <w:sz w:val="24"/>
          <w:szCs w:val="32"/>
        </w:rPr>
        <w:t xml:space="preserve"> </w:t>
      </w:r>
      <w:r w:rsidRPr="00281688">
        <w:rPr>
          <w:rFonts w:ascii="Times New Roman" w:eastAsia="宋体" w:hAnsi="Times New Roman" w:cs="Times New Roman" w:hint="eastAsia"/>
          <w:sz w:val="24"/>
          <w:szCs w:val="32"/>
        </w:rPr>
        <w:t>捕获。</w:t>
      </w:r>
    </w:p>
    <w:p w:rsidR="00C01E86" w:rsidRPr="00281688" w:rsidRDefault="00C01E86" w:rsidP="00C635BE">
      <w:pPr>
        <w:pStyle w:val="a7"/>
        <w:numPr>
          <w:ilvl w:val="0"/>
          <w:numId w:val="65"/>
        </w:numPr>
        <w:ind w:rightChars="-837" w:right="-1758" w:firstLineChars="0"/>
        <w:jc w:val="left"/>
        <w:rPr>
          <w:rFonts w:ascii="Times New Roman" w:eastAsia="宋体" w:hAnsi="Times New Roman" w:cs="Times New Roman"/>
          <w:sz w:val="24"/>
          <w:szCs w:val="32"/>
        </w:rPr>
      </w:pPr>
      <w:proofErr w:type="spellStart"/>
      <w:r w:rsidRPr="00281688">
        <w:rPr>
          <w:rFonts w:ascii="Times New Roman" w:eastAsia="宋体" w:hAnsi="Times New Roman" w:cs="Times New Roman" w:hint="eastAsia"/>
          <w:sz w:val="24"/>
          <w:szCs w:val="32"/>
        </w:rPr>
        <w:t>DispatcherServlet</w:t>
      </w:r>
      <w:proofErr w:type="spellEnd"/>
      <w:r w:rsidRPr="00281688">
        <w:rPr>
          <w:rFonts w:ascii="Times New Roman" w:eastAsia="宋体" w:hAnsi="Times New Roman" w:cs="Times New Roman" w:hint="eastAsia"/>
          <w:sz w:val="24"/>
          <w:szCs w:val="32"/>
        </w:rPr>
        <w:t xml:space="preserve"> </w:t>
      </w:r>
      <w:r w:rsidRPr="00281688">
        <w:rPr>
          <w:rFonts w:ascii="Times New Roman" w:eastAsia="宋体" w:hAnsi="Times New Roman" w:cs="Times New Roman" w:hint="eastAsia"/>
          <w:sz w:val="24"/>
          <w:szCs w:val="32"/>
        </w:rPr>
        <w:t>根据</w:t>
      </w:r>
      <w:r w:rsidRPr="00281688">
        <w:rPr>
          <w:rFonts w:ascii="Times New Roman" w:eastAsia="宋体" w:hAnsi="Times New Roman" w:cs="Times New Roman" w:hint="eastAsia"/>
          <w:sz w:val="24"/>
          <w:szCs w:val="32"/>
        </w:rPr>
        <w:t xml:space="preserve"> &lt;servlet-name&gt;-servlet.xml </w:t>
      </w:r>
      <w:r w:rsidRPr="00281688">
        <w:rPr>
          <w:rFonts w:ascii="Times New Roman" w:eastAsia="宋体" w:hAnsi="Times New Roman" w:cs="Times New Roman" w:hint="eastAsia"/>
          <w:sz w:val="24"/>
          <w:szCs w:val="32"/>
        </w:rPr>
        <w:t>中的配置对请求的</w:t>
      </w:r>
      <w:r w:rsidRPr="00281688">
        <w:rPr>
          <w:rFonts w:ascii="Times New Roman" w:eastAsia="宋体" w:hAnsi="Times New Roman" w:cs="Times New Roman" w:hint="eastAsia"/>
          <w:sz w:val="24"/>
          <w:szCs w:val="32"/>
        </w:rPr>
        <w:t>URL</w:t>
      </w:r>
      <w:r w:rsidRPr="00281688">
        <w:rPr>
          <w:rFonts w:ascii="Times New Roman" w:eastAsia="宋体" w:hAnsi="Times New Roman" w:cs="Times New Roman" w:hint="eastAsia"/>
          <w:sz w:val="24"/>
          <w:szCs w:val="32"/>
        </w:rPr>
        <w:t>进行解析，得到请求资源标识符（</w:t>
      </w:r>
      <w:r w:rsidRPr="00281688">
        <w:rPr>
          <w:rFonts w:ascii="Times New Roman" w:eastAsia="宋体" w:hAnsi="Times New Roman" w:cs="Times New Roman" w:hint="eastAsia"/>
          <w:sz w:val="24"/>
          <w:szCs w:val="32"/>
        </w:rPr>
        <w:t>URI</w:t>
      </w:r>
      <w:r w:rsidRPr="00281688">
        <w:rPr>
          <w:rFonts w:ascii="Times New Roman" w:eastAsia="宋体" w:hAnsi="Times New Roman" w:cs="Times New Roman" w:hint="eastAsia"/>
          <w:sz w:val="24"/>
          <w:szCs w:val="32"/>
        </w:rPr>
        <w:t>）。</w:t>
      </w:r>
      <w:r w:rsidRPr="00281688">
        <w:rPr>
          <w:rFonts w:ascii="Times New Roman" w:eastAsia="宋体" w:hAnsi="Times New Roman" w:cs="Times New Roman" w:hint="eastAsia"/>
          <w:sz w:val="24"/>
          <w:szCs w:val="32"/>
        </w:rPr>
        <w:t xml:space="preserve"> </w:t>
      </w:r>
      <w:r w:rsidRPr="00281688">
        <w:rPr>
          <w:rFonts w:ascii="Times New Roman" w:eastAsia="宋体" w:hAnsi="Times New Roman" w:cs="Times New Roman" w:hint="eastAsia"/>
          <w:sz w:val="24"/>
          <w:szCs w:val="32"/>
        </w:rPr>
        <w:t>然后根据该</w:t>
      </w:r>
      <w:r w:rsidRPr="00281688">
        <w:rPr>
          <w:rFonts w:ascii="Times New Roman" w:eastAsia="宋体" w:hAnsi="Times New Roman" w:cs="Times New Roman" w:hint="eastAsia"/>
          <w:sz w:val="24"/>
          <w:szCs w:val="32"/>
        </w:rPr>
        <w:t>URI</w:t>
      </w:r>
      <w:r w:rsidRPr="00281688">
        <w:rPr>
          <w:rFonts w:ascii="Times New Roman" w:eastAsia="宋体" w:hAnsi="Times New Roman" w:cs="Times New Roman" w:hint="eastAsia"/>
          <w:sz w:val="24"/>
          <w:szCs w:val="32"/>
        </w:rPr>
        <w:t>，调用</w:t>
      </w:r>
      <w:r w:rsidRPr="00281688">
        <w:rPr>
          <w:rFonts w:ascii="Times New Roman" w:eastAsia="宋体" w:hAnsi="Times New Roman" w:cs="Times New Roman" w:hint="eastAsia"/>
          <w:sz w:val="24"/>
          <w:szCs w:val="32"/>
        </w:rPr>
        <w:t xml:space="preserve"> </w:t>
      </w:r>
      <w:proofErr w:type="spellStart"/>
      <w:r w:rsidRPr="00281688">
        <w:rPr>
          <w:rFonts w:ascii="Times New Roman" w:eastAsia="宋体" w:hAnsi="Times New Roman" w:cs="Times New Roman" w:hint="eastAsia"/>
          <w:sz w:val="24"/>
          <w:szCs w:val="32"/>
        </w:rPr>
        <w:t>HandlerMapping</w:t>
      </w:r>
      <w:proofErr w:type="spellEnd"/>
      <w:r w:rsidRPr="00281688">
        <w:rPr>
          <w:rFonts w:ascii="Times New Roman" w:eastAsia="宋体" w:hAnsi="Times New Roman" w:cs="Times New Roman" w:hint="eastAsia"/>
          <w:sz w:val="24"/>
          <w:szCs w:val="32"/>
        </w:rPr>
        <w:t xml:space="preserve"> </w:t>
      </w:r>
      <w:r w:rsidRPr="00281688">
        <w:rPr>
          <w:rFonts w:ascii="Times New Roman" w:eastAsia="宋体" w:hAnsi="Times New Roman" w:cs="Times New Roman" w:hint="eastAsia"/>
          <w:sz w:val="24"/>
          <w:szCs w:val="32"/>
        </w:rPr>
        <w:t>获得该</w:t>
      </w:r>
      <w:r w:rsidRPr="00281688">
        <w:rPr>
          <w:rFonts w:ascii="Times New Roman" w:eastAsia="宋体" w:hAnsi="Times New Roman" w:cs="Times New Roman" w:hint="eastAsia"/>
          <w:sz w:val="24"/>
          <w:szCs w:val="32"/>
        </w:rPr>
        <w:t>Handler</w:t>
      </w:r>
      <w:r w:rsidRPr="00281688">
        <w:rPr>
          <w:rFonts w:ascii="Times New Roman" w:eastAsia="宋体" w:hAnsi="Times New Roman" w:cs="Times New Roman" w:hint="eastAsia"/>
          <w:sz w:val="24"/>
          <w:szCs w:val="32"/>
        </w:rPr>
        <w:t>配</w:t>
      </w:r>
      <w:r w:rsidRPr="00281688">
        <w:rPr>
          <w:rFonts w:ascii="Times New Roman" w:eastAsia="宋体" w:hAnsi="Times New Roman" w:cs="Times New Roman" w:hint="eastAsia"/>
          <w:sz w:val="24"/>
          <w:szCs w:val="32"/>
        </w:rPr>
        <w:lastRenderedPageBreak/>
        <w:t>置的所有相关的对象（包括</w:t>
      </w:r>
      <w:r w:rsidRPr="00281688">
        <w:rPr>
          <w:rFonts w:ascii="Times New Roman" w:eastAsia="宋体" w:hAnsi="Times New Roman" w:cs="Times New Roman" w:hint="eastAsia"/>
          <w:sz w:val="24"/>
          <w:szCs w:val="32"/>
        </w:rPr>
        <w:t>Handler</w:t>
      </w:r>
      <w:r w:rsidRPr="00281688">
        <w:rPr>
          <w:rFonts w:ascii="Times New Roman" w:eastAsia="宋体" w:hAnsi="Times New Roman" w:cs="Times New Roman" w:hint="eastAsia"/>
          <w:sz w:val="24"/>
          <w:szCs w:val="32"/>
        </w:rPr>
        <w:t>对象以及</w:t>
      </w:r>
      <w:r w:rsidRPr="00281688">
        <w:rPr>
          <w:rFonts w:ascii="Times New Roman" w:eastAsia="宋体" w:hAnsi="Times New Roman" w:cs="Times New Roman" w:hint="eastAsia"/>
          <w:sz w:val="24"/>
          <w:szCs w:val="32"/>
        </w:rPr>
        <w:t>Handler</w:t>
      </w:r>
      <w:r w:rsidRPr="00281688">
        <w:rPr>
          <w:rFonts w:ascii="Times New Roman" w:eastAsia="宋体" w:hAnsi="Times New Roman" w:cs="Times New Roman" w:hint="eastAsia"/>
          <w:sz w:val="24"/>
          <w:szCs w:val="32"/>
        </w:rPr>
        <w:t>对象对应的拦截器），最后以</w:t>
      </w:r>
      <w:r w:rsidRPr="00281688">
        <w:rPr>
          <w:rFonts w:ascii="Times New Roman" w:eastAsia="宋体" w:hAnsi="Times New Roman" w:cs="Times New Roman" w:hint="eastAsia"/>
          <w:sz w:val="24"/>
          <w:szCs w:val="32"/>
        </w:rPr>
        <w:t xml:space="preserve"> </w:t>
      </w:r>
      <w:proofErr w:type="spellStart"/>
      <w:r w:rsidRPr="00281688">
        <w:rPr>
          <w:rFonts w:ascii="Times New Roman" w:eastAsia="宋体" w:hAnsi="Times New Roman" w:cs="Times New Roman" w:hint="eastAsia"/>
          <w:sz w:val="24"/>
          <w:szCs w:val="32"/>
        </w:rPr>
        <w:t>HandlerExecutionChain</w:t>
      </w:r>
      <w:proofErr w:type="spellEnd"/>
      <w:r w:rsidRPr="00281688">
        <w:rPr>
          <w:rFonts w:ascii="Times New Roman" w:eastAsia="宋体" w:hAnsi="Times New Roman" w:cs="Times New Roman" w:hint="eastAsia"/>
          <w:sz w:val="24"/>
          <w:szCs w:val="32"/>
        </w:rPr>
        <w:t xml:space="preserve"> </w:t>
      </w:r>
      <w:r w:rsidRPr="00281688">
        <w:rPr>
          <w:rFonts w:ascii="Times New Roman" w:eastAsia="宋体" w:hAnsi="Times New Roman" w:cs="Times New Roman" w:hint="eastAsia"/>
          <w:sz w:val="24"/>
          <w:szCs w:val="32"/>
        </w:rPr>
        <w:t>对象的形式返回。</w:t>
      </w:r>
    </w:p>
    <w:p w:rsidR="00C01E86" w:rsidRPr="00281688" w:rsidRDefault="00C01E86" w:rsidP="00C635BE">
      <w:pPr>
        <w:pStyle w:val="a7"/>
        <w:numPr>
          <w:ilvl w:val="0"/>
          <w:numId w:val="65"/>
        </w:numPr>
        <w:ind w:rightChars="-837" w:right="-1758" w:firstLineChars="0"/>
        <w:jc w:val="left"/>
        <w:rPr>
          <w:rFonts w:ascii="Times New Roman" w:eastAsia="宋体" w:hAnsi="Times New Roman" w:cs="Times New Roman"/>
          <w:sz w:val="24"/>
          <w:szCs w:val="32"/>
        </w:rPr>
      </w:pPr>
      <w:proofErr w:type="spellStart"/>
      <w:r w:rsidRPr="00281688">
        <w:rPr>
          <w:rFonts w:ascii="Times New Roman" w:eastAsia="宋体" w:hAnsi="Times New Roman" w:cs="Times New Roman"/>
          <w:sz w:val="24"/>
          <w:szCs w:val="32"/>
        </w:rPr>
        <w:t>DispatcherServlet</w:t>
      </w:r>
      <w:proofErr w:type="spellEnd"/>
      <w:r w:rsidRPr="00281688">
        <w:rPr>
          <w:rFonts w:ascii="Times New Roman" w:eastAsia="宋体" w:hAnsi="Times New Roman" w:cs="Times New Roman"/>
          <w:sz w:val="24"/>
          <w:szCs w:val="32"/>
        </w:rPr>
        <w:t xml:space="preserve"> </w:t>
      </w:r>
      <w:r w:rsidRPr="00281688">
        <w:rPr>
          <w:rFonts w:ascii="Times New Roman" w:eastAsia="宋体" w:hAnsi="Times New Roman" w:cs="Times New Roman" w:hint="eastAsia"/>
          <w:sz w:val="24"/>
          <w:szCs w:val="32"/>
        </w:rPr>
        <w:t>根据获得的</w:t>
      </w:r>
      <w:r w:rsidRPr="00281688">
        <w:rPr>
          <w:rFonts w:ascii="Times New Roman" w:eastAsia="宋体" w:hAnsi="Times New Roman" w:cs="Times New Roman"/>
          <w:sz w:val="24"/>
          <w:szCs w:val="32"/>
        </w:rPr>
        <w:t>Handler</w:t>
      </w:r>
      <w:r w:rsidRPr="00281688">
        <w:rPr>
          <w:rFonts w:ascii="Times New Roman" w:eastAsia="宋体" w:hAnsi="Times New Roman" w:cs="Times New Roman" w:hint="eastAsia"/>
          <w:sz w:val="24"/>
          <w:szCs w:val="32"/>
        </w:rPr>
        <w:t>，选择一个合适的</w:t>
      </w:r>
      <w:r w:rsidRPr="00281688">
        <w:rPr>
          <w:rFonts w:ascii="Times New Roman" w:eastAsia="宋体" w:hAnsi="Times New Roman" w:cs="Times New Roman"/>
          <w:sz w:val="24"/>
          <w:szCs w:val="32"/>
        </w:rPr>
        <w:t xml:space="preserve"> </w:t>
      </w:r>
      <w:proofErr w:type="spellStart"/>
      <w:r w:rsidRPr="00281688">
        <w:rPr>
          <w:rFonts w:ascii="Times New Roman" w:eastAsia="宋体" w:hAnsi="Times New Roman" w:cs="Times New Roman"/>
          <w:sz w:val="24"/>
          <w:szCs w:val="32"/>
        </w:rPr>
        <w:t>HandlerAdapter</w:t>
      </w:r>
      <w:proofErr w:type="spellEnd"/>
      <w:r w:rsidRPr="00281688">
        <w:rPr>
          <w:rFonts w:ascii="Times New Roman" w:eastAsia="宋体" w:hAnsi="Times New Roman" w:cs="Times New Roman" w:hint="eastAsia"/>
          <w:sz w:val="24"/>
          <w:szCs w:val="32"/>
        </w:rPr>
        <w:t>。</w:t>
      </w:r>
    </w:p>
    <w:p w:rsidR="00C01E86" w:rsidRPr="00281688" w:rsidRDefault="00C01E86" w:rsidP="00C635BE">
      <w:pPr>
        <w:pStyle w:val="a7"/>
        <w:numPr>
          <w:ilvl w:val="0"/>
          <w:numId w:val="65"/>
        </w:numPr>
        <w:ind w:rightChars="-837" w:right="-1758" w:firstLineChars="0"/>
        <w:jc w:val="left"/>
        <w:rPr>
          <w:rFonts w:ascii="Times New Roman" w:eastAsia="宋体" w:hAnsi="Times New Roman" w:cs="Times New Roman"/>
          <w:sz w:val="24"/>
          <w:szCs w:val="32"/>
        </w:rPr>
      </w:pPr>
      <w:r w:rsidRPr="00281688">
        <w:rPr>
          <w:rFonts w:ascii="Times New Roman" w:eastAsia="宋体" w:hAnsi="Times New Roman" w:cs="Times New Roman" w:hint="eastAsia"/>
          <w:sz w:val="24"/>
          <w:szCs w:val="32"/>
        </w:rPr>
        <w:t>提取</w:t>
      </w:r>
      <w:r w:rsidRPr="00281688">
        <w:rPr>
          <w:rFonts w:ascii="Times New Roman" w:eastAsia="宋体" w:hAnsi="Times New Roman" w:cs="Times New Roman" w:hint="eastAsia"/>
          <w:sz w:val="24"/>
          <w:szCs w:val="32"/>
        </w:rPr>
        <w:t>Request</w:t>
      </w:r>
      <w:r w:rsidRPr="00281688">
        <w:rPr>
          <w:rFonts w:ascii="Times New Roman" w:eastAsia="宋体" w:hAnsi="Times New Roman" w:cs="Times New Roman" w:hint="eastAsia"/>
          <w:sz w:val="24"/>
          <w:szCs w:val="32"/>
        </w:rPr>
        <w:t>中的模型数据，填充</w:t>
      </w:r>
      <w:r w:rsidRPr="00281688">
        <w:rPr>
          <w:rFonts w:ascii="Times New Roman" w:eastAsia="宋体" w:hAnsi="Times New Roman" w:cs="Times New Roman" w:hint="eastAsia"/>
          <w:sz w:val="24"/>
          <w:szCs w:val="32"/>
        </w:rPr>
        <w:t>Handler</w:t>
      </w:r>
      <w:r w:rsidRPr="00281688">
        <w:rPr>
          <w:rFonts w:ascii="Times New Roman" w:eastAsia="宋体" w:hAnsi="Times New Roman" w:cs="Times New Roman" w:hint="eastAsia"/>
          <w:sz w:val="24"/>
          <w:szCs w:val="32"/>
        </w:rPr>
        <w:t>入参，开始执行</w:t>
      </w:r>
      <w:r w:rsidRPr="00281688">
        <w:rPr>
          <w:rFonts w:ascii="Times New Roman" w:eastAsia="宋体" w:hAnsi="Times New Roman" w:cs="Times New Roman" w:hint="eastAsia"/>
          <w:sz w:val="24"/>
          <w:szCs w:val="32"/>
        </w:rPr>
        <w:t>Handler</w:t>
      </w:r>
      <w:r w:rsidRPr="00281688">
        <w:rPr>
          <w:rFonts w:ascii="Times New Roman" w:eastAsia="宋体" w:hAnsi="Times New Roman" w:cs="Times New Roman" w:hint="eastAsia"/>
          <w:sz w:val="24"/>
          <w:szCs w:val="32"/>
        </w:rPr>
        <w:t>（</w:t>
      </w:r>
      <w:r w:rsidRPr="00281688">
        <w:rPr>
          <w:rFonts w:ascii="Times New Roman" w:eastAsia="宋体" w:hAnsi="Times New Roman" w:cs="Times New Roman" w:hint="eastAsia"/>
          <w:sz w:val="24"/>
          <w:szCs w:val="32"/>
        </w:rPr>
        <w:t>Controller)</w:t>
      </w:r>
      <w:r w:rsidRPr="00281688">
        <w:rPr>
          <w:rFonts w:ascii="Times New Roman" w:eastAsia="宋体" w:hAnsi="Times New Roman" w:cs="Times New Roman" w:hint="eastAsia"/>
          <w:sz w:val="24"/>
          <w:szCs w:val="32"/>
        </w:rPr>
        <w:t>。</w:t>
      </w:r>
      <w:r w:rsidRPr="00281688">
        <w:rPr>
          <w:rFonts w:ascii="Times New Roman" w:eastAsia="宋体" w:hAnsi="Times New Roman" w:cs="Times New Roman" w:hint="eastAsia"/>
          <w:sz w:val="24"/>
          <w:szCs w:val="32"/>
        </w:rPr>
        <w:t xml:space="preserve"> </w:t>
      </w:r>
      <w:r w:rsidRPr="00281688">
        <w:rPr>
          <w:rFonts w:ascii="Times New Roman" w:eastAsia="宋体" w:hAnsi="Times New Roman" w:cs="Times New Roman" w:hint="eastAsia"/>
          <w:sz w:val="24"/>
          <w:szCs w:val="32"/>
        </w:rPr>
        <w:t>在填充</w:t>
      </w:r>
      <w:r w:rsidRPr="00281688">
        <w:rPr>
          <w:rFonts w:ascii="Times New Roman" w:eastAsia="宋体" w:hAnsi="Times New Roman" w:cs="Times New Roman" w:hint="eastAsia"/>
          <w:sz w:val="24"/>
          <w:szCs w:val="32"/>
        </w:rPr>
        <w:t>Handler</w:t>
      </w:r>
      <w:r w:rsidRPr="00281688">
        <w:rPr>
          <w:rFonts w:ascii="Times New Roman" w:eastAsia="宋体" w:hAnsi="Times New Roman" w:cs="Times New Roman" w:hint="eastAsia"/>
          <w:sz w:val="24"/>
          <w:szCs w:val="32"/>
        </w:rPr>
        <w:t>的入参过程中，根据你的配置，</w:t>
      </w:r>
      <w:r w:rsidRPr="00281688">
        <w:rPr>
          <w:rFonts w:ascii="Times New Roman" w:eastAsia="宋体" w:hAnsi="Times New Roman" w:cs="Times New Roman" w:hint="eastAsia"/>
          <w:sz w:val="24"/>
          <w:szCs w:val="32"/>
        </w:rPr>
        <w:t>Spring</w:t>
      </w:r>
      <w:r w:rsidRPr="00281688">
        <w:rPr>
          <w:rFonts w:ascii="Times New Roman" w:eastAsia="宋体" w:hAnsi="Times New Roman" w:cs="Times New Roman" w:hint="eastAsia"/>
          <w:sz w:val="24"/>
          <w:szCs w:val="32"/>
        </w:rPr>
        <w:t>将帮你做一些额外的工作：</w:t>
      </w:r>
    </w:p>
    <w:p w:rsidR="00C01E86" w:rsidRPr="00281688" w:rsidRDefault="00C01E86" w:rsidP="00C01E86">
      <w:pPr>
        <w:pStyle w:val="a7"/>
        <w:ind w:left="840" w:rightChars="-837" w:right="-1758" w:firstLineChars="0" w:firstLine="0"/>
        <w:jc w:val="left"/>
        <w:rPr>
          <w:rFonts w:ascii="Times New Roman" w:eastAsia="宋体" w:hAnsi="Times New Roman" w:cs="Times New Roman"/>
          <w:sz w:val="24"/>
          <w:szCs w:val="32"/>
        </w:rPr>
      </w:pPr>
      <w:proofErr w:type="spellStart"/>
      <w:r w:rsidRPr="00281688">
        <w:rPr>
          <w:rFonts w:ascii="Times New Roman" w:eastAsia="宋体" w:hAnsi="Times New Roman" w:cs="Times New Roman" w:hint="eastAsia"/>
          <w:sz w:val="24"/>
          <w:szCs w:val="32"/>
        </w:rPr>
        <w:t>HttpMessageConveter</w:t>
      </w:r>
      <w:proofErr w:type="spellEnd"/>
      <w:r w:rsidRPr="00281688">
        <w:rPr>
          <w:rFonts w:ascii="Times New Roman" w:eastAsia="宋体" w:hAnsi="Times New Roman" w:cs="Times New Roman" w:hint="eastAsia"/>
          <w:sz w:val="24"/>
          <w:szCs w:val="32"/>
        </w:rPr>
        <w:t>：</w:t>
      </w:r>
      <w:r w:rsidRPr="00281688">
        <w:rPr>
          <w:rFonts w:ascii="Times New Roman" w:eastAsia="宋体" w:hAnsi="Times New Roman" w:cs="Times New Roman" w:hint="eastAsia"/>
          <w:sz w:val="24"/>
          <w:szCs w:val="32"/>
        </w:rPr>
        <w:t xml:space="preserve"> </w:t>
      </w:r>
      <w:r w:rsidRPr="00281688">
        <w:rPr>
          <w:rFonts w:ascii="Times New Roman" w:eastAsia="宋体" w:hAnsi="Times New Roman" w:cs="Times New Roman" w:hint="eastAsia"/>
          <w:sz w:val="24"/>
          <w:szCs w:val="32"/>
        </w:rPr>
        <w:t>将请求消息（如</w:t>
      </w:r>
      <w:r w:rsidRPr="00281688">
        <w:rPr>
          <w:rFonts w:ascii="Times New Roman" w:eastAsia="宋体" w:hAnsi="Times New Roman" w:cs="Times New Roman" w:hint="eastAsia"/>
          <w:sz w:val="24"/>
          <w:szCs w:val="32"/>
        </w:rPr>
        <w:t>Json</w:t>
      </w:r>
      <w:r w:rsidRPr="00281688">
        <w:rPr>
          <w:rFonts w:ascii="Times New Roman" w:eastAsia="宋体" w:hAnsi="Times New Roman" w:cs="Times New Roman" w:hint="eastAsia"/>
          <w:sz w:val="24"/>
          <w:szCs w:val="32"/>
        </w:rPr>
        <w:t>、</w:t>
      </w:r>
      <w:r w:rsidRPr="00281688">
        <w:rPr>
          <w:rFonts w:ascii="Times New Roman" w:eastAsia="宋体" w:hAnsi="Times New Roman" w:cs="Times New Roman" w:hint="eastAsia"/>
          <w:sz w:val="24"/>
          <w:szCs w:val="32"/>
        </w:rPr>
        <w:t>xml</w:t>
      </w:r>
      <w:r w:rsidRPr="00281688">
        <w:rPr>
          <w:rFonts w:ascii="Times New Roman" w:eastAsia="宋体" w:hAnsi="Times New Roman" w:cs="Times New Roman" w:hint="eastAsia"/>
          <w:sz w:val="24"/>
          <w:szCs w:val="32"/>
        </w:rPr>
        <w:t>等数据）转换成一个对象，将对象转换为指定的响应信息。</w:t>
      </w:r>
    </w:p>
    <w:p w:rsidR="00C01E86" w:rsidRPr="00281688" w:rsidRDefault="00C01E86" w:rsidP="00C01E86">
      <w:pPr>
        <w:pStyle w:val="a7"/>
        <w:ind w:left="840" w:rightChars="-837" w:right="-1758" w:firstLineChars="0" w:firstLine="0"/>
        <w:jc w:val="left"/>
        <w:rPr>
          <w:rFonts w:ascii="Times New Roman" w:eastAsia="宋体" w:hAnsi="Times New Roman" w:cs="Times New Roman"/>
          <w:sz w:val="24"/>
          <w:szCs w:val="32"/>
        </w:rPr>
      </w:pPr>
      <w:r w:rsidRPr="00281688">
        <w:rPr>
          <w:rFonts w:ascii="Times New Roman" w:eastAsia="宋体" w:hAnsi="Times New Roman" w:cs="Times New Roman" w:hint="eastAsia"/>
          <w:sz w:val="24"/>
          <w:szCs w:val="32"/>
        </w:rPr>
        <w:t>数据转换：对请求消息进行数据转换。如</w:t>
      </w:r>
      <w:r w:rsidRPr="00281688">
        <w:rPr>
          <w:rFonts w:ascii="Times New Roman" w:eastAsia="宋体" w:hAnsi="Times New Roman" w:cs="Times New Roman" w:hint="eastAsia"/>
          <w:sz w:val="24"/>
          <w:szCs w:val="32"/>
        </w:rPr>
        <w:t>String</w:t>
      </w:r>
      <w:r w:rsidRPr="00281688">
        <w:rPr>
          <w:rFonts w:ascii="Times New Roman" w:eastAsia="宋体" w:hAnsi="Times New Roman" w:cs="Times New Roman" w:hint="eastAsia"/>
          <w:sz w:val="24"/>
          <w:szCs w:val="32"/>
        </w:rPr>
        <w:t>转换成</w:t>
      </w:r>
      <w:r w:rsidRPr="00281688">
        <w:rPr>
          <w:rFonts w:ascii="Times New Roman" w:eastAsia="宋体" w:hAnsi="Times New Roman" w:cs="Times New Roman" w:hint="eastAsia"/>
          <w:sz w:val="24"/>
          <w:szCs w:val="32"/>
        </w:rPr>
        <w:t>Integer</w:t>
      </w:r>
      <w:r w:rsidRPr="00281688">
        <w:rPr>
          <w:rFonts w:ascii="Times New Roman" w:eastAsia="宋体" w:hAnsi="Times New Roman" w:cs="Times New Roman" w:hint="eastAsia"/>
          <w:sz w:val="24"/>
          <w:szCs w:val="32"/>
        </w:rPr>
        <w:t>、</w:t>
      </w:r>
      <w:r w:rsidRPr="00281688">
        <w:rPr>
          <w:rFonts w:ascii="Times New Roman" w:eastAsia="宋体" w:hAnsi="Times New Roman" w:cs="Times New Roman" w:hint="eastAsia"/>
          <w:sz w:val="24"/>
          <w:szCs w:val="32"/>
        </w:rPr>
        <w:t>Double</w:t>
      </w:r>
      <w:r w:rsidRPr="00281688">
        <w:rPr>
          <w:rFonts w:ascii="Times New Roman" w:eastAsia="宋体" w:hAnsi="Times New Roman" w:cs="Times New Roman" w:hint="eastAsia"/>
          <w:sz w:val="24"/>
          <w:szCs w:val="32"/>
        </w:rPr>
        <w:t>等。</w:t>
      </w:r>
    </w:p>
    <w:p w:rsidR="00C01E86" w:rsidRPr="00281688" w:rsidRDefault="00C01E86" w:rsidP="00C01E86">
      <w:pPr>
        <w:pStyle w:val="a7"/>
        <w:ind w:left="840" w:rightChars="-837" w:right="-1758" w:firstLineChars="0" w:firstLine="0"/>
        <w:jc w:val="left"/>
        <w:rPr>
          <w:rFonts w:ascii="Times New Roman" w:eastAsia="宋体" w:hAnsi="Times New Roman" w:cs="Times New Roman"/>
          <w:sz w:val="24"/>
          <w:szCs w:val="32"/>
        </w:rPr>
      </w:pPr>
      <w:r w:rsidRPr="00281688">
        <w:rPr>
          <w:rFonts w:ascii="Times New Roman" w:eastAsia="宋体" w:hAnsi="Times New Roman" w:cs="Times New Roman" w:hint="eastAsia"/>
          <w:sz w:val="24"/>
          <w:szCs w:val="32"/>
        </w:rPr>
        <w:t>数据格式化：对请求消息进行数据格式化。</w:t>
      </w:r>
      <w:r w:rsidRPr="00281688">
        <w:rPr>
          <w:rFonts w:ascii="Times New Roman" w:eastAsia="宋体" w:hAnsi="Times New Roman" w:cs="Times New Roman" w:hint="eastAsia"/>
          <w:sz w:val="24"/>
          <w:szCs w:val="32"/>
        </w:rPr>
        <w:t xml:space="preserve"> </w:t>
      </w:r>
      <w:r w:rsidRPr="00281688">
        <w:rPr>
          <w:rFonts w:ascii="Times New Roman" w:eastAsia="宋体" w:hAnsi="Times New Roman" w:cs="Times New Roman" w:hint="eastAsia"/>
          <w:sz w:val="24"/>
          <w:szCs w:val="32"/>
        </w:rPr>
        <w:t>如将字符串转换成格式化数字或格式化日期等。</w:t>
      </w:r>
    </w:p>
    <w:p w:rsidR="00C01E86" w:rsidRPr="00281688" w:rsidRDefault="00C01E86" w:rsidP="00C01E86">
      <w:pPr>
        <w:pStyle w:val="a7"/>
        <w:ind w:left="840" w:rightChars="-837" w:right="-1758" w:firstLineChars="0" w:firstLine="0"/>
        <w:jc w:val="left"/>
        <w:rPr>
          <w:rFonts w:ascii="Times New Roman" w:eastAsia="宋体" w:hAnsi="Times New Roman" w:cs="Times New Roman"/>
          <w:sz w:val="24"/>
          <w:szCs w:val="32"/>
        </w:rPr>
      </w:pPr>
      <w:r w:rsidRPr="00281688">
        <w:rPr>
          <w:rFonts w:ascii="Times New Roman" w:eastAsia="宋体" w:hAnsi="Times New Roman" w:cs="Times New Roman" w:hint="eastAsia"/>
          <w:sz w:val="24"/>
          <w:szCs w:val="32"/>
        </w:rPr>
        <w:t>数据验证：</w:t>
      </w:r>
      <w:r w:rsidRPr="00281688">
        <w:rPr>
          <w:rFonts w:ascii="Times New Roman" w:eastAsia="宋体" w:hAnsi="Times New Roman" w:cs="Times New Roman" w:hint="eastAsia"/>
          <w:sz w:val="24"/>
          <w:szCs w:val="32"/>
        </w:rPr>
        <w:t xml:space="preserve"> </w:t>
      </w:r>
      <w:r w:rsidRPr="00281688">
        <w:rPr>
          <w:rFonts w:ascii="Times New Roman" w:eastAsia="宋体" w:hAnsi="Times New Roman" w:cs="Times New Roman" w:hint="eastAsia"/>
          <w:sz w:val="24"/>
          <w:szCs w:val="32"/>
        </w:rPr>
        <w:t>验证数据的有效性（长度、格式等），验证结果存储到</w:t>
      </w:r>
      <w:proofErr w:type="spellStart"/>
      <w:r w:rsidRPr="00281688">
        <w:rPr>
          <w:rFonts w:ascii="Times New Roman" w:eastAsia="宋体" w:hAnsi="Times New Roman" w:cs="Times New Roman" w:hint="eastAsia"/>
          <w:sz w:val="24"/>
          <w:szCs w:val="32"/>
        </w:rPr>
        <w:t>BindingResult</w:t>
      </w:r>
      <w:proofErr w:type="spellEnd"/>
      <w:r w:rsidRPr="00281688">
        <w:rPr>
          <w:rFonts w:ascii="Times New Roman" w:eastAsia="宋体" w:hAnsi="Times New Roman" w:cs="Times New Roman" w:hint="eastAsia"/>
          <w:sz w:val="24"/>
          <w:szCs w:val="32"/>
        </w:rPr>
        <w:t>或</w:t>
      </w:r>
      <w:r w:rsidRPr="00281688">
        <w:rPr>
          <w:rFonts w:ascii="Times New Roman" w:eastAsia="宋体" w:hAnsi="Times New Roman" w:cs="Times New Roman" w:hint="eastAsia"/>
          <w:sz w:val="24"/>
          <w:szCs w:val="32"/>
        </w:rPr>
        <w:t>Error</w:t>
      </w:r>
      <w:r w:rsidRPr="00281688">
        <w:rPr>
          <w:rFonts w:ascii="Times New Roman" w:eastAsia="宋体" w:hAnsi="Times New Roman" w:cs="Times New Roman" w:hint="eastAsia"/>
          <w:sz w:val="24"/>
          <w:szCs w:val="32"/>
        </w:rPr>
        <w:t>中。</w:t>
      </w:r>
    </w:p>
    <w:p w:rsidR="00C01E86" w:rsidRPr="00281688" w:rsidRDefault="00C01E86" w:rsidP="00C635BE">
      <w:pPr>
        <w:pStyle w:val="a7"/>
        <w:numPr>
          <w:ilvl w:val="0"/>
          <w:numId w:val="65"/>
        </w:numPr>
        <w:ind w:rightChars="-837" w:right="-1758" w:firstLineChars="0"/>
        <w:jc w:val="left"/>
        <w:rPr>
          <w:rFonts w:ascii="Times New Roman" w:eastAsia="宋体" w:hAnsi="Times New Roman" w:cs="Times New Roman"/>
          <w:sz w:val="24"/>
          <w:szCs w:val="32"/>
        </w:rPr>
      </w:pPr>
      <w:r w:rsidRPr="00281688">
        <w:rPr>
          <w:rFonts w:ascii="Times New Roman" w:eastAsia="宋体" w:hAnsi="Times New Roman" w:cs="Times New Roman" w:hint="eastAsia"/>
          <w:sz w:val="24"/>
          <w:szCs w:val="32"/>
        </w:rPr>
        <w:t>Handler(Controller)</w:t>
      </w:r>
      <w:r w:rsidRPr="00281688">
        <w:rPr>
          <w:rFonts w:ascii="Times New Roman" w:eastAsia="宋体" w:hAnsi="Times New Roman" w:cs="Times New Roman" w:hint="eastAsia"/>
          <w:sz w:val="24"/>
          <w:szCs w:val="32"/>
        </w:rPr>
        <w:t>执行完成后，向</w:t>
      </w:r>
      <w:r w:rsidRPr="00281688">
        <w:rPr>
          <w:rFonts w:ascii="Times New Roman" w:eastAsia="宋体" w:hAnsi="Times New Roman" w:cs="Times New Roman" w:hint="eastAsia"/>
          <w:sz w:val="24"/>
          <w:szCs w:val="32"/>
        </w:rPr>
        <w:t xml:space="preserve"> </w:t>
      </w:r>
      <w:proofErr w:type="spellStart"/>
      <w:r w:rsidRPr="00281688">
        <w:rPr>
          <w:rFonts w:ascii="Times New Roman" w:eastAsia="宋体" w:hAnsi="Times New Roman" w:cs="Times New Roman" w:hint="eastAsia"/>
          <w:sz w:val="24"/>
          <w:szCs w:val="32"/>
        </w:rPr>
        <w:t>DispatcherServlet</w:t>
      </w:r>
      <w:proofErr w:type="spellEnd"/>
      <w:r w:rsidRPr="00281688">
        <w:rPr>
          <w:rFonts w:ascii="Times New Roman" w:eastAsia="宋体" w:hAnsi="Times New Roman" w:cs="Times New Roman" w:hint="eastAsia"/>
          <w:sz w:val="24"/>
          <w:szCs w:val="32"/>
        </w:rPr>
        <w:t xml:space="preserve"> </w:t>
      </w:r>
      <w:r w:rsidRPr="00281688">
        <w:rPr>
          <w:rFonts w:ascii="Times New Roman" w:eastAsia="宋体" w:hAnsi="Times New Roman" w:cs="Times New Roman" w:hint="eastAsia"/>
          <w:sz w:val="24"/>
          <w:szCs w:val="32"/>
        </w:rPr>
        <w:t>返回一个</w:t>
      </w:r>
      <w:r w:rsidRPr="00281688">
        <w:rPr>
          <w:rFonts w:ascii="Times New Roman" w:eastAsia="宋体" w:hAnsi="Times New Roman" w:cs="Times New Roman" w:hint="eastAsia"/>
          <w:sz w:val="24"/>
          <w:szCs w:val="32"/>
        </w:rPr>
        <w:t xml:space="preserve"> </w:t>
      </w:r>
      <w:proofErr w:type="spellStart"/>
      <w:r w:rsidRPr="00281688">
        <w:rPr>
          <w:rFonts w:ascii="Times New Roman" w:eastAsia="宋体" w:hAnsi="Times New Roman" w:cs="Times New Roman" w:hint="eastAsia"/>
          <w:sz w:val="24"/>
          <w:szCs w:val="32"/>
        </w:rPr>
        <w:t>ModelAndView</w:t>
      </w:r>
      <w:proofErr w:type="spellEnd"/>
      <w:r w:rsidRPr="00281688">
        <w:rPr>
          <w:rFonts w:ascii="Times New Roman" w:eastAsia="宋体" w:hAnsi="Times New Roman" w:cs="Times New Roman" w:hint="eastAsia"/>
          <w:sz w:val="24"/>
          <w:szCs w:val="32"/>
        </w:rPr>
        <w:t xml:space="preserve"> </w:t>
      </w:r>
      <w:r w:rsidRPr="00281688">
        <w:rPr>
          <w:rFonts w:ascii="Times New Roman" w:eastAsia="宋体" w:hAnsi="Times New Roman" w:cs="Times New Roman" w:hint="eastAsia"/>
          <w:sz w:val="24"/>
          <w:szCs w:val="32"/>
        </w:rPr>
        <w:t>对象</w:t>
      </w:r>
    </w:p>
    <w:p w:rsidR="00C01E86" w:rsidRPr="00281688" w:rsidRDefault="00C01E86" w:rsidP="00C635BE">
      <w:pPr>
        <w:pStyle w:val="a7"/>
        <w:numPr>
          <w:ilvl w:val="0"/>
          <w:numId w:val="65"/>
        </w:numPr>
        <w:ind w:rightChars="-837" w:right="-1758" w:firstLineChars="0"/>
        <w:jc w:val="left"/>
        <w:rPr>
          <w:rFonts w:ascii="Times New Roman" w:eastAsia="宋体" w:hAnsi="Times New Roman" w:cs="Times New Roman"/>
          <w:sz w:val="24"/>
          <w:szCs w:val="32"/>
        </w:rPr>
      </w:pPr>
      <w:r w:rsidRPr="00281688">
        <w:rPr>
          <w:rFonts w:ascii="Times New Roman" w:eastAsia="宋体" w:hAnsi="Times New Roman" w:cs="Times New Roman" w:hint="eastAsia"/>
          <w:sz w:val="24"/>
          <w:szCs w:val="32"/>
        </w:rPr>
        <w:t>根据返回的</w:t>
      </w:r>
      <w:proofErr w:type="spellStart"/>
      <w:r w:rsidRPr="00281688">
        <w:rPr>
          <w:rFonts w:ascii="Times New Roman" w:eastAsia="宋体" w:hAnsi="Times New Roman" w:cs="Times New Roman" w:hint="eastAsia"/>
          <w:sz w:val="24"/>
          <w:szCs w:val="32"/>
        </w:rPr>
        <w:t>ModelAndView</w:t>
      </w:r>
      <w:proofErr w:type="spellEnd"/>
      <w:r w:rsidRPr="00281688">
        <w:rPr>
          <w:rFonts w:ascii="Times New Roman" w:eastAsia="宋体" w:hAnsi="Times New Roman" w:cs="Times New Roman" w:hint="eastAsia"/>
          <w:sz w:val="24"/>
          <w:szCs w:val="32"/>
        </w:rPr>
        <w:t>，选择一个适合的</w:t>
      </w:r>
      <w:r w:rsidRPr="00281688">
        <w:rPr>
          <w:rFonts w:ascii="Times New Roman" w:eastAsia="宋体" w:hAnsi="Times New Roman" w:cs="Times New Roman" w:hint="eastAsia"/>
          <w:sz w:val="24"/>
          <w:szCs w:val="32"/>
        </w:rPr>
        <w:t xml:space="preserve"> </w:t>
      </w:r>
      <w:proofErr w:type="spellStart"/>
      <w:r w:rsidRPr="00281688">
        <w:rPr>
          <w:rFonts w:ascii="Times New Roman" w:eastAsia="宋体" w:hAnsi="Times New Roman" w:cs="Times New Roman" w:hint="eastAsia"/>
          <w:sz w:val="24"/>
          <w:szCs w:val="32"/>
        </w:rPr>
        <w:t>ViewResolver</w:t>
      </w:r>
      <w:proofErr w:type="spellEnd"/>
      <w:r w:rsidRPr="00281688">
        <w:rPr>
          <w:rFonts w:ascii="Times New Roman" w:eastAsia="宋体" w:hAnsi="Times New Roman" w:cs="Times New Roman" w:hint="eastAsia"/>
          <w:sz w:val="24"/>
          <w:szCs w:val="32"/>
        </w:rPr>
        <w:t>（必须是已经注册到</w:t>
      </w:r>
      <w:r w:rsidRPr="00281688">
        <w:rPr>
          <w:rFonts w:ascii="Times New Roman" w:eastAsia="宋体" w:hAnsi="Times New Roman" w:cs="Times New Roman" w:hint="eastAsia"/>
          <w:sz w:val="24"/>
          <w:szCs w:val="32"/>
        </w:rPr>
        <w:t>Spring</w:t>
      </w:r>
      <w:r w:rsidRPr="00281688">
        <w:rPr>
          <w:rFonts w:ascii="Times New Roman" w:eastAsia="宋体" w:hAnsi="Times New Roman" w:cs="Times New Roman" w:hint="eastAsia"/>
          <w:sz w:val="24"/>
          <w:szCs w:val="32"/>
        </w:rPr>
        <w:t>容器中的</w:t>
      </w:r>
      <w:proofErr w:type="spellStart"/>
      <w:r w:rsidRPr="00281688">
        <w:rPr>
          <w:rFonts w:ascii="Times New Roman" w:eastAsia="宋体" w:hAnsi="Times New Roman" w:cs="Times New Roman" w:hint="eastAsia"/>
          <w:sz w:val="24"/>
          <w:szCs w:val="32"/>
        </w:rPr>
        <w:t>ViewResolver</w:t>
      </w:r>
      <w:proofErr w:type="spellEnd"/>
      <w:r w:rsidRPr="00281688">
        <w:rPr>
          <w:rFonts w:ascii="Times New Roman" w:eastAsia="宋体" w:hAnsi="Times New Roman" w:cs="Times New Roman" w:hint="eastAsia"/>
          <w:sz w:val="24"/>
          <w:szCs w:val="32"/>
        </w:rPr>
        <w:t>)</w:t>
      </w:r>
      <w:r w:rsidRPr="00281688">
        <w:rPr>
          <w:rFonts w:ascii="Times New Roman" w:eastAsia="宋体" w:hAnsi="Times New Roman" w:cs="Times New Roman" w:hint="eastAsia"/>
          <w:sz w:val="24"/>
          <w:szCs w:val="32"/>
        </w:rPr>
        <w:t>返回给</w:t>
      </w:r>
      <w:proofErr w:type="spellStart"/>
      <w:r w:rsidRPr="00281688">
        <w:rPr>
          <w:rFonts w:ascii="Times New Roman" w:eastAsia="宋体" w:hAnsi="Times New Roman" w:cs="Times New Roman" w:hint="eastAsia"/>
          <w:sz w:val="24"/>
          <w:szCs w:val="32"/>
        </w:rPr>
        <w:t>DispatcherServlet</w:t>
      </w:r>
      <w:proofErr w:type="spellEnd"/>
      <w:r w:rsidRPr="00281688">
        <w:rPr>
          <w:rFonts w:ascii="Times New Roman" w:eastAsia="宋体" w:hAnsi="Times New Roman" w:cs="Times New Roman" w:hint="eastAsia"/>
          <w:sz w:val="24"/>
          <w:szCs w:val="32"/>
        </w:rPr>
        <w:t>。</w:t>
      </w:r>
    </w:p>
    <w:p w:rsidR="00C01E86" w:rsidRPr="00281688" w:rsidRDefault="00C01E86" w:rsidP="00C635BE">
      <w:pPr>
        <w:pStyle w:val="a7"/>
        <w:numPr>
          <w:ilvl w:val="0"/>
          <w:numId w:val="65"/>
        </w:numPr>
        <w:ind w:rightChars="-837" w:right="-1758" w:firstLineChars="0"/>
        <w:jc w:val="left"/>
        <w:rPr>
          <w:rFonts w:ascii="Times New Roman" w:eastAsia="宋体" w:hAnsi="Times New Roman" w:cs="Times New Roman"/>
          <w:sz w:val="24"/>
          <w:szCs w:val="32"/>
        </w:rPr>
      </w:pPr>
      <w:proofErr w:type="spellStart"/>
      <w:r w:rsidRPr="00281688">
        <w:rPr>
          <w:rFonts w:ascii="Times New Roman" w:eastAsia="宋体" w:hAnsi="Times New Roman" w:cs="Times New Roman" w:hint="eastAsia"/>
          <w:sz w:val="24"/>
          <w:szCs w:val="32"/>
        </w:rPr>
        <w:t>ViewResolver</w:t>
      </w:r>
      <w:proofErr w:type="spellEnd"/>
      <w:r w:rsidRPr="00281688">
        <w:rPr>
          <w:rFonts w:ascii="Times New Roman" w:eastAsia="宋体" w:hAnsi="Times New Roman" w:cs="Times New Roman" w:hint="eastAsia"/>
          <w:sz w:val="24"/>
          <w:szCs w:val="32"/>
        </w:rPr>
        <w:t xml:space="preserve"> </w:t>
      </w:r>
      <w:r w:rsidRPr="00281688">
        <w:rPr>
          <w:rFonts w:ascii="Times New Roman" w:eastAsia="宋体" w:hAnsi="Times New Roman" w:cs="Times New Roman" w:hint="eastAsia"/>
          <w:sz w:val="24"/>
          <w:szCs w:val="32"/>
        </w:rPr>
        <w:t>结合</w:t>
      </w:r>
      <w:r w:rsidRPr="00281688">
        <w:rPr>
          <w:rFonts w:ascii="Times New Roman" w:eastAsia="宋体" w:hAnsi="Times New Roman" w:cs="Times New Roman" w:hint="eastAsia"/>
          <w:sz w:val="24"/>
          <w:szCs w:val="32"/>
        </w:rPr>
        <w:t>Model</w:t>
      </w:r>
      <w:r w:rsidRPr="00281688">
        <w:rPr>
          <w:rFonts w:ascii="Times New Roman" w:eastAsia="宋体" w:hAnsi="Times New Roman" w:cs="Times New Roman" w:hint="eastAsia"/>
          <w:sz w:val="24"/>
          <w:szCs w:val="32"/>
        </w:rPr>
        <w:t>和</w:t>
      </w:r>
      <w:r w:rsidRPr="00281688">
        <w:rPr>
          <w:rFonts w:ascii="Times New Roman" w:eastAsia="宋体" w:hAnsi="Times New Roman" w:cs="Times New Roman" w:hint="eastAsia"/>
          <w:sz w:val="24"/>
          <w:szCs w:val="32"/>
        </w:rPr>
        <w:t>View</w:t>
      </w:r>
      <w:r w:rsidRPr="00281688">
        <w:rPr>
          <w:rFonts w:ascii="Times New Roman" w:eastAsia="宋体" w:hAnsi="Times New Roman" w:cs="Times New Roman" w:hint="eastAsia"/>
          <w:sz w:val="24"/>
          <w:szCs w:val="32"/>
        </w:rPr>
        <w:t>，来渲染视图。</w:t>
      </w:r>
    </w:p>
    <w:p w:rsidR="00C01E86" w:rsidRPr="00281688" w:rsidRDefault="00C01E86" w:rsidP="00C635BE">
      <w:pPr>
        <w:pStyle w:val="a7"/>
        <w:numPr>
          <w:ilvl w:val="0"/>
          <w:numId w:val="65"/>
        </w:numPr>
        <w:ind w:rightChars="-837" w:right="-1758" w:firstLineChars="0"/>
        <w:jc w:val="left"/>
        <w:rPr>
          <w:rFonts w:ascii="Times New Roman" w:eastAsia="宋体" w:hAnsi="Times New Roman" w:cs="Times New Roman"/>
          <w:sz w:val="24"/>
          <w:szCs w:val="32"/>
        </w:rPr>
      </w:pPr>
      <w:r w:rsidRPr="00281688">
        <w:rPr>
          <w:rFonts w:ascii="Times New Roman" w:eastAsia="宋体" w:hAnsi="Times New Roman" w:cs="Times New Roman" w:hint="eastAsia"/>
          <w:sz w:val="24"/>
          <w:szCs w:val="32"/>
        </w:rPr>
        <w:t>视图负责将渲染结果返回给客户端</w:t>
      </w:r>
    </w:p>
    <w:p w:rsidR="00C01E86" w:rsidRPr="00281688" w:rsidRDefault="00C01E86" w:rsidP="00C635BE">
      <w:pPr>
        <w:pStyle w:val="a7"/>
        <w:numPr>
          <w:ilvl w:val="0"/>
          <w:numId w:val="47"/>
        </w:numPr>
        <w:ind w:firstLineChars="0"/>
        <w:outlineLvl w:val="1"/>
        <w:rPr>
          <w:b/>
          <w:sz w:val="24"/>
          <w:szCs w:val="28"/>
        </w:rPr>
      </w:pPr>
      <w:proofErr w:type="spellStart"/>
      <w:r w:rsidRPr="00281688">
        <w:rPr>
          <w:b/>
          <w:sz w:val="24"/>
          <w:szCs w:val="28"/>
        </w:rPr>
        <w:t>SpringMVC</w:t>
      </w:r>
      <w:proofErr w:type="spellEnd"/>
      <w:r w:rsidRPr="00281688">
        <w:rPr>
          <w:b/>
          <w:sz w:val="24"/>
          <w:szCs w:val="28"/>
        </w:rPr>
        <w:t>中的组件及各个组件的作用</w:t>
      </w:r>
    </w:p>
    <w:p w:rsidR="00C01E86" w:rsidRPr="00281688" w:rsidRDefault="00C01E86" w:rsidP="00C01E86">
      <w:pPr>
        <w:pStyle w:val="a7"/>
        <w:ind w:left="840" w:rightChars="-837" w:right="-1758" w:firstLineChars="0" w:firstLine="0"/>
        <w:jc w:val="left"/>
        <w:rPr>
          <w:rFonts w:ascii="Times New Roman" w:eastAsia="宋体" w:hAnsi="Times New Roman" w:cs="Times New Roman"/>
          <w:sz w:val="24"/>
          <w:szCs w:val="32"/>
        </w:rPr>
      </w:pPr>
      <w:r w:rsidRPr="00281688">
        <w:rPr>
          <w:rFonts w:ascii="Times New Roman" w:eastAsia="宋体" w:hAnsi="Times New Roman" w:cs="Times New Roman"/>
          <w:sz w:val="24"/>
          <w:szCs w:val="32"/>
        </w:rPr>
        <w:t>1.DispatherServlet</w:t>
      </w:r>
      <w:r w:rsidRPr="00281688">
        <w:rPr>
          <w:rFonts w:ascii="Times New Roman" w:eastAsia="宋体" w:hAnsi="Times New Roman" w:cs="Times New Roman"/>
          <w:sz w:val="24"/>
          <w:szCs w:val="32"/>
        </w:rPr>
        <w:t>：前置控制器，负责接收并处理所有的</w:t>
      </w:r>
      <w:r w:rsidRPr="00281688">
        <w:rPr>
          <w:rFonts w:ascii="Times New Roman" w:eastAsia="宋体" w:hAnsi="Times New Roman" w:cs="Times New Roman"/>
          <w:sz w:val="24"/>
          <w:szCs w:val="32"/>
        </w:rPr>
        <w:t>web</w:t>
      </w:r>
      <w:r w:rsidRPr="00281688">
        <w:rPr>
          <w:rFonts w:ascii="Times New Roman" w:eastAsia="宋体" w:hAnsi="Times New Roman" w:cs="Times New Roman"/>
          <w:sz w:val="24"/>
          <w:szCs w:val="32"/>
        </w:rPr>
        <w:t>请求，根据</w:t>
      </w:r>
      <w:proofErr w:type="spellStart"/>
      <w:r w:rsidRPr="00281688">
        <w:rPr>
          <w:rFonts w:ascii="Times New Roman" w:eastAsia="宋体" w:hAnsi="Times New Roman" w:cs="Times New Roman"/>
          <w:sz w:val="24"/>
          <w:szCs w:val="32"/>
        </w:rPr>
        <w:t>handlerMapping</w:t>
      </w:r>
      <w:proofErr w:type="spellEnd"/>
      <w:r w:rsidRPr="00281688">
        <w:rPr>
          <w:rFonts w:ascii="Times New Roman" w:eastAsia="宋体" w:hAnsi="Times New Roman" w:cs="Times New Roman"/>
          <w:sz w:val="24"/>
          <w:szCs w:val="32"/>
        </w:rPr>
        <w:t>找到具体的</w:t>
      </w:r>
      <w:r w:rsidRPr="00281688">
        <w:rPr>
          <w:rFonts w:ascii="Times New Roman" w:eastAsia="宋体" w:hAnsi="Times New Roman" w:cs="Times New Roman"/>
          <w:sz w:val="24"/>
          <w:szCs w:val="32"/>
        </w:rPr>
        <w:t>Controller</w:t>
      </w:r>
      <w:r w:rsidRPr="00281688">
        <w:rPr>
          <w:rFonts w:ascii="Times New Roman" w:eastAsia="宋体" w:hAnsi="Times New Roman" w:cs="Times New Roman"/>
          <w:sz w:val="24"/>
          <w:szCs w:val="32"/>
        </w:rPr>
        <w:t>，由</w:t>
      </w:r>
      <w:r w:rsidRPr="00281688">
        <w:rPr>
          <w:rFonts w:ascii="Times New Roman" w:eastAsia="宋体" w:hAnsi="Times New Roman" w:cs="Times New Roman"/>
          <w:sz w:val="24"/>
          <w:szCs w:val="32"/>
        </w:rPr>
        <w:t>controller</w:t>
      </w:r>
      <w:r w:rsidRPr="00281688">
        <w:rPr>
          <w:rFonts w:ascii="Times New Roman" w:eastAsia="宋体" w:hAnsi="Times New Roman" w:cs="Times New Roman"/>
          <w:sz w:val="24"/>
          <w:szCs w:val="32"/>
        </w:rPr>
        <w:t>完成具体的处理逻辑。</w:t>
      </w:r>
    </w:p>
    <w:p w:rsidR="00C01E86" w:rsidRPr="00281688" w:rsidRDefault="00C01E86" w:rsidP="00C01E86">
      <w:pPr>
        <w:pStyle w:val="a7"/>
        <w:ind w:left="840" w:rightChars="-837" w:right="-1758" w:firstLineChars="0" w:firstLine="0"/>
        <w:jc w:val="left"/>
        <w:rPr>
          <w:rFonts w:ascii="Times New Roman" w:eastAsia="宋体" w:hAnsi="Times New Roman" w:cs="Times New Roman"/>
          <w:sz w:val="24"/>
          <w:szCs w:val="32"/>
        </w:rPr>
      </w:pPr>
      <w:r w:rsidRPr="00281688">
        <w:rPr>
          <w:rFonts w:ascii="Times New Roman" w:eastAsia="宋体" w:hAnsi="Times New Roman" w:cs="Times New Roman"/>
          <w:sz w:val="24"/>
          <w:szCs w:val="32"/>
        </w:rPr>
        <w:t>2.HandlerMapping</w:t>
      </w:r>
      <w:r w:rsidRPr="00281688">
        <w:rPr>
          <w:rFonts w:ascii="Times New Roman" w:eastAsia="宋体" w:hAnsi="Times New Roman" w:cs="Times New Roman"/>
          <w:sz w:val="24"/>
          <w:szCs w:val="32"/>
        </w:rPr>
        <w:t>：负责处理</w:t>
      </w:r>
      <w:r w:rsidRPr="00281688">
        <w:rPr>
          <w:rFonts w:ascii="Times New Roman" w:eastAsia="宋体" w:hAnsi="Times New Roman" w:cs="Times New Roman"/>
          <w:sz w:val="24"/>
          <w:szCs w:val="32"/>
        </w:rPr>
        <w:t>web</w:t>
      </w:r>
      <w:r w:rsidRPr="00281688">
        <w:rPr>
          <w:rFonts w:ascii="Times New Roman" w:eastAsia="宋体" w:hAnsi="Times New Roman" w:cs="Times New Roman"/>
          <w:sz w:val="24"/>
          <w:szCs w:val="32"/>
        </w:rPr>
        <w:t>请求和具体的</w:t>
      </w:r>
      <w:r w:rsidRPr="00281688">
        <w:rPr>
          <w:rFonts w:ascii="Times New Roman" w:eastAsia="宋体" w:hAnsi="Times New Roman" w:cs="Times New Roman"/>
          <w:sz w:val="24"/>
          <w:szCs w:val="32"/>
        </w:rPr>
        <w:t>Controller</w:t>
      </w:r>
      <w:r w:rsidRPr="00281688">
        <w:rPr>
          <w:rFonts w:ascii="Times New Roman" w:eastAsia="宋体" w:hAnsi="Times New Roman" w:cs="Times New Roman"/>
          <w:sz w:val="24"/>
          <w:szCs w:val="32"/>
        </w:rPr>
        <w:t>之间的映射关系匹配。</w:t>
      </w:r>
    </w:p>
    <w:p w:rsidR="00C01E86" w:rsidRPr="00281688" w:rsidRDefault="00C01E86" w:rsidP="00C01E86">
      <w:pPr>
        <w:pStyle w:val="a7"/>
        <w:ind w:left="840" w:rightChars="-837" w:right="-1758" w:firstLineChars="0" w:firstLine="0"/>
        <w:jc w:val="left"/>
        <w:rPr>
          <w:rFonts w:ascii="Times New Roman" w:eastAsia="宋体" w:hAnsi="Times New Roman" w:cs="Times New Roman"/>
          <w:sz w:val="24"/>
          <w:szCs w:val="32"/>
        </w:rPr>
      </w:pPr>
      <w:r w:rsidRPr="00281688">
        <w:rPr>
          <w:rFonts w:ascii="Times New Roman" w:eastAsia="宋体" w:hAnsi="Times New Roman" w:cs="Times New Roman"/>
          <w:sz w:val="24"/>
          <w:szCs w:val="32"/>
        </w:rPr>
        <w:t>3.Controller</w:t>
      </w:r>
      <w:r w:rsidRPr="00281688">
        <w:rPr>
          <w:rFonts w:ascii="Times New Roman" w:eastAsia="宋体" w:hAnsi="Times New Roman" w:cs="Times New Roman"/>
          <w:sz w:val="24"/>
          <w:szCs w:val="32"/>
        </w:rPr>
        <w:t>：</w:t>
      </w:r>
      <w:proofErr w:type="spellStart"/>
      <w:r w:rsidRPr="00281688">
        <w:rPr>
          <w:rFonts w:ascii="Times New Roman" w:eastAsia="宋体" w:hAnsi="Times New Roman" w:cs="Times New Roman"/>
          <w:sz w:val="24"/>
          <w:szCs w:val="32"/>
        </w:rPr>
        <w:t>DispatherServlet</w:t>
      </w:r>
      <w:proofErr w:type="spellEnd"/>
      <w:r w:rsidRPr="00281688">
        <w:rPr>
          <w:rFonts w:ascii="Times New Roman" w:eastAsia="宋体" w:hAnsi="Times New Roman" w:cs="Times New Roman"/>
          <w:sz w:val="24"/>
          <w:szCs w:val="32"/>
        </w:rPr>
        <w:t>的次级控制器，</w:t>
      </w:r>
      <w:r w:rsidRPr="00281688">
        <w:rPr>
          <w:rFonts w:ascii="Times New Roman" w:eastAsia="宋体" w:hAnsi="Times New Roman" w:cs="Times New Roman"/>
          <w:sz w:val="24"/>
          <w:szCs w:val="32"/>
        </w:rPr>
        <w:t>web</w:t>
      </w:r>
      <w:r w:rsidRPr="00281688">
        <w:rPr>
          <w:rFonts w:ascii="Times New Roman" w:eastAsia="宋体" w:hAnsi="Times New Roman" w:cs="Times New Roman"/>
          <w:sz w:val="24"/>
          <w:szCs w:val="32"/>
        </w:rPr>
        <w:t>请求的具体处理者。</w:t>
      </w:r>
      <w:proofErr w:type="spellStart"/>
      <w:r w:rsidRPr="00281688">
        <w:rPr>
          <w:rFonts w:ascii="Times New Roman" w:eastAsia="宋体" w:hAnsi="Times New Roman" w:cs="Times New Roman"/>
          <w:sz w:val="24"/>
          <w:szCs w:val="32"/>
        </w:rPr>
        <w:t>DispatherServlet</w:t>
      </w:r>
      <w:proofErr w:type="spellEnd"/>
      <w:r w:rsidRPr="00281688">
        <w:rPr>
          <w:rFonts w:ascii="Times New Roman" w:eastAsia="宋体" w:hAnsi="Times New Roman" w:cs="Times New Roman"/>
          <w:sz w:val="24"/>
          <w:szCs w:val="32"/>
        </w:rPr>
        <w:t>获得</w:t>
      </w:r>
      <w:proofErr w:type="spellStart"/>
      <w:r w:rsidRPr="00281688">
        <w:rPr>
          <w:rFonts w:ascii="Times New Roman" w:eastAsia="宋体" w:hAnsi="Times New Roman" w:cs="Times New Roman"/>
          <w:sz w:val="24"/>
          <w:szCs w:val="32"/>
        </w:rPr>
        <w:t>handlerMapping</w:t>
      </w:r>
      <w:proofErr w:type="spellEnd"/>
      <w:r w:rsidRPr="00281688">
        <w:rPr>
          <w:rFonts w:ascii="Times New Roman" w:eastAsia="宋体" w:hAnsi="Times New Roman" w:cs="Times New Roman"/>
          <w:sz w:val="24"/>
          <w:szCs w:val="32"/>
        </w:rPr>
        <w:t>的返回结果后，调用</w:t>
      </w:r>
      <w:r w:rsidRPr="00281688">
        <w:rPr>
          <w:rFonts w:ascii="Times New Roman" w:eastAsia="宋体" w:hAnsi="Times New Roman" w:cs="Times New Roman"/>
          <w:sz w:val="24"/>
          <w:szCs w:val="32"/>
        </w:rPr>
        <w:t>controller</w:t>
      </w:r>
      <w:r w:rsidRPr="00281688">
        <w:rPr>
          <w:rFonts w:ascii="Times New Roman" w:eastAsia="宋体" w:hAnsi="Times New Roman" w:cs="Times New Roman"/>
          <w:sz w:val="24"/>
          <w:szCs w:val="32"/>
        </w:rPr>
        <w:t>的处理方法处理当前的业务请求，处理完成后返回</w:t>
      </w:r>
      <w:proofErr w:type="spellStart"/>
      <w:r w:rsidRPr="00281688">
        <w:rPr>
          <w:rFonts w:ascii="Times New Roman" w:eastAsia="宋体" w:hAnsi="Times New Roman" w:cs="Times New Roman"/>
          <w:sz w:val="24"/>
          <w:szCs w:val="32"/>
        </w:rPr>
        <w:t>ModelAndView</w:t>
      </w:r>
      <w:proofErr w:type="spellEnd"/>
      <w:r w:rsidRPr="00281688">
        <w:rPr>
          <w:rFonts w:ascii="Times New Roman" w:eastAsia="宋体" w:hAnsi="Times New Roman" w:cs="Times New Roman"/>
          <w:sz w:val="24"/>
          <w:szCs w:val="32"/>
        </w:rPr>
        <w:t>对象。</w:t>
      </w:r>
    </w:p>
    <w:p w:rsidR="00C01E86" w:rsidRPr="00281688" w:rsidRDefault="00C01E86" w:rsidP="00C01E86">
      <w:pPr>
        <w:pStyle w:val="a7"/>
        <w:ind w:left="840" w:rightChars="-837" w:right="-1758" w:firstLineChars="0" w:firstLine="0"/>
        <w:jc w:val="left"/>
        <w:rPr>
          <w:rFonts w:ascii="Times New Roman" w:eastAsia="宋体" w:hAnsi="Times New Roman" w:cs="Times New Roman"/>
          <w:sz w:val="24"/>
          <w:szCs w:val="32"/>
        </w:rPr>
      </w:pPr>
      <w:r w:rsidRPr="00281688">
        <w:rPr>
          <w:rFonts w:ascii="Times New Roman" w:eastAsia="宋体" w:hAnsi="Times New Roman" w:cs="Times New Roman"/>
          <w:sz w:val="24"/>
          <w:szCs w:val="32"/>
        </w:rPr>
        <w:t>4.ViewResolver</w:t>
      </w:r>
      <w:r w:rsidRPr="00281688">
        <w:rPr>
          <w:rFonts w:ascii="Times New Roman" w:eastAsia="宋体" w:hAnsi="Times New Roman" w:cs="Times New Roman"/>
          <w:sz w:val="24"/>
          <w:szCs w:val="32"/>
        </w:rPr>
        <w:t>：用来处理视图名与具体的</w:t>
      </w:r>
      <w:r w:rsidRPr="00281688">
        <w:rPr>
          <w:rFonts w:ascii="Times New Roman" w:eastAsia="宋体" w:hAnsi="Times New Roman" w:cs="Times New Roman"/>
          <w:sz w:val="24"/>
          <w:szCs w:val="32"/>
        </w:rPr>
        <w:t>view</w:t>
      </w:r>
      <w:r w:rsidRPr="00281688">
        <w:rPr>
          <w:rFonts w:ascii="Times New Roman" w:eastAsia="宋体" w:hAnsi="Times New Roman" w:cs="Times New Roman"/>
          <w:sz w:val="24"/>
          <w:szCs w:val="32"/>
        </w:rPr>
        <w:t>实例之间的映射对应关系。根据</w:t>
      </w:r>
      <w:proofErr w:type="spellStart"/>
      <w:r w:rsidRPr="00281688">
        <w:rPr>
          <w:rFonts w:ascii="Times New Roman" w:eastAsia="宋体" w:hAnsi="Times New Roman" w:cs="Times New Roman"/>
          <w:sz w:val="24"/>
          <w:szCs w:val="32"/>
        </w:rPr>
        <w:t>ModelAndView</w:t>
      </w:r>
      <w:proofErr w:type="spellEnd"/>
      <w:r w:rsidRPr="00281688">
        <w:rPr>
          <w:rFonts w:ascii="Times New Roman" w:eastAsia="宋体" w:hAnsi="Times New Roman" w:cs="Times New Roman"/>
          <w:sz w:val="24"/>
          <w:szCs w:val="32"/>
        </w:rPr>
        <w:t>中的视图名查找相应的</w:t>
      </w:r>
      <w:r w:rsidRPr="00281688">
        <w:rPr>
          <w:rFonts w:ascii="Times New Roman" w:eastAsia="宋体" w:hAnsi="Times New Roman" w:cs="Times New Roman"/>
          <w:sz w:val="24"/>
          <w:szCs w:val="32"/>
        </w:rPr>
        <w:t>View</w:t>
      </w:r>
      <w:r w:rsidRPr="00281688">
        <w:rPr>
          <w:rFonts w:ascii="Times New Roman" w:eastAsia="宋体" w:hAnsi="Times New Roman" w:cs="Times New Roman"/>
          <w:sz w:val="24"/>
          <w:szCs w:val="32"/>
        </w:rPr>
        <w:t>实现类，然后将查找的结果返回给</w:t>
      </w:r>
      <w:proofErr w:type="spellStart"/>
      <w:r w:rsidRPr="00281688">
        <w:rPr>
          <w:rFonts w:ascii="Times New Roman" w:eastAsia="宋体" w:hAnsi="Times New Roman" w:cs="Times New Roman"/>
          <w:sz w:val="24"/>
          <w:szCs w:val="32"/>
        </w:rPr>
        <w:t>DispatcherServlet</w:t>
      </w:r>
      <w:proofErr w:type="spellEnd"/>
      <w:r w:rsidRPr="00281688">
        <w:rPr>
          <w:rFonts w:ascii="Times New Roman" w:eastAsia="宋体" w:hAnsi="Times New Roman" w:cs="Times New Roman"/>
          <w:sz w:val="24"/>
          <w:szCs w:val="32"/>
        </w:rPr>
        <w:t>，</w:t>
      </w:r>
      <w:proofErr w:type="spellStart"/>
      <w:r w:rsidRPr="00281688">
        <w:rPr>
          <w:rFonts w:ascii="Times New Roman" w:eastAsia="宋体" w:hAnsi="Times New Roman" w:cs="Times New Roman"/>
          <w:sz w:val="24"/>
          <w:szCs w:val="32"/>
        </w:rPr>
        <w:t>DispatcherServlet</w:t>
      </w:r>
      <w:proofErr w:type="spellEnd"/>
      <w:r w:rsidRPr="00281688">
        <w:rPr>
          <w:rFonts w:ascii="Times New Roman" w:eastAsia="宋体" w:hAnsi="Times New Roman" w:cs="Times New Roman"/>
          <w:sz w:val="24"/>
          <w:szCs w:val="32"/>
        </w:rPr>
        <w:t>最终会将</w:t>
      </w:r>
      <w:proofErr w:type="spellStart"/>
      <w:r w:rsidRPr="00281688">
        <w:rPr>
          <w:rFonts w:ascii="Times New Roman" w:eastAsia="宋体" w:hAnsi="Times New Roman" w:cs="Times New Roman"/>
          <w:sz w:val="24"/>
          <w:szCs w:val="32"/>
        </w:rPr>
        <w:t>ModelAndView</w:t>
      </w:r>
      <w:proofErr w:type="spellEnd"/>
      <w:r w:rsidRPr="00281688">
        <w:rPr>
          <w:rFonts w:ascii="Times New Roman" w:eastAsia="宋体" w:hAnsi="Times New Roman" w:cs="Times New Roman"/>
          <w:sz w:val="24"/>
          <w:szCs w:val="32"/>
        </w:rPr>
        <w:t>中的模型数据交给返回的</w:t>
      </w:r>
      <w:r w:rsidRPr="00281688">
        <w:rPr>
          <w:rFonts w:ascii="Times New Roman" w:eastAsia="宋体" w:hAnsi="Times New Roman" w:cs="Times New Roman"/>
          <w:sz w:val="24"/>
          <w:szCs w:val="32"/>
        </w:rPr>
        <w:t>View</w:t>
      </w:r>
      <w:r w:rsidRPr="00281688">
        <w:rPr>
          <w:rFonts w:ascii="Times New Roman" w:eastAsia="宋体" w:hAnsi="Times New Roman" w:cs="Times New Roman"/>
          <w:sz w:val="24"/>
          <w:szCs w:val="32"/>
        </w:rPr>
        <w:t>处理最终的视图渲染工作。</w:t>
      </w:r>
    </w:p>
    <w:p w:rsidR="00C01E86" w:rsidRPr="00281688" w:rsidRDefault="00C01E86" w:rsidP="00C01E86">
      <w:pPr>
        <w:pStyle w:val="a7"/>
        <w:ind w:left="840" w:rightChars="-837" w:right="-1758" w:firstLineChars="0" w:firstLine="0"/>
        <w:jc w:val="left"/>
        <w:rPr>
          <w:rFonts w:ascii="Times New Roman" w:eastAsia="宋体" w:hAnsi="Times New Roman" w:cs="Times New Roman"/>
          <w:sz w:val="24"/>
          <w:szCs w:val="32"/>
        </w:rPr>
      </w:pPr>
      <w:r w:rsidRPr="00281688">
        <w:rPr>
          <w:rFonts w:ascii="Times New Roman" w:eastAsia="宋体" w:hAnsi="Times New Roman" w:cs="Times New Roman"/>
          <w:sz w:val="24"/>
          <w:szCs w:val="32"/>
        </w:rPr>
        <w:t>5.View</w:t>
      </w:r>
      <w:r w:rsidRPr="00281688">
        <w:rPr>
          <w:rFonts w:ascii="Times New Roman" w:eastAsia="宋体" w:hAnsi="Times New Roman" w:cs="Times New Roman"/>
          <w:sz w:val="24"/>
          <w:szCs w:val="32"/>
        </w:rPr>
        <w:t>：为支持多种视图技术</w:t>
      </w:r>
      <w:r w:rsidRPr="00281688">
        <w:rPr>
          <w:rFonts w:ascii="Times New Roman" w:eastAsia="宋体" w:hAnsi="Times New Roman" w:cs="Times New Roman" w:hint="eastAsia"/>
          <w:sz w:val="24"/>
          <w:szCs w:val="32"/>
        </w:rPr>
        <w:t>,</w:t>
      </w:r>
      <w:r w:rsidRPr="00281688">
        <w:rPr>
          <w:rFonts w:ascii="Times New Roman" w:eastAsia="宋体" w:hAnsi="Times New Roman" w:cs="Times New Roman"/>
          <w:sz w:val="24"/>
          <w:szCs w:val="32"/>
        </w:rPr>
        <w:t>统一抽象视图的生成策略，根据模型数据输出具体的视图。</w:t>
      </w:r>
    </w:p>
    <w:p w:rsidR="00C01E86" w:rsidRPr="00281688" w:rsidRDefault="00C01E86" w:rsidP="00C01E86">
      <w:pPr>
        <w:pStyle w:val="a7"/>
        <w:ind w:left="840" w:rightChars="-837" w:right="-1758" w:firstLineChars="0" w:firstLine="0"/>
        <w:jc w:val="left"/>
        <w:rPr>
          <w:rFonts w:ascii="Times New Roman" w:eastAsia="宋体" w:hAnsi="Times New Roman" w:cs="Times New Roman"/>
          <w:sz w:val="24"/>
          <w:szCs w:val="32"/>
        </w:rPr>
      </w:pPr>
      <w:r w:rsidRPr="00281688">
        <w:rPr>
          <w:rFonts w:ascii="Times New Roman" w:eastAsia="宋体" w:hAnsi="Times New Roman" w:cs="Times New Roman"/>
          <w:sz w:val="24"/>
          <w:szCs w:val="32"/>
        </w:rPr>
        <w:t>而存在，统一抽象视图的生成策略，根据模型数据输出具体的视图。</w:t>
      </w:r>
    </w:p>
    <w:p w:rsidR="00C01E86" w:rsidRPr="00281688" w:rsidRDefault="00C01E86" w:rsidP="00C01E86">
      <w:pPr>
        <w:pStyle w:val="a7"/>
        <w:ind w:left="840" w:rightChars="-837" w:right="-1758" w:firstLineChars="0" w:firstLine="0"/>
        <w:jc w:val="left"/>
        <w:rPr>
          <w:rFonts w:ascii="Times New Roman" w:eastAsia="宋体" w:hAnsi="Times New Roman" w:cs="Times New Roman"/>
          <w:sz w:val="24"/>
          <w:szCs w:val="32"/>
        </w:rPr>
      </w:pPr>
      <w:r w:rsidRPr="00281688">
        <w:rPr>
          <w:rFonts w:ascii="Times New Roman" w:eastAsia="宋体" w:hAnsi="Times New Roman" w:cs="Times New Roman" w:hint="eastAsia"/>
          <w:noProof/>
          <w:sz w:val="24"/>
          <w:szCs w:val="32"/>
        </w:rPr>
        <w:drawing>
          <wp:inline distT="0" distB="0" distL="0" distR="0" wp14:anchorId="228D2651" wp14:editId="1C03A906">
            <wp:extent cx="5274310" cy="2680259"/>
            <wp:effectExtent l="0" t="0" r="2540" b="6350"/>
            <wp:docPr id="29" name="图片 29" descr="5.View：为支持多种视图技术而存在，统一抽象视图的生成策略，根据模型数据输出具体的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View：为支持多种视图技术而存在，统一抽象视图的生成策略，根据模型数据输出具体的视图。"/>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680259"/>
                    </a:xfrm>
                    <a:prstGeom prst="rect">
                      <a:avLst/>
                    </a:prstGeom>
                    <a:noFill/>
                    <a:ln>
                      <a:noFill/>
                    </a:ln>
                  </pic:spPr>
                </pic:pic>
              </a:graphicData>
            </a:graphic>
          </wp:inline>
        </w:drawing>
      </w:r>
    </w:p>
    <w:p w:rsidR="00C01E86" w:rsidRPr="00281688" w:rsidRDefault="00C01E86" w:rsidP="00C635BE">
      <w:pPr>
        <w:pStyle w:val="a7"/>
        <w:numPr>
          <w:ilvl w:val="0"/>
          <w:numId w:val="47"/>
        </w:numPr>
        <w:ind w:firstLineChars="0"/>
        <w:outlineLvl w:val="1"/>
        <w:rPr>
          <w:b/>
          <w:sz w:val="24"/>
          <w:szCs w:val="28"/>
        </w:rPr>
      </w:pPr>
      <w:r w:rsidRPr="00281688">
        <w:rPr>
          <w:rFonts w:hint="eastAsia"/>
          <w:b/>
          <w:sz w:val="24"/>
          <w:szCs w:val="28"/>
        </w:rPr>
        <w:lastRenderedPageBreak/>
        <w:t xml:space="preserve">Spring MVC </w:t>
      </w:r>
      <w:r w:rsidRPr="00281688">
        <w:rPr>
          <w:rFonts w:hint="eastAsia"/>
          <w:b/>
          <w:sz w:val="24"/>
          <w:szCs w:val="28"/>
        </w:rPr>
        <w:t>常用的注解</w:t>
      </w:r>
    </w:p>
    <w:p w:rsidR="00C01E86" w:rsidRPr="00281688" w:rsidRDefault="00C01E86" w:rsidP="00C01E86">
      <w:pPr>
        <w:pStyle w:val="a7"/>
        <w:ind w:left="1260" w:firstLineChars="0" w:firstLine="0"/>
        <w:rPr>
          <w:sz w:val="24"/>
          <w:szCs w:val="28"/>
        </w:rPr>
      </w:pPr>
      <w:r w:rsidRPr="00281688">
        <w:rPr>
          <w:rFonts w:hint="eastAsia"/>
          <w:sz w:val="24"/>
          <w:szCs w:val="28"/>
        </w:rPr>
        <w:t>@</w:t>
      </w:r>
      <w:proofErr w:type="spellStart"/>
      <w:r w:rsidRPr="00281688">
        <w:rPr>
          <w:rFonts w:hint="eastAsia"/>
          <w:sz w:val="24"/>
          <w:szCs w:val="28"/>
        </w:rPr>
        <w:t>RequestMapping</w:t>
      </w:r>
      <w:proofErr w:type="spellEnd"/>
      <w:r w:rsidRPr="00281688">
        <w:rPr>
          <w:rFonts w:hint="eastAsia"/>
          <w:sz w:val="24"/>
          <w:szCs w:val="28"/>
        </w:rPr>
        <w:t>设置请求映射</w:t>
      </w:r>
      <w:proofErr w:type="spellStart"/>
      <w:r w:rsidRPr="00281688">
        <w:rPr>
          <w:rFonts w:hint="eastAsia"/>
          <w:sz w:val="24"/>
          <w:szCs w:val="28"/>
        </w:rPr>
        <w:t>url</w:t>
      </w:r>
      <w:proofErr w:type="spellEnd"/>
    </w:p>
    <w:p w:rsidR="00C01E86" w:rsidRPr="00281688" w:rsidRDefault="00C01E86" w:rsidP="00C01E86">
      <w:pPr>
        <w:pStyle w:val="a7"/>
        <w:ind w:left="1260" w:firstLineChars="0" w:firstLine="0"/>
        <w:rPr>
          <w:sz w:val="24"/>
          <w:szCs w:val="28"/>
        </w:rPr>
      </w:pPr>
      <w:r w:rsidRPr="00281688">
        <w:rPr>
          <w:rFonts w:hint="eastAsia"/>
          <w:sz w:val="24"/>
          <w:szCs w:val="28"/>
        </w:rPr>
        <w:t>@</w:t>
      </w:r>
      <w:proofErr w:type="spellStart"/>
      <w:r w:rsidRPr="00281688">
        <w:rPr>
          <w:rFonts w:hint="eastAsia"/>
          <w:sz w:val="24"/>
          <w:szCs w:val="28"/>
        </w:rPr>
        <w:t>RequestParam</w:t>
      </w:r>
      <w:proofErr w:type="spellEnd"/>
      <w:r w:rsidRPr="00281688">
        <w:rPr>
          <w:rFonts w:hint="eastAsia"/>
          <w:sz w:val="24"/>
          <w:szCs w:val="28"/>
        </w:rPr>
        <w:t>常用于处理简单类型的绑定</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t>@</w:t>
      </w:r>
      <w:proofErr w:type="spellStart"/>
      <w:r w:rsidRPr="00281688">
        <w:rPr>
          <w:rFonts w:hint="eastAsia"/>
          <w:sz w:val="24"/>
          <w:szCs w:val="28"/>
        </w:rPr>
        <w:t>RequestBody</w:t>
      </w:r>
      <w:proofErr w:type="spellEnd"/>
      <w:r w:rsidRPr="00281688">
        <w:rPr>
          <w:rFonts w:hint="eastAsia"/>
          <w:sz w:val="24"/>
          <w:szCs w:val="28"/>
        </w:rPr>
        <w:t>注解用于读取</w:t>
      </w:r>
      <w:r w:rsidRPr="00281688">
        <w:rPr>
          <w:rFonts w:hint="eastAsia"/>
          <w:sz w:val="24"/>
          <w:szCs w:val="28"/>
        </w:rPr>
        <w:t>http</w:t>
      </w:r>
      <w:r w:rsidRPr="00281688">
        <w:rPr>
          <w:rFonts w:hint="eastAsia"/>
          <w:sz w:val="24"/>
          <w:szCs w:val="28"/>
        </w:rPr>
        <w:t>请求的内容</w:t>
      </w:r>
      <w:r w:rsidRPr="00281688">
        <w:rPr>
          <w:rFonts w:hint="eastAsia"/>
          <w:sz w:val="24"/>
          <w:szCs w:val="28"/>
        </w:rPr>
        <w:t>(</w:t>
      </w:r>
      <w:r w:rsidRPr="00281688">
        <w:rPr>
          <w:rFonts w:hint="eastAsia"/>
          <w:sz w:val="24"/>
          <w:szCs w:val="28"/>
        </w:rPr>
        <w:t>字符串</w:t>
      </w:r>
      <w:r w:rsidRPr="00281688">
        <w:rPr>
          <w:rFonts w:hint="eastAsia"/>
          <w:sz w:val="24"/>
          <w:szCs w:val="28"/>
        </w:rPr>
        <w:t>)</w:t>
      </w:r>
      <w:r w:rsidRPr="00281688">
        <w:rPr>
          <w:rFonts w:hint="eastAsia"/>
          <w:sz w:val="24"/>
          <w:szCs w:val="28"/>
        </w:rPr>
        <w:t>，通过</w:t>
      </w:r>
      <w:proofErr w:type="spellStart"/>
      <w:r w:rsidRPr="00281688">
        <w:rPr>
          <w:rFonts w:hint="eastAsia"/>
          <w:sz w:val="24"/>
          <w:szCs w:val="28"/>
        </w:rPr>
        <w:t>springmvc</w:t>
      </w:r>
      <w:proofErr w:type="spellEnd"/>
      <w:r w:rsidRPr="00281688">
        <w:rPr>
          <w:rFonts w:hint="eastAsia"/>
          <w:sz w:val="24"/>
          <w:szCs w:val="28"/>
        </w:rPr>
        <w:t>提供的</w:t>
      </w:r>
      <w:r w:rsidRPr="00281688">
        <w:rPr>
          <w:rFonts w:hint="eastAsia"/>
          <w:sz w:val="24"/>
          <w:szCs w:val="28"/>
        </w:rPr>
        <w:tab/>
      </w:r>
      <w:r w:rsidRPr="00281688">
        <w:rPr>
          <w:rFonts w:hint="eastAsia"/>
          <w:sz w:val="24"/>
          <w:szCs w:val="28"/>
        </w:rPr>
        <w:tab/>
      </w:r>
      <w:r w:rsidRPr="00281688">
        <w:rPr>
          <w:rFonts w:hint="eastAsia"/>
          <w:sz w:val="24"/>
          <w:szCs w:val="28"/>
        </w:rPr>
        <w:tab/>
      </w:r>
      <w:proofErr w:type="spellStart"/>
      <w:r w:rsidRPr="00281688">
        <w:rPr>
          <w:rFonts w:hint="eastAsia"/>
          <w:sz w:val="24"/>
          <w:szCs w:val="28"/>
        </w:rPr>
        <w:t>HttpMessageConverter</w:t>
      </w:r>
      <w:proofErr w:type="spellEnd"/>
      <w:r w:rsidRPr="00281688">
        <w:rPr>
          <w:rFonts w:hint="eastAsia"/>
          <w:sz w:val="24"/>
          <w:szCs w:val="28"/>
        </w:rPr>
        <w:t>接口将读到的内容转换为</w:t>
      </w:r>
      <w:r w:rsidRPr="00281688">
        <w:rPr>
          <w:rFonts w:hint="eastAsia"/>
          <w:sz w:val="24"/>
          <w:szCs w:val="28"/>
        </w:rPr>
        <w:t>json</w:t>
      </w:r>
      <w:r w:rsidRPr="00281688">
        <w:rPr>
          <w:rFonts w:hint="eastAsia"/>
          <w:sz w:val="24"/>
          <w:szCs w:val="28"/>
        </w:rPr>
        <w:t>、</w:t>
      </w:r>
      <w:r w:rsidRPr="00281688">
        <w:rPr>
          <w:rFonts w:hint="eastAsia"/>
          <w:sz w:val="24"/>
          <w:szCs w:val="28"/>
        </w:rPr>
        <w:t>xml</w:t>
      </w:r>
      <w:r w:rsidRPr="00281688">
        <w:rPr>
          <w:rFonts w:hint="eastAsia"/>
          <w:sz w:val="24"/>
          <w:szCs w:val="28"/>
        </w:rPr>
        <w:t>等格式的数据并绑</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定到</w:t>
      </w:r>
      <w:r w:rsidRPr="00281688">
        <w:rPr>
          <w:rFonts w:hint="eastAsia"/>
          <w:sz w:val="24"/>
          <w:szCs w:val="28"/>
        </w:rPr>
        <w:t>controller</w:t>
      </w:r>
      <w:r w:rsidRPr="00281688">
        <w:rPr>
          <w:rFonts w:hint="eastAsia"/>
          <w:sz w:val="24"/>
          <w:szCs w:val="28"/>
        </w:rPr>
        <w:t>方法的参数上。</w:t>
      </w:r>
    </w:p>
    <w:p w:rsidR="00C01E86" w:rsidRPr="00281688" w:rsidRDefault="00C01E86" w:rsidP="00C01E86">
      <w:pPr>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sz w:val="24"/>
          <w:szCs w:val="28"/>
        </w:rPr>
        <w:t>@</w:t>
      </w:r>
      <w:proofErr w:type="spellStart"/>
      <w:r w:rsidRPr="00281688">
        <w:rPr>
          <w:sz w:val="24"/>
          <w:szCs w:val="28"/>
        </w:rPr>
        <w:t>ResponseBody</w:t>
      </w:r>
      <w:proofErr w:type="spellEnd"/>
      <w:r w:rsidRPr="00281688">
        <w:rPr>
          <w:rFonts w:hint="eastAsia"/>
          <w:sz w:val="24"/>
          <w:szCs w:val="28"/>
        </w:rPr>
        <w:t>该注解用于将</w:t>
      </w:r>
      <w:r w:rsidRPr="00281688">
        <w:rPr>
          <w:rFonts w:hint="eastAsia"/>
          <w:sz w:val="24"/>
          <w:szCs w:val="28"/>
        </w:rPr>
        <w:t>Controller</w:t>
      </w:r>
      <w:r w:rsidRPr="00281688">
        <w:rPr>
          <w:rFonts w:hint="eastAsia"/>
          <w:sz w:val="24"/>
          <w:szCs w:val="28"/>
        </w:rPr>
        <w:t>的方法返回的对象，通过</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r>
      <w:proofErr w:type="spellStart"/>
      <w:r w:rsidRPr="00281688">
        <w:rPr>
          <w:rFonts w:hint="eastAsia"/>
          <w:sz w:val="24"/>
          <w:szCs w:val="28"/>
        </w:rPr>
        <w:t>HttpMessageConverter</w:t>
      </w:r>
      <w:proofErr w:type="spellEnd"/>
      <w:r w:rsidRPr="00281688">
        <w:rPr>
          <w:rFonts w:hint="eastAsia"/>
          <w:sz w:val="24"/>
          <w:szCs w:val="28"/>
        </w:rPr>
        <w:t>接口转换为指定格式的数据如：</w:t>
      </w:r>
      <w:proofErr w:type="spellStart"/>
      <w:r w:rsidRPr="00281688">
        <w:rPr>
          <w:rFonts w:hint="eastAsia"/>
          <w:sz w:val="24"/>
          <w:szCs w:val="28"/>
        </w:rPr>
        <w:t>json,xml</w:t>
      </w:r>
      <w:proofErr w:type="spellEnd"/>
      <w:r w:rsidRPr="00281688">
        <w:rPr>
          <w:rFonts w:hint="eastAsia"/>
          <w:sz w:val="24"/>
          <w:szCs w:val="28"/>
        </w:rPr>
        <w:t>等，通过</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ab/>
        <w:t>Response</w:t>
      </w:r>
      <w:r w:rsidRPr="00281688">
        <w:rPr>
          <w:rFonts w:hint="eastAsia"/>
          <w:sz w:val="24"/>
          <w:szCs w:val="28"/>
        </w:rPr>
        <w:t>响应给客户端</w:t>
      </w:r>
    </w:p>
    <w:p w:rsidR="00C01E86" w:rsidRPr="00281688" w:rsidRDefault="00C01E86" w:rsidP="00C635BE">
      <w:pPr>
        <w:pStyle w:val="a7"/>
        <w:numPr>
          <w:ilvl w:val="0"/>
          <w:numId w:val="47"/>
        </w:numPr>
        <w:ind w:firstLineChars="0"/>
        <w:outlineLvl w:val="1"/>
        <w:rPr>
          <w:b/>
          <w:sz w:val="24"/>
          <w:szCs w:val="28"/>
        </w:rPr>
      </w:pPr>
      <w:r w:rsidRPr="00281688">
        <w:rPr>
          <w:rFonts w:hint="eastAsia"/>
          <w:b/>
          <w:sz w:val="24"/>
          <w:szCs w:val="28"/>
        </w:rPr>
        <w:t>如何使用</w:t>
      </w:r>
      <w:proofErr w:type="spellStart"/>
      <w:r w:rsidRPr="00281688">
        <w:rPr>
          <w:rFonts w:hint="eastAsia"/>
          <w:b/>
          <w:sz w:val="24"/>
          <w:szCs w:val="28"/>
        </w:rPr>
        <w:t>SpringMVC</w:t>
      </w:r>
      <w:proofErr w:type="spellEnd"/>
      <w:r w:rsidRPr="00281688">
        <w:rPr>
          <w:rFonts w:hint="eastAsia"/>
          <w:b/>
          <w:sz w:val="24"/>
          <w:szCs w:val="28"/>
        </w:rPr>
        <w:t xml:space="preserve"> </w:t>
      </w:r>
      <w:r w:rsidRPr="00281688">
        <w:rPr>
          <w:rFonts w:hint="eastAsia"/>
          <w:b/>
          <w:sz w:val="24"/>
          <w:szCs w:val="28"/>
        </w:rPr>
        <w:t>完成</w:t>
      </w:r>
      <w:r w:rsidRPr="00281688">
        <w:rPr>
          <w:rFonts w:hint="eastAsia"/>
          <w:b/>
          <w:sz w:val="24"/>
          <w:szCs w:val="28"/>
        </w:rPr>
        <w:t xml:space="preserve"> JSON </w:t>
      </w:r>
      <w:r w:rsidRPr="00281688">
        <w:rPr>
          <w:rFonts w:hint="eastAsia"/>
          <w:b/>
          <w:sz w:val="24"/>
          <w:szCs w:val="28"/>
        </w:rPr>
        <w:t>操作</w:t>
      </w:r>
    </w:p>
    <w:p w:rsidR="00C01E86" w:rsidRPr="00281688" w:rsidRDefault="00C01E86" w:rsidP="00C01E86">
      <w:pPr>
        <w:pStyle w:val="a7"/>
        <w:ind w:left="1260" w:firstLineChars="0" w:firstLine="0"/>
        <w:rPr>
          <w:sz w:val="24"/>
          <w:szCs w:val="28"/>
        </w:rPr>
      </w:pPr>
      <w:r w:rsidRPr="00281688">
        <w:rPr>
          <w:rFonts w:hint="eastAsia"/>
          <w:sz w:val="24"/>
          <w:szCs w:val="28"/>
        </w:rPr>
        <w:t>配置</w:t>
      </w:r>
      <w:r w:rsidRPr="00281688">
        <w:rPr>
          <w:rFonts w:hint="eastAsia"/>
          <w:sz w:val="24"/>
          <w:szCs w:val="28"/>
        </w:rPr>
        <w:t xml:space="preserve"> </w:t>
      </w:r>
      <w:proofErr w:type="spellStart"/>
      <w:r w:rsidRPr="00281688">
        <w:rPr>
          <w:rFonts w:hint="eastAsia"/>
          <w:sz w:val="24"/>
          <w:szCs w:val="28"/>
        </w:rPr>
        <w:t>MappingJacksonHttpMessageConverter</w:t>
      </w:r>
      <w:proofErr w:type="spellEnd"/>
    </w:p>
    <w:p w:rsidR="00C01E86" w:rsidRPr="00281688" w:rsidRDefault="00C01E86" w:rsidP="00C01E86">
      <w:pPr>
        <w:pStyle w:val="a7"/>
        <w:ind w:left="1260" w:firstLineChars="0" w:firstLine="0"/>
        <w:rPr>
          <w:sz w:val="24"/>
          <w:szCs w:val="28"/>
        </w:rPr>
      </w:pPr>
      <w:r w:rsidRPr="00281688">
        <w:rPr>
          <w:rFonts w:hint="eastAsia"/>
          <w:sz w:val="24"/>
          <w:szCs w:val="28"/>
        </w:rPr>
        <w:t>如果使用</w:t>
      </w:r>
      <w:proofErr w:type="spellStart"/>
      <w:r w:rsidRPr="00281688">
        <w:rPr>
          <w:rFonts w:hint="eastAsia"/>
          <w:sz w:val="24"/>
          <w:szCs w:val="28"/>
        </w:rPr>
        <w:t>mvc:annotation-driven</w:t>
      </w:r>
      <w:proofErr w:type="spellEnd"/>
      <w:r w:rsidRPr="00281688">
        <w:rPr>
          <w:rFonts w:hint="eastAsia"/>
          <w:sz w:val="24"/>
          <w:szCs w:val="28"/>
        </w:rPr>
        <w:t>就不需要配置。</w:t>
      </w:r>
    </w:p>
    <w:p w:rsidR="00C01E86" w:rsidRPr="00281688" w:rsidRDefault="00C01E86" w:rsidP="00C01E86">
      <w:pPr>
        <w:pStyle w:val="a7"/>
        <w:ind w:left="1260" w:firstLineChars="0" w:firstLine="0"/>
        <w:rPr>
          <w:sz w:val="24"/>
          <w:szCs w:val="28"/>
        </w:rPr>
      </w:pPr>
      <w:r w:rsidRPr="00281688">
        <w:rPr>
          <w:rFonts w:hint="eastAsia"/>
          <w:sz w:val="24"/>
          <w:szCs w:val="28"/>
        </w:rPr>
        <w:t>使用</w:t>
      </w:r>
      <w:r w:rsidRPr="00281688">
        <w:rPr>
          <w:rFonts w:hint="eastAsia"/>
          <w:sz w:val="24"/>
          <w:szCs w:val="28"/>
        </w:rPr>
        <w:t xml:space="preserve"> @</w:t>
      </w:r>
      <w:proofErr w:type="spellStart"/>
      <w:r w:rsidRPr="00281688">
        <w:rPr>
          <w:rFonts w:hint="eastAsia"/>
          <w:sz w:val="24"/>
          <w:szCs w:val="28"/>
        </w:rPr>
        <w:t>RequestBody</w:t>
      </w:r>
      <w:proofErr w:type="spellEnd"/>
      <w:r w:rsidRPr="00281688">
        <w:rPr>
          <w:rFonts w:hint="eastAsia"/>
          <w:sz w:val="24"/>
          <w:szCs w:val="28"/>
        </w:rPr>
        <w:t xml:space="preserve"> </w:t>
      </w:r>
      <w:r w:rsidRPr="00281688">
        <w:rPr>
          <w:rFonts w:hint="eastAsia"/>
          <w:sz w:val="24"/>
          <w:szCs w:val="28"/>
        </w:rPr>
        <w:t>注解作为请求参数或</w:t>
      </w:r>
      <w:r w:rsidRPr="00281688">
        <w:rPr>
          <w:rFonts w:hint="eastAsia"/>
          <w:sz w:val="24"/>
          <w:szCs w:val="28"/>
        </w:rPr>
        <w:t xml:space="preserve"> </w:t>
      </w:r>
      <w:proofErr w:type="spellStart"/>
      <w:r w:rsidRPr="00281688">
        <w:rPr>
          <w:rFonts w:hint="eastAsia"/>
          <w:sz w:val="24"/>
          <w:szCs w:val="28"/>
        </w:rPr>
        <w:t>ResponseBody</w:t>
      </w:r>
      <w:proofErr w:type="spellEnd"/>
      <w:r w:rsidRPr="00281688">
        <w:rPr>
          <w:rFonts w:hint="eastAsia"/>
          <w:sz w:val="24"/>
          <w:szCs w:val="28"/>
        </w:rPr>
        <w:t>作为返回值</w:t>
      </w:r>
    </w:p>
    <w:p w:rsidR="00C01E86" w:rsidRPr="00281688" w:rsidRDefault="00C01E86" w:rsidP="00C635BE">
      <w:pPr>
        <w:pStyle w:val="a7"/>
        <w:numPr>
          <w:ilvl w:val="0"/>
          <w:numId w:val="47"/>
        </w:numPr>
        <w:ind w:firstLineChars="0"/>
        <w:outlineLvl w:val="1"/>
        <w:rPr>
          <w:b/>
          <w:sz w:val="24"/>
          <w:szCs w:val="28"/>
        </w:rPr>
      </w:pPr>
      <w:proofErr w:type="spellStart"/>
      <w:r w:rsidRPr="00281688">
        <w:rPr>
          <w:rFonts w:hint="eastAsia"/>
          <w:b/>
          <w:sz w:val="24"/>
          <w:szCs w:val="28"/>
        </w:rPr>
        <w:t>mvc:annotation-driven</w:t>
      </w:r>
      <w:proofErr w:type="spellEnd"/>
    </w:p>
    <w:p w:rsidR="00C01E86" w:rsidRPr="00281688" w:rsidRDefault="00C01E86" w:rsidP="00C01E86">
      <w:pPr>
        <w:pStyle w:val="a7"/>
        <w:ind w:left="1260" w:firstLineChars="0" w:firstLine="0"/>
        <w:rPr>
          <w:sz w:val="24"/>
          <w:szCs w:val="28"/>
        </w:rPr>
      </w:pPr>
      <w:r w:rsidRPr="00281688">
        <w:rPr>
          <w:rFonts w:hint="eastAsia"/>
          <w:sz w:val="24"/>
          <w:szCs w:val="28"/>
        </w:rPr>
        <w:t>使用</w:t>
      </w:r>
      <w:proofErr w:type="spellStart"/>
      <w:r w:rsidRPr="00281688">
        <w:rPr>
          <w:rFonts w:hint="eastAsia"/>
          <w:sz w:val="24"/>
          <w:szCs w:val="28"/>
        </w:rPr>
        <w:t>mvc:annotation-driven</w:t>
      </w:r>
      <w:proofErr w:type="spellEnd"/>
      <w:r w:rsidRPr="00281688">
        <w:rPr>
          <w:rFonts w:hint="eastAsia"/>
          <w:sz w:val="24"/>
          <w:szCs w:val="28"/>
        </w:rPr>
        <w:t>代替注解映射器和注解适配器配置器</w:t>
      </w:r>
      <w:r w:rsidRPr="00281688">
        <w:rPr>
          <w:rFonts w:hint="eastAsia"/>
          <w:sz w:val="24"/>
          <w:szCs w:val="28"/>
        </w:rPr>
        <w:t xml:space="preserve"> </w:t>
      </w:r>
    </w:p>
    <w:p w:rsidR="00C01E86" w:rsidRPr="00281688" w:rsidRDefault="00C01E86" w:rsidP="00C01E86">
      <w:pPr>
        <w:pStyle w:val="a7"/>
        <w:ind w:left="1260" w:firstLineChars="0" w:firstLine="0"/>
        <w:rPr>
          <w:sz w:val="24"/>
          <w:szCs w:val="28"/>
        </w:rPr>
      </w:pPr>
      <w:proofErr w:type="spellStart"/>
      <w:r w:rsidRPr="00281688">
        <w:rPr>
          <w:rFonts w:hint="eastAsia"/>
          <w:sz w:val="24"/>
          <w:szCs w:val="28"/>
        </w:rPr>
        <w:t>mvc:annotation-driven</w:t>
      </w:r>
      <w:proofErr w:type="spellEnd"/>
      <w:r w:rsidRPr="00281688">
        <w:rPr>
          <w:rFonts w:hint="eastAsia"/>
          <w:sz w:val="24"/>
          <w:szCs w:val="28"/>
        </w:rPr>
        <w:t>默认加载很多的参数绑定方法，比如</w:t>
      </w:r>
      <w:r w:rsidRPr="00281688">
        <w:rPr>
          <w:rFonts w:hint="eastAsia"/>
          <w:sz w:val="24"/>
          <w:szCs w:val="28"/>
        </w:rPr>
        <w:t>json</w:t>
      </w:r>
      <w:r w:rsidRPr="00281688">
        <w:rPr>
          <w:rFonts w:hint="eastAsia"/>
          <w:sz w:val="24"/>
          <w:szCs w:val="28"/>
        </w:rPr>
        <w:t>转换解析器就默认加载了，如果使用</w:t>
      </w:r>
      <w:proofErr w:type="spellStart"/>
      <w:r w:rsidRPr="00281688">
        <w:rPr>
          <w:rFonts w:hint="eastAsia"/>
          <w:sz w:val="24"/>
          <w:szCs w:val="28"/>
        </w:rPr>
        <w:t>mvc:annotation-driven</w:t>
      </w:r>
      <w:proofErr w:type="spellEnd"/>
      <w:r w:rsidRPr="00281688">
        <w:rPr>
          <w:rFonts w:hint="eastAsia"/>
          <w:sz w:val="24"/>
          <w:szCs w:val="28"/>
        </w:rPr>
        <w:t>就不用配置</w:t>
      </w:r>
    </w:p>
    <w:p w:rsidR="00C01E86" w:rsidRPr="00281688" w:rsidRDefault="00C01E86" w:rsidP="00C01E86">
      <w:pPr>
        <w:pStyle w:val="a7"/>
        <w:ind w:left="1260" w:firstLineChars="0" w:firstLine="0"/>
        <w:rPr>
          <w:sz w:val="24"/>
          <w:szCs w:val="28"/>
        </w:rPr>
      </w:pPr>
      <w:proofErr w:type="spellStart"/>
      <w:r w:rsidRPr="00281688">
        <w:rPr>
          <w:rFonts w:hint="eastAsia"/>
          <w:sz w:val="24"/>
          <w:szCs w:val="28"/>
        </w:rPr>
        <w:t>RequestMappingHandlerMapping</w:t>
      </w:r>
      <w:proofErr w:type="spellEnd"/>
      <w:r w:rsidRPr="00281688">
        <w:rPr>
          <w:rFonts w:hint="eastAsia"/>
          <w:sz w:val="24"/>
          <w:szCs w:val="28"/>
        </w:rPr>
        <w:t>和</w:t>
      </w:r>
      <w:proofErr w:type="spellStart"/>
      <w:r w:rsidRPr="00281688">
        <w:rPr>
          <w:rFonts w:hint="eastAsia"/>
          <w:sz w:val="24"/>
          <w:szCs w:val="28"/>
        </w:rPr>
        <w:t>RequestMappingHandlerAdapter</w:t>
      </w:r>
      <w:proofErr w:type="spellEnd"/>
    </w:p>
    <w:p w:rsidR="00C01E86" w:rsidRPr="00281688" w:rsidRDefault="00C01E86" w:rsidP="00C635BE">
      <w:pPr>
        <w:pStyle w:val="a7"/>
        <w:numPr>
          <w:ilvl w:val="0"/>
          <w:numId w:val="47"/>
        </w:numPr>
        <w:ind w:firstLineChars="0"/>
        <w:outlineLvl w:val="1"/>
        <w:rPr>
          <w:b/>
          <w:sz w:val="24"/>
          <w:szCs w:val="28"/>
        </w:rPr>
      </w:pPr>
      <w:r w:rsidRPr="00281688">
        <w:rPr>
          <w:rFonts w:hint="eastAsia"/>
          <w:b/>
          <w:sz w:val="24"/>
          <w:szCs w:val="28"/>
        </w:rPr>
        <w:t>restful</w:t>
      </w:r>
    </w:p>
    <w:p w:rsidR="00C01E86" w:rsidRPr="00281688" w:rsidRDefault="00C01E86" w:rsidP="00C01E86">
      <w:pPr>
        <w:pStyle w:val="a7"/>
        <w:ind w:left="1260" w:firstLine="480"/>
        <w:rPr>
          <w:sz w:val="24"/>
          <w:szCs w:val="28"/>
        </w:rPr>
      </w:pPr>
      <w:r w:rsidRPr="00281688">
        <w:rPr>
          <w:rFonts w:hint="eastAsia"/>
          <w:sz w:val="24"/>
          <w:szCs w:val="28"/>
        </w:rPr>
        <w:t>一种软件架构风格，设计风格而不是标准，只是提供了一组设计原则和约束条件。它主要用于客户端和服务器交互类的软件。基于这个风格设计的软件可以更简洁，更有层次，更易于实现缓存等机制。（强调以资源为导向）</w:t>
      </w:r>
    </w:p>
    <w:p w:rsidR="00C01E86" w:rsidRPr="00281688" w:rsidRDefault="00C01E86" w:rsidP="00C01E86">
      <w:pPr>
        <w:pStyle w:val="a7"/>
        <w:ind w:left="1260" w:firstLine="480"/>
        <w:rPr>
          <w:sz w:val="24"/>
          <w:szCs w:val="28"/>
        </w:rPr>
      </w:pPr>
      <w:r w:rsidRPr="00281688">
        <w:rPr>
          <w:rFonts w:hint="eastAsia"/>
          <w:sz w:val="24"/>
          <w:szCs w:val="28"/>
        </w:rPr>
        <w:t>所谓</w:t>
      </w:r>
      <w:r w:rsidRPr="00281688">
        <w:rPr>
          <w:rFonts w:hint="eastAsia"/>
          <w:sz w:val="24"/>
          <w:szCs w:val="28"/>
        </w:rPr>
        <w:t>"</w:t>
      </w:r>
      <w:r w:rsidRPr="00281688">
        <w:rPr>
          <w:rFonts w:hint="eastAsia"/>
          <w:sz w:val="24"/>
          <w:szCs w:val="28"/>
        </w:rPr>
        <w:t>资源</w:t>
      </w:r>
      <w:r w:rsidRPr="00281688">
        <w:rPr>
          <w:rFonts w:hint="eastAsia"/>
          <w:sz w:val="24"/>
          <w:szCs w:val="28"/>
        </w:rPr>
        <w:t>"</w:t>
      </w:r>
      <w:r w:rsidRPr="00281688">
        <w:rPr>
          <w:rFonts w:hint="eastAsia"/>
          <w:sz w:val="24"/>
          <w:szCs w:val="28"/>
        </w:rPr>
        <w:t>，就是网络上的一个实体，或者说是网络上的一个具体信息。它可以是一段文本、一张图片、一首歌曲、一种服务，总之就是一个具体的实在。你可以用一个</w:t>
      </w:r>
      <w:r w:rsidRPr="00281688">
        <w:rPr>
          <w:rFonts w:hint="eastAsia"/>
          <w:sz w:val="24"/>
          <w:szCs w:val="28"/>
        </w:rPr>
        <w:t>URI</w:t>
      </w:r>
      <w:r w:rsidRPr="00281688">
        <w:rPr>
          <w:rFonts w:hint="eastAsia"/>
          <w:sz w:val="24"/>
          <w:szCs w:val="28"/>
        </w:rPr>
        <w:t>（统一资源定位符）指向它，每种资源对应一个特定的</w:t>
      </w:r>
      <w:r w:rsidRPr="00281688">
        <w:rPr>
          <w:rFonts w:hint="eastAsia"/>
          <w:sz w:val="24"/>
          <w:szCs w:val="28"/>
        </w:rPr>
        <w:t>URI</w:t>
      </w:r>
      <w:r w:rsidRPr="00281688">
        <w:rPr>
          <w:rFonts w:hint="eastAsia"/>
          <w:sz w:val="24"/>
          <w:szCs w:val="28"/>
        </w:rPr>
        <w:t>。要获取这个资源，访问它的</w:t>
      </w:r>
      <w:r w:rsidRPr="00281688">
        <w:rPr>
          <w:rFonts w:hint="eastAsia"/>
          <w:sz w:val="24"/>
          <w:szCs w:val="28"/>
        </w:rPr>
        <w:t>URI</w:t>
      </w:r>
      <w:r w:rsidRPr="00281688">
        <w:rPr>
          <w:rFonts w:hint="eastAsia"/>
          <w:sz w:val="24"/>
          <w:szCs w:val="28"/>
        </w:rPr>
        <w:t>就可以，因此</w:t>
      </w:r>
      <w:r w:rsidRPr="00281688">
        <w:rPr>
          <w:rFonts w:hint="eastAsia"/>
          <w:sz w:val="24"/>
          <w:szCs w:val="28"/>
        </w:rPr>
        <w:t>URI</w:t>
      </w:r>
      <w:r w:rsidRPr="00281688">
        <w:rPr>
          <w:rFonts w:hint="eastAsia"/>
          <w:sz w:val="24"/>
          <w:szCs w:val="28"/>
        </w:rPr>
        <w:t>就成了每一个资源的地址或独一无二的识别符。</w:t>
      </w:r>
    </w:p>
    <w:p w:rsidR="00C01E86" w:rsidRPr="00281688" w:rsidRDefault="00C01E86" w:rsidP="00C01E86">
      <w:pPr>
        <w:pStyle w:val="a7"/>
        <w:ind w:left="1260" w:firstLine="480"/>
        <w:rPr>
          <w:sz w:val="24"/>
          <w:szCs w:val="28"/>
        </w:rPr>
      </w:pPr>
      <w:r w:rsidRPr="00281688">
        <w:rPr>
          <w:rFonts w:hint="eastAsia"/>
          <w:sz w:val="24"/>
          <w:szCs w:val="28"/>
        </w:rPr>
        <w:t>资源定位：互联网所有的事物都是资源，要求</w:t>
      </w:r>
      <w:proofErr w:type="spellStart"/>
      <w:r w:rsidRPr="00281688">
        <w:rPr>
          <w:rFonts w:hint="eastAsia"/>
          <w:sz w:val="24"/>
          <w:szCs w:val="28"/>
        </w:rPr>
        <w:t>url</w:t>
      </w:r>
      <w:proofErr w:type="spellEnd"/>
      <w:r w:rsidRPr="00281688">
        <w:rPr>
          <w:rFonts w:hint="eastAsia"/>
          <w:sz w:val="24"/>
          <w:szCs w:val="28"/>
        </w:rPr>
        <w:t>中没有动词，只有名词。没有参数</w:t>
      </w:r>
    </w:p>
    <w:p w:rsidR="00C01E86" w:rsidRPr="00281688" w:rsidRDefault="00C01E86" w:rsidP="00C01E86">
      <w:pPr>
        <w:pStyle w:val="a7"/>
        <w:ind w:left="1260" w:firstLine="480"/>
        <w:rPr>
          <w:sz w:val="24"/>
          <w:szCs w:val="28"/>
        </w:rPr>
      </w:pPr>
      <w:proofErr w:type="spellStart"/>
      <w:r w:rsidRPr="00281688">
        <w:rPr>
          <w:rFonts w:hint="eastAsia"/>
          <w:sz w:val="24"/>
          <w:szCs w:val="28"/>
        </w:rPr>
        <w:t>Url</w:t>
      </w:r>
      <w:proofErr w:type="spellEnd"/>
      <w:r w:rsidRPr="00281688">
        <w:rPr>
          <w:rFonts w:hint="eastAsia"/>
          <w:sz w:val="24"/>
          <w:szCs w:val="28"/>
        </w:rPr>
        <w:t>格式：</w:t>
      </w:r>
      <w:r w:rsidRPr="00281688">
        <w:rPr>
          <w:rFonts w:hint="eastAsia"/>
          <w:sz w:val="24"/>
          <w:szCs w:val="28"/>
        </w:rPr>
        <w:t>http://blog.csdn.net/beat_the_world/article/details/45621673</w:t>
      </w:r>
    </w:p>
    <w:p w:rsidR="00C01E86" w:rsidRPr="00281688" w:rsidRDefault="00C01E86" w:rsidP="00C01E86">
      <w:pPr>
        <w:pStyle w:val="a7"/>
        <w:ind w:left="1260" w:firstLine="480"/>
        <w:rPr>
          <w:sz w:val="24"/>
          <w:szCs w:val="28"/>
        </w:rPr>
      </w:pPr>
      <w:r w:rsidRPr="00281688">
        <w:rPr>
          <w:rFonts w:hint="eastAsia"/>
          <w:sz w:val="24"/>
          <w:szCs w:val="28"/>
        </w:rPr>
        <w:t>（使用</w:t>
      </w:r>
      <w:r w:rsidRPr="00281688">
        <w:rPr>
          <w:rFonts w:hint="eastAsia"/>
          <w:sz w:val="24"/>
          <w:szCs w:val="28"/>
        </w:rPr>
        <w:t>restful</w:t>
      </w:r>
      <w:r w:rsidRPr="00281688">
        <w:rPr>
          <w:rFonts w:hint="eastAsia"/>
          <w:sz w:val="24"/>
          <w:szCs w:val="28"/>
        </w:rPr>
        <w:t>后，</w:t>
      </w:r>
      <w:proofErr w:type="spellStart"/>
      <w:r w:rsidRPr="00281688">
        <w:rPr>
          <w:rFonts w:hint="eastAsia"/>
          <w:sz w:val="24"/>
          <w:szCs w:val="28"/>
        </w:rPr>
        <w:t>utl</w:t>
      </w:r>
      <w:proofErr w:type="spellEnd"/>
      <w:r w:rsidRPr="00281688">
        <w:rPr>
          <w:rFonts w:hint="eastAsia"/>
          <w:sz w:val="24"/>
          <w:szCs w:val="28"/>
        </w:rPr>
        <w:t>中不能用？传参或</w:t>
      </w:r>
      <w:r w:rsidRPr="00281688">
        <w:rPr>
          <w:rFonts w:hint="eastAsia"/>
          <w:sz w:val="24"/>
          <w:szCs w:val="28"/>
        </w:rPr>
        <w:t>.action</w:t>
      </w:r>
      <w:r w:rsidRPr="00281688">
        <w:rPr>
          <w:rFonts w:hint="eastAsia"/>
          <w:sz w:val="24"/>
          <w:szCs w:val="28"/>
        </w:rPr>
        <w:t>）</w:t>
      </w:r>
    </w:p>
    <w:p w:rsidR="00C01E86" w:rsidRPr="00281688" w:rsidRDefault="00C01E86" w:rsidP="00C01E86">
      <w:pPr>
        <w:pStyle w:val="a7"/>
        <w:ind w:left="1260" w:firstLine="480"/>
        <w:rPr>
          <w:sz w:val="24"/>
          <w:szCs w:val="28"/>
        </w:rPr>
      </w:pPr>
      <w:r w:rsidRPr="00281688">
        <w:rPr>
          <w:rFonts w:hint="eastAsia"/>
          <w:sz w:val="24"/>
          <w:szCs w:val="28"/>
        </w:rPr>
        <w:t>资源操作：使用</w:t>
      </w:r>
      <w:r w:rsidRPr="00281688">
        <w:rPr>
          <w:rFonts w:hint="eastAsia"/>
          <w:sz w:val="24"/>
          <w:szCs w:val="28"/>
        </w:rPr>
        <w:t>put</w:t>
      </w:r>
      <w:r w:rsidRPr="00281688">
        <w:rPr>
          <w:rFonts w:hint="eastAsia"/>
          <w:sz w:val="24"/>
          <w:szCs w:val="28"/>
        </w:rPr>
        <w:t>、</w:t>
      </w:r>
      <w:r w:rsidRPr="00281688">
        <w:rPr>
          <w:rFonts w:hint="eastAsia"/>
          <w:sz w:val="24"/>
          <w:szCs w:val="28"/>
        </w:rPr>
        <w:t>delete</w:t>
      </w:r>
      <w:r w:rsidRPr="00281688">
        <w:rPr>
          <w:rFonts w:hint="eastAsia"/>
          <w:sz w:val="24"/>
          <w:szCs w:val="28"/>
        </w:rPr>
        <w:t>、</w:t>
      </w:r>
      <w:r w:rsidRPr="00281688">
        <w:rPr>
          <w:rFonts w:hint="eastAsia"/>
          <w:sz w:val="24"/>
          <w:szCs w:val="28"/>
        </w:rPr>
        <w:t>post</w:t>
      </w:r>
      <w:r w:rsidRPr="00281688">
        <w:rPr>
          <w:rFonts w:hint="eastAsia"/>
          <w:sz w:val="24"/>
          <w:szCs w:val="28"/>
        </w:rPr>
        <w:t>、</w:t>
      </w:r>
      <w:r w:rsidRPr="00281688">
        <w:rPr>
          <w:rFonts w:hint="eastAsia"/>
          <w:sz w:val="24"/>
          <w:szCs w:val="28"/>
        </w:rPr>
        <w:t>get</w:t>
      </w:r>
      <w:r w:rsidRPr="00281688">
        <w:rPr>
          <w:rFonts w:hint="eastAsia"/>
          <w:sz w:val="24"/>
          <w:szCs w:val="28"/>
        </w:rPr>
        <w:t>，使用不同方法对资源进行操作。分别对应添加、删除、修改、查询。一般使用时还是</w:t>
      </w:r>
      <w:r w:rsidRPr="00281688">
        <w:rPr>
          <w:rFonts w:hint="eastAsia"/>
          <w:sz w:val="24"/>
          <w:szCs w:val="28"/>
        </w:rPr>
        <w:t>post</w:t>
      </w:r>
      <w:r w:rsidRPr="00281688">
        <w:rPr>
          <w:rFonts w:hint="eastAsia"/>
          <w:sz w:val="24"/>
          <w:szCs w:val="28"/>
        </w:rPr>
        <w:t>和</w:t>
      </w:r>
      <w:r w:rsidRPr="00281688">
        <w:rPr>
          <w:rFonts w:hint="eastAsia"/>
          <w:sz w:val="24"/>
          <w:szCs w:val="28"/>
        </w:rPr>
        <w:t>get</w:t>
      </w:r>
      <w:r w:rsidRPr="00281688">
        <w:rPr>
          <w:rFonts w:hint="eastAsia"/>
          <w:sz w:val="24"/>
          <w:szCs w:val="28"/>
        </w:rPr>
        <w:t>。</w:t>
      </w:r>
      <w:r w:rsidRPr="00281688">
        <w:rPr>
          <w:rFonts w:hint="eastAsia"/>
          <w:sz w:val="24"/>
          <w:szCs w:val="28"/>
        </w:rPr>
        <w:t>Put</w:t>
      </w:r>
      <w:r w:rsidRPr="00281688">
        <w:rPr>
          <w:rFonts w:hint="eastAsia"/>
          <w:sz w:val="24"/>
          <w:szCs w:val="28"/>
        </w:rPr>
        <w:t>和</w:t>
      </w:r>
      <w:r w:rsidRPr="00281688">
        <w:rPr>
          <w:rFonts w:hint="eastAsia"/>
          <w:sz w:val="24"/>
          <w:szCs w:val="28"/>
        </w:rPr>
        <w:t>Delete</w:t>
      </w:r>
      <w:r w:rsidRPr="00281688">
        <w:rPr>
          <w:rFonts w:hint="eastAsia"/>
          <w:sz w:val="24"/>
          <w:szCs w:val="28"/>
        </w:rPr>
        <w:t>几乎不使用。</w:t>
      </w:r>
      <w:r w:rsidRPr="00281688">
        <w:rPr>
          <w:sz w:val="24"/>
          <w:szCs w:val="28"/>
        </w:rPr>
        <w:t xml:space="preserve"> </w:t>
      </w:r>
    </w:p>
    <w:p w:rsidR="00C01E86" w:rsidRPr="00281688" w:rsidRDefault="00C01E86" w:rsidP="00C01E86">
      <w:pPr>
        <w:pStyle w:val="a7"/>
        <w:ind w:left="1260" w:firstLine="480"/>
        <w:rPr>
          <w:sz w:val="24"/>
          <w:szCs w:val="28"/>
        </w:rPr>
      </w:pPr>
      <w:r w:rsidRPr="00281688">
        <w:rPr>
          <w:rFonts w:hint="eastAsia"/>
          <w:sz w:val="24"/>
          <w:szCs w:val="28"/>
        </w:rPr>
        <w:t>客户端用到的手段，只能是</w:t>
      </w:r>
      <w:r w:rsidRPr="00281688">
        <w:rPr>
          <w:rFonts w:hint="eastAsia"/>
          <w:sz w:val="24"/>
          <w:szCs w:val="28"/>
        </w:rPr>
        <w:t>HTTP</w:t>
      </w:r>
      <w:r w:rsidRPr="00281688">
        <w:rPr>
          <w:rFonts w:hint="eastAsia"/>
          <w:sz w:val="24"/>
          <w:szCs w:val="28"/>
        </w:rPr>
        <w:t>协议。具体来说，就是</w:t>
      </w:r>
      <w:r w:rsidRPr="00281688">
        <w:rPr>
          <w:rFonts w:hint="eastAsia"/>
          <w:sz w:val="24"/>
          <w:szCs w:val="28"/>
        </w:rPr>
        <w:t>HTTP</w:t>
      </w:r>
      <w:r w:rsidRPr="00281688">
        <w:rPr>
          <w:rFonts w:hint="eastAsia"/>
          <w:sz w:val="24"/>
          <w:szCs w:val="28"/>
        </w:rPr>
        <w:t>协议里面，四个表示操作方式的动词：</w:t>
      </w:r>
      <w:r w:rsidRPr="00281688">
        <w:rPr>
          <w:rFonts w:hint="eastAsia"/>
          <w:sz w:val="24"/>
          <w:szCs w:val="28"/>
        </w:rPr>
        <w:t>GET</w:t>
      </w:r>
      <w:r w:rsidRPr="00281688">
        <w:rPr>
          <w:rFonts w:hint="eastAsia"/>
          <w:sz w:val="24"/>
          <w:szCs w:val="28"/>
        </w:rPr>
        <w:t>、</w:t>
      </w:r>
      <w:r w:rsidRPr="00281688">
        <w:rPr>
          <w:rFonts w:hint="eastAsia"/>
          <w:sz w:val="24"/>
          <w:szCs w:val="28"/>
        </w:rPr>
        <w:t>POST</w:t>
      </w:r>
      <w:r w:rsidRPr="00281688">
        <w:rPr>
          <w:rFonts w:hint="eastAsia"/>
          <w:sz w:val="24"/>
          <w:szCs w:val="28"/>
        </w:rPr>
        <w:t>、</w:t>
      </w:r>
      <w:r w:rsidRPr="00281688">
        <w:rPr>
          <w:rFonts w:hint="eastAsia"/>
          <w:sz w:val="24"/>
          <w:szCs w:val="28"/>
        </w:rPr>
        <w:t>PUT</w:t>
      </w:r>
      <w:r w:rsidRPr="00281688">
        <w:rPr>
          <w:rFonts w:hint="eastAsia"/>
          <w:sz w:val="24"/>
          <w:szCs w:val="28"/>
        </w:rPr>
        <w:t>、</w:t>
      </w:r>
      <w:r w:rsidRPr="00281688">
        <w:rPr>
          <w:rFonts w:hint="eastAsia"/>
          <w:sz w:val="24"/>
          <w:szCs w:val="28"/>
        </w:rPr>
        <w:t>DELETE</w:t>
      </w:r>
      <w:r w:rsidRPr="00281688">
        <w:rPr>
          <w:rFonts w:hint="eastAsia"/>
          <w:sz w:val="24"/>
          <w:szCs w:val="28"/>
        </w:rPr>
        <w:t>。</w:t>
      </w:r>
    </w:p>
    <w:p w:rsidR="00C01E86" w:rsidRPr="00281688" w:rsidRDefault="00C01E86" w:rsidP="00C01E86">
      <w:pPr>
        <w:pStyle w:val="a7"/>
        <w:ind w:left="1260" w:firstLine="480"/>
        <w:rPr>
          <w:sz w:val="24"/>
          <w:szCs w:val="28"/>
        </w:rPr>
      </w:pPr>
      <w:r w:rsidRPr="00281688">
        <w:rPr>
          <w:rFonts w:hint="eastAsia"/>
          <w:sz w:val="24"/>
          <w:szCs w:val="28"/>
        </w:rPr>
        <w:t>它们分别对应四种基本操作：</w:t>
      </w:r>
      <w:r w:rsidRPr="00281688">
        <w:rPr>
          <w:rFonts w:hint="eastAsia"/>
          <w:sz w:val="24"/>
          <w:szCs w:val="28"/>
        </w:rPr>
        <w:t>GET</w:t>
      </w:r>
      <w:r w:rsidRPr="00281688">
        <w:rPr>
          <w:rFonts w:hint="eastAsia"/>
          <w:sz w:val="24"/>
          <w:szCs w:val="28"/>
        </w:rPr>
        <w:t>用来获取资源，</w:t>
      </w:r>
      <w:r w:rsidRPr="00281688">
        <w:rPr>
          <w:rFonts w:hint="eastAsia"/>
          <w:sz w:val="24"/>
          <w:szCs w:val="28"/>
        </w:rPr>
        <w:t>POST</w:t>
      </w:r>
      <w:r w:rsidRPr="00281688">
        <w:rPr>
          <w:rFonts w:hint="eastAsia"/>
          <w:sz w:val="24"/>
          <w:szCs w:val="28"/>
        </w:rPr>
        <w:t>用来新建资源（也可以用于更新资源），</w:t>
      </w:r>
      <w:r w:rsidRPr="00281688">
        <w:rPr>
          <w:rFonts w:hint="eastAsia"/>
          <w:sz w:val="24"/>
          <w:szCs w:val="28"/>
        </w:rPr>
        <w:t>PUT</w:t>
      </w:r>
      <w:r w:rsidRPr="00281688">
        <w:rPr>
          <w:rFonts w:hint="eastAsia"/>
          <w:sz w:val="24"/>
          <w:szCs w:val="28"/>
        </w:rPr>
        <w:t>用来更新资源，</w:t>
      </w:r>
      <w:r w:rsidRPr="00281688">
        <w:rPr>
          <w:rFonts w:hint="eastAsia"/>
          <w:sz w:val="24"/>
          <w:szCs w:val="28"/>
        </w:rPr>
        <w:t>DELETE</w:t>
      </w:r>
      <w:r w:rsidRPr="00281688">
        <w:rPr>
          <w:rFonts w:hint="eastAsia"/>
          <w:sz w:val="24"/>
          <w:szCs w:val="28"/>
        </w:rPr>
        <w:t>用来删除资源。</w:t>
      </w:r>
    </w:p>
    <w:p w:rsidR="00C01E86" w:rsidRPr="00281688" w:rsidRDefault="00C01E86" w:rsidP="00C01E86">
      <w:pPr>
        <w:pStyle w:val="a7"/>
        <w:ind w:left="1260" w:firstLine="480"/>
        <w:rPr>
          <w:sz w:val="24"/>
          <w:szCs w:val="28"/>
        </w:rPr>
      </w:pPr>
      <w:r w:rsidRPr="00281688">
        <w:rPr>
          <w:rFonts w:hint="eastAsia"/>
          <w:sz w:val="24"/>
          <w:szCs w:val="28"/>
        </w:rPr>
        <w:t xml:space="preserve">URI </w:t>
      </w:r>
      <w:r w:rsidRPr="00281688">
        <w:rPr>
          <w:rFonts w:hint="eastAsia"/>
          <w:sz w:val="24"/>
          <w:szCs w:val="28"/>
        </w:rPr>
        <w:t>的设计只要负责把资源通过合理方式暴露出来就可以了。对资源的操作与它无关，操作是通过</w:t>
      </w:r>
      <w:r w:rsidRPr="00281688">
        <w:rPr>
          <w:rFonts w:hint="eastAsia"/>
          <w:sz w:val="24"/>
          <w:szCs w:val="28"/>
        </w:rPr>
        <w:t xml:space="preserve"> HTTP</w:t>
      </w:r>
      <w:r w:rsidRPr="00281688">
        <w:rPr>
          <w:rFonts w:hint="eastAsia"/>
          <w:sz w:val="24"/>
          <w:szCs w:val="28"/>
        </w:rPr>
        <w:t>动词来体现，所以</w:t>
      </w:r>
      <w:r w:rsidRPr="00281688">
        <w:rPr>
          <w:rFonts w:hint="eastAsia"/>
          <w:sz w:val="24"/>
          <w:szCs w:val="28"/>
        </w:rPr>
        <w:t xml:space="preserve">REST </w:t>
      </w:r>
      <w:r w:rsidRPr="00281688">
        <w:rPr>
          <w:rFonts w:hint="eastAsia"/>
          <w:sz w:val="24"/>
          <w:szCs w:val="28"/>
        </w:rPr>
        <w:t>通</w:t>
      </w:r>
      <w:r w:rsidRPr="00281688">
        <w:rPr>
          <w:rFonts w:hint="eastAsia"/>
          <w:sz w:val="24"/>
          <w:szCs w:val="28"/>
        </w:rPr>
        <w:lastRenderedPageBreak/>
        <w:t>过</w:t>
      </w:r>
      <w:r w:rsidRPr="00281688">
        <w:rPr>
          <w:rFonts w:hint="eastAsia"/>
          <w:sz w:val="24"/>
          <w:szCs w:val="28"/>
        </w:rPr>
        <w:t xml:space="preserve"> URI </w:t>
      </w:r>
      <w:r w:rsidRPr="00281688">
        <w:rPr>
          <w:rFonts w:hint="eastAsia"/>
          <w:sz w:val="24"/>
          <w:szCs w:val="28"/>
        </w:rPr>
        <w:t>暴露资源时，会强调不要在</w:t>
      </w:r>
      <w:r w:rsidRPr="00281688">
        <w:rPr>
          <w:rFonts w:hint="eastAsia"/>
          <w:sz w:val="24"/>
          <w:szCs w:val="28"/>
        </w:rPr>
        <w:t xml:space="preserve"> URI </w:t>
      </w:r>
      <w:r w:rsidRPr="00281688">
        <w:rPr>
          <w:rFonts w:hint="eastAsia"/>
          <w:sz w:val="24"/>
          <w:szCs w:val="28"/>
        </w:rPr>
        <w:t>中出现动词。</w:t>
      </w:r>
    </w:p>
    <w:p w:rsidR="00C01E86" w:rsidRPr="00281688" w:rsidRDefault="00C01E86" w:rsidP="00C01E86">
      <w:pPr>
        <w:pStyle w:val="a7"/>
        <w:ind w:left="1260" w:firstLine="480"/>
        <w:rPr>
          <w:sz w:val="24"/>
          <w:szCs w:val="28"/>
        </w:rPr>
      </w:pPr>
      <w:r w:rsidRPr="00281688">
        <w:rPr>
          <w:rFonts w:hint="eastAsia"/>
          <w:sz w:val="24"/>
          <w:szCs w:val="28"/>
        </w:rPr>
        <w:t>比如：左边是错误的设计，而右边是正确的</w:t>
      </w:r>
    </w:p>
    <w:p w:rsidR="00C01E86" w:rsidRPr="00281688" w:rsidRDefault="00C01E86" w:rsidP="00C01E86">
      <w:pPr>
        <w:pStyle w:val="a7"/>
        <w:ind w:left="1260" w:firstLine="480"/>
        <w:rPr>
          <w:sz w:val="24"/>
          <w:szCs w:val="28"/>
        </w:rPr>
      </w:pPr>
      <w:r w:rsidRPr="00281688">
        <w:rPr>
          <w:rFonts w:hint="eastAsia"/>
          <w:sz w:val="24"/>
          <w:szCs w:val="28"/>
        </w:rPr>
        <w:t>GET /rest/</w:t>
      </w:r>
      <w:proofErr w:type="spellStart"/>
      <w:r w:rsidRPr="00281688">
        <w:rPr>
          <w:rFonts w:hint="eastAsia"/>
          <w:sz w:val="24"/>
          <w:szCs w:val="28"/>
        </w:rPr>
        <w:t>api</w:t>
      </w:r>
      <w:proofErr w:type="spellEnd"/>
      <w:r w:rsidRPr="00281688">
        <w:rPr>
          <w:rFonts w:hint="eastAsia"/>
          <w:sz w:val="24"/>
          <w:szCs w:val="28"/>
        </w:rPr>
        <w:t>/</w:t>
      </w:r>
      <w:proofErr w:type="spellStart"/>
      <w:r w:rsidRPr="00281688">
        <w:rPr>
          <w:rFonts w:hint="eastAsia"/>
          <w:sz w:val="24"/>
          <w:szCs w:val="28"/>
        </w:rPr>
        <w:t>getDogs</w:t>
      </w:r>
      <w:proofErr w:type="spellEnd"/>
      <w:r w:rsidRPr="00281688">
        <w:rPr>
          <w:rFonts w:hint="eastAsia"/>
          <w:sz w:val="24"/>
          <w:szCs w:val="28"/>
        </w:rPr>
        <w:t xml:space="preserve"> --&gt; GET /rest/</w:t>
      </w:r>
      <w:proofErr w:type="spellStart"/>
      <w:r w:rsidRPr="00281688">
        <w:rPr>
          <w:rFonts w:hint="eastAsia"/>
          <w:sz w:val="24"/>
          <w:szCs w:val="28"/>
        </w:rPr>
        <w:t>api</w:t>
      </w:r>
      <w:proofErr w:type="spellEnd"/>
      <w:r w:rsidRPr="00281688">
        <w:rPr>
          <w:rFonts w:hint="eastAsia"/>
          <w:sz w:val="24"/>
          <w:szCs w:val="28"/>
        </w:rPr>
        <w:t xml:space="preserve">/dogs </w:t>
      </w:r>
      <w:r w:rsidRPr="00281688">
        <w:rPr>
          <w:rFonts w:hint="eastAsia"/>
          <w:sz w:val="24"/>
          <w:szCs w:val="28"/>
        </w:rPr>
        <w:t>获取所有小狗狗</w:t>
      </w:r>
      <w:r w:rsidRPr="00281688">
        <w:rPr>
          <w:rFonts w:hint="eastAsia"/>
          <w:sz w:val="24"/>
          <w:szCs w:val="28"/>
        </w:rPr>
        <w:t xml:space="preserve"> </w:t>
      </w:r>
    </w:p>
    <w:p w:rsidR="00C01E86" w:rsidRPr="00281688" w:rsidRDefault="00C01E86" w:rsidP="00C01E86">
      <w:pPr>
        <w:pStyle w:val="a7"/>
        <w:ind w:left="1260" w:firstLine="480"/>
        <w:rPr>
          <w:sz w:val="24"/>
          <w:szCs w:val="28"/>
        </w:rPr>
      </w:pPr>
      <w:r w:rsidRPr="00281688">
        <w:rPr>
          <w:rFonts w:hint="eastAsia"/>
          <w:sz w:val="24"/>
          <w:szCs w:val="28"/>
        </w:rPr>
        <w:t>GET /rest/</w:t>
      </w:r>
      <w:proofErr w:type="spellStart"/>
      <w:r w:rsidRPr="00281688">
        <w:rPr>
          <w:rFonts w:hint="eastAsia"/>
          <w:sz w:val="24"/>
          <w:szCs w:val="28"/>
        </w:rPr>
        <w:t>api</w:t>
      </w:r>
      <w:proofErr w:type="spellEnd"/>
      <w:r w:rsidRPr="00281688">
        <w:rPr>
          <w:rFonts w:hint="eastAsia"/>
          <w:sz w:val="24"/>
          <w:szCs w:val="28"/>
        </w:rPr>
        <w:t>/</w:t>
      </w:r>
      <w:proofErr w:type="spellStart"/>
      <w:r w:rsidRPr="00281688">
        <w:rPr>
          <w:rFonts w:hint="eastAsia"/>
          <w:sz w:val="24"/>
          <w:szCs w:val="28"/>
        </w:rPr>
        <w:t>addDogs</w:t>
      </w:r>
      <w:proofErr w:type="spellEnd"/>
      <w:r w:rsidRPr="00281688">
        <w:rPr>
          <w:rFonts w:hint="eastAsia"/>
          <w:sz w:val="24"/>
          <w:szCs w:val="28"/>
        </w:rPr>
        <w:t xml:space="preserve"> --&gt; PUT /rest/</w:t>
      </w:r>
      <w:proofErr w:type="spellStart"/>
      <w:r w:rsidRPr="00281688">
        <w:rPr>
          <w:rFonts w:hint="eastAsia"/>
          <w:sz w:val="24"/>
          <w:szCs w:val="28"/>
        </w:rPr>
        <w:t>api</w:t>
      </w:r>
      <w:proofErr w:type="spellEnd"/>
      <w:r w:rsidRPr="00281688">
        <w:rPr>
          <w:rFonts w:hint="eastAsia"/>
          <w:sz w:val="24"/>
          <w:szCs w:val="28"/>
        </w:rPr>
        <w:t xml:space="preserve">/dog </w:t>
      </w:r>
      <w:r w:rsidRPr="00281688">
        <w:rPr>
          <w:rFonts w:hint="eastAsia"/>
          <w:sz w:val="24"/>
          <w:szCs w:val="28"/>
        </w:rPr>
        <w:t>添加一个小狗狗</w:t>
      </w:r>
      <w:r w:rsidRPr="00281688">
        <w:rPr>
          <w:rFonts w:hint="eastAsia"/>
          <w:sz w:val="24"/>
          <w:szCs w:val="28"/>
        </w:rPr>
        <w:t xml:space="preserve"> </w:t>
      </w:r>
    </w:p>
    <w:p w:rsidR="00C01E86" w:rsidRPr="00281688" w:rsidRDefault="00C01E86" w:rsidP="00C01E86">
      <w:pPr>
        <w:pStyle w:val="a7"/>
        <w:ind w:left="1260" w:firstLine="480"/>
        <w:rPr>
          <w:sz w:val="24"/>
          <w:szCs w:val="28"/>
        </w:rPr>
      </w:pPr>
      <w:r w:rsidRPr="00281688">
        <w:rPr>
          <w:rFonts w:hint="eastAsia"/>
          <w:sz w:val="24"/>
          <w:szCs w:val="28"/>
        </w:rPr>
        <w:t>GET /rest/</w:t>
      </w:r>
      <w:proofErr w:type="spellStart"/>
      <w:r w:rsidRPr="00281688">
        <w:rPr>
          <w:rFonts w:hint="eastAsia"/>
          <w:sz w:val="24"/>
          <w:szCs w:val="28"/>
        </w:rPr>
        <w:t>api</w:t>
      </w:r>
      <w:proofErr w:type="spellEnd"/>
      <w:r w:rsidRPr="00281688">
        <w:rPr>
          <w:rFonts w:hint="eastAsia"/>
          <w:sz w:val="24"/>
          <w:szCs w:val="28"/>
        </w:rPr>
        <w:t>/</w:t>
      </w:r>
      <w:proofErr w:type="spellStart"/>
      <w:r w:rsidRPr="00281688">
        <w:rPr>
          <w:rFonts w:hint="eastAsia"/>
          <w:sz w:val="24"/>
          <w:szCs w:val="28"/>
        </w:rPr>
        <w:t>editDogs</w:t>
      </w:r>
      <w:proofErr w:type="spellEnd"/>
      <w:r w:rsidRPr="00281688">
        <w:rPr>
          <w:rFonts w:hint="eastAsia"/>
          <w:sz w:val="24"/>
          <w:szCs w:val="28"/>
        </w:rPr>
        <w:t>/:</w:t>
      </w:r>
      <w:proofErr w:type="spellStart"/>
      <w:r w:rsidRPr="00281688">
        <w:rPr>
          <w:rFonts w:hint="eastAsia"/>
          <w:sz w:val="24"/>
          <w:szCs w:val="28"/>
        </w:rPr>
        <w:t>dog_id</w:t>
      </w:r>
      <w:proofErr w:type="spellEnd"/>
      <w:r w:rsidRPr="00281688">
        <w:rPr>
          <w:rFonts w:hint="eastAsia"/>
          <w:sz w:val="24"/>
          <w:szCs w:val="28"/>
        </w:rPr>
        <w:t xml:space="preserve"> --&gt; POST /rest/</w:t>
      </w:r>
      <w:proofErr w:type="spellStart"/>
      <w:r w:rsidRPr="00281688">
        <w:rPr>
          <w:rFonts w:hint="eastAsia"/>
          <w:sz w:val="24"/>
          <w:szCs w:val="28"/>
        </w:rPr>
        <w:t>api</w:t>
      </w:r>
      <w:proofErr w:type="spellEnd"/>
      <w:r w:rsidRPr="00281688">
        <w:rPr>
          <w:rFonts w:hint="eastAsia"/>
          <w:sz w:val="24"/>
          <w:szCs w:val="28"/>
        </w:rPr>
        <w:t>/dogs/:</w:t>
      </w:r>
      <w:proofErr w:type="spellStart"/>
      <w:r w:rsidRPr="00281688">
        <w:rPr>
          <w:rFonts w:hint="eastAsia"/>
          <w:sz w:val="24"/>
          <w:szCs w:val="28"/>
        </w:rPr>
        <w:t>dog_id</w:t>
      </w:r>
      <w:proofErr w:type="spellEnd"/>
      <w:r w:rsidRPr="00281688">
        <w:rPr>
          <w:rFonts w:hint="eastAsia"/>
          <w:sz w:val="24"/>
          <w:szCs w:val="28"/>
        </w:rPr>
        <w:t xml:space="preserve"> </w:t>
      </w:r>
      <w:r w:rsidRPr="00281688">
        <w:rPr>
          <w:rFonts w:hint="eastAsia"/>
          <w:sz w:val="24"/>
          <w:szCs w:val="28"/>
        </w:rPr>
        <w:t>修改一个小</w:t>
      </w:r>
      <w:r w:rsidRPr="00281688">
        <w:rPr>
          <w:rFonts w:hint="eastAsia"/>
          <w:sz w:val="24"/>
          <w:szCs w:val="28"/>
        </w:rPr>
        <w:tab/>
      </w:r>
      <w:r w:rsidRPr="00281688">
        <w:rPr>
          <w:rFonts w:hint="eastAsia"/>
          <w:sz w:val="24"/>
          <w:szCs w:val="28"/>
        </w:rPr>
        <w:t>狗狗</w:t>
      </w:r>
      <w:r w:rsidRPr="00281688">
        <w:rPr>
          <w:rFonts w:hint="eastAsia"/>
          <w:sz w:val="24"/>
          <w:szCs w:val="28"/>
        </w:rPr>
        <w:t xml:space="preserve"> </w:t>
      </w:r>
    </w:p>
    <w:p w:rsidR="00C01E86" w:rsidRPr="00281688" w:rsidRDefault="00C01E86" w:rsidP="00C01E86">
      <w:pPr>
        <w:pStyle w:val="a7"/>
        <w:ind w:left="1260" w:firstLine="480"/>
        <w:rPr>
          <w:sz w:val="24"/>
          <w:szCs w:val="28"/>
        </w:rPr>
      </w:pPr>
      <w:r w:rsidRPr="00281688">
        <w:rPr>
          <w:rFonts w:hint="eastAsia"/>
          <w:sz w:val="24"/>
          <w:szCs w:val="28"/>
        </w:rPr>
        <w:t>GET /rest/</w:t>
      </w:r>
      <w:proofErr w:type="spellStart"/>
      <w:r w:rsidRPr="00281688">
        <w:rPr>
          <w:rFonts w:hint="eastAsia"/>
          <w:sz w:val="24"/>
          <w:szCs w:val="28"/>
        </w:rPr>
        <w:t>api</w:t>
      </w:r>
      <w:proofErr w:type="spellEnd"/>
      <w:r w:rsidRPr="00281688">
        <w:rPr>
          <w:rFonts w:hint="eastAsia"/>
          <w:sz w:val="24"/>
          <w:szCs w:val="28"/>
        </w:rPr>
        <w:t>/</w:t>
      </w:r>
      <w:proofErr w:type="spellStart"/>
      <w:r w:rsidRPr="00281688">
        <w:rPr>
          <w:rFonts w:hint="eastAsia"/>
          <w:sz w:val="24"/>
          <w:szCs w:val="28"/>
        </w:rPr>
        <w:t>deleteDogs</w:t>
      </w:r>
      <w:proofErr w:type="spellEnd"/>
      <w:r w:rsidRPr="00281688">
        <w:rPr>
          <w:rFonts w:hint="eastAsia"/>
          <w:sz w:val="24"/>
          <w:szCs w:val="28"/>
        </w:rPr>
        <w:t>/:</w:t>
      </w:r>
      <w:proofErr w:type="spellStart"/>
      <w:r w:rsidRPr="00281688">
        <w:rPr>
          <w:rFonts w:hint="eastAsia"/>
          <w:sz w:val="24"/>
          <w:szCs w:val="28"/>
        </w:rPr>
        <w:t>dog_id</w:t>
      </w:r>
      <w:proofErr w:type="spellEnd"/>
      <w:r w:rsidRPr="00281688">
        <w:rPr>
          <w:rFonts w:hint="eastAsia"/>
          <w:sz w:val="24"/>
          <w:szCs w:val="28"/>
        </w:rPr>
        <w:t xml:space="preserve"> --&gt; DELETE /rest/</w:t>
      </w:r>
      <w:proofErr w:type="spellStart"/>
      <w:r w:rsidRPr="00281688">
        <w:rPr>
          <w:rFonts w:hint="eastAsia"/>
          <w:sz w:val="24"/>
          <w:szCs w:val="28"/>
        </w:rPr>
        <w:t>api</w:t>
      </w:r>
      <w:proofErr w:type="spellEnd"/>
      <w:r w:rsidRPr="00281688">
        <w:rPr>
          <w:rFonts w:hint="eastAsia"/>
          <w:sz w:val="24"/>
          <w:szCs w:val="28"/>
        </w:rPr>
        <w:t>/dogs/:</w:t>
      </w:r>
      <w:proofErr w:type="spellStart"/>
      <w:r w:rsidRPr="00281688">
        <w:rPr>
          <w:rFonts w:hint="eastAsia"/>
          <w:sz w:val="24"/>
          <w:szCs w:val="28"/>
        </w:rPr>
        <w:t>dog_id</w:t>
      </w:r>
      <w:proofErr w:type="spellEnd"/>
      <w:r w:rsidRPr="00281688">
        <w:rPr>
          <w:rFonts w:hint="eastAsia"/>
          <w:sz w:val="24"/>
          <w:szCs w:val="28"/>
        </w:rPr>
        <w:t xml:space="preserve"> </w:t>
      </w:r>
      <w:r w:rsidRPr="00281688">
        <w:rPr>
          <w:rFonts w:hint="eastAsia"/>
          <w:sz w:val="24"/>
          <w:szCs w:val="28"/>
        </w:rPr>
        <w:t>删除一</w:t>
      </w:r>
      <w:r w:rsidRPr="00281688">
        <w:rPr>
          <w:rFonts w:hint="eastAsia"/>
          <w:sz w:val="24"/>
          <w:szCs w:val="28"/>
        </w:rPr>
        <w:tab/>
      </w:r>
      <w:r w:rsidRPr="00281688">
        <w:rPr>
          <w:rFonts w:hint="eastAsia"/>
          <w:sz w:val="24"/>
          <w:szCs w:val="28"/>
        </w:rPr>
        <w:t>个小狗狗</w:t>
      </w:r>
      <w:r w:rsidRPr="00281688">
        <w:rPr>
          <w:rFonts w:hint="eastAsia"/>
          <w:sz w:val="24"/>
          <w:szCs w:val="28"/>
        </w:rPr>
        <w:t xml:space="preserve"> </w:t>
      </w:r>
    </w:p>
    <w:p w:rsidR="00C01E86" w:rsidRPr="00281688" w:rsidRDefault="00C01E86" w:rsidP="00C01E86">
      <w:pPr>
        <w:pStyle w:val="a7"/>
        <w:ind w:left="1260" w:firstLineChars="0" w:firstLine="0"/>
        <w:rPr>
          <w:sz w:val="24"/>
          <w:szCs w:val="28"/>
        </w:rPr>
      </w:pPr>
      <w:r w:rsidRPr="00281688">
        <w:rPr>
          <w:rFonts w:hint="eastAsia"/>
          <w:sz w:val="24"/>
          <w:szCs w:val="28"/>
        </w:rPr>
        <w:t>左边的这种设计，很明显不符合</w:t>
      </w:r>
      <w:r w:rsidRPr="00281688">
        <w:rPr>
          <w:rFonts w:hint="eastAsia"/>
          <w:sz w:val="24"/>
          <w:szCs w:val="28"/>
        </w:rPr>
        <w:t>REST</w:t>
      </w:r>
      <w:r w:rsidRPr="00281688">
        <w:rPr>
          <w:rFonts w:hint="eastAsia"/>
          <w:sz w:val="24"/>
          <w:szCs w:val="28"/>
        </w:rPr>
        <w:t>风格，上面已经说了，</w:t>
      </w:r>
      <w:r w:rsidRPr="00281688">
        <w:rPr>
          <w:rFonts w:hint="eastAsia"/>
          <w:sz w:val="24"/>
          <w:szCs w:val="28"/>
        </w:rPr>
        <w:t xml:space="preserve">URI </w:t>
      </w:r>
      <w:r w:rsidRPr="00281688">
        <w:rPr>
          <w:rFonts w:hint="eastAsia"/>
          <w:sz w:val="24"/>
          <w:szCs w:val="28"/>
        </w:rPr>
        <w:t>只负责准确无误的暴露资源，而</w:t>
      </w:r>
      <w:r w:rsidRPr="00281688">
        <w:rPr>
          <w:rFonts w:hint="eastAsia"/>
          <w:sz w:val="24"/>
          <w:szCs w:val="28"/>
        </w:rPr>
        <w:t xml:space="preserve"> </w:t>
      </w:r>
      <w:proofErr w:type="spellStart"/>
      <w:r w:rsidRPr="00281688">
        <w:rPr>
          <w:rFonts w:hint="eastAsia"/>
          <w:sz w:val="24"/>
          <w:szCs w:val="28"/>
        </w:rPr>
        <w:t>getDogs</w:t>
      </w:r>
      <w:proofErr w:type="spellEnd"/>
      <w:r w:rsidRPr="00281688">
        <w:rPr>
          <w:rFonts w:hint="eastAsia"/>
          <w:sz w:val="24"/>
          <w:szCs w:val="28"/>
        </w:rPr>
        <w:t>/</w:t>
      </w:r>
      <w:proofErr w:type="spellStart"/>
      <w:r w:rsidRPr="00281688">
        <w:rPr>
          <w:rFonts w:hint="eastAsia"/>
          <w:sz w:val="24"/>
          <w:szCs w:val="28"/>
        </w:rPr>
        <w:t>addDogs</w:t>
      </w:r>
      <w:proofErr w:type="spellEnd"/>
      <w:r w:rsidRPr="00281688">
        <w:rPr>
          <w:rFonts w:hint="eastAsia"/>
          <w:sz w:val="24"/>
          <w:szCs w:val="28"/>
        </w:rPr>
        <w:t>...</w:t>
      </w:r>
      <w:r w:rsidRPr="00281688">
        <w:rPr>
          <w:rFonts w:hint="eastAsia"/>
          <w:sz w:val="24"/>
          <w:szCs w:val="28"/>
        </w:rPr>
        <w:t>已经包含了对资源的操作，这是不对的。相反右边却满足了，它的操作是使用标准的</w:t>
      </w:r>
      <w:r w:rsidRPr="00281688">
        <w:rPr>
          <w:rFonts w:hint="eastAsia"/>
          <w:sz w:val="24"/>
          <w:szCs w:val="28"/>
        </w:rPr>
        <w:t>HTTP</w:t>
      </w:r>
      <w:r w:rsidRPr="00281688">
        <w:rPr>
          <w:rFonts w:hint="eastAsia"/>
          <w:sz w:val="24"/>
          <w:szCs w:val="28"/>
        </w:rPr>
        <w:t>动词来体现。</w:t>
      </w:r>
    </w:p>
    <w:p w:rsidR="00073F9F" w:rsidRPr="00281688" w:rsidRDefault="00073F9F" w:rsidP="00C635BE">
      <w:pPr>
        <w:pStyle w:val="a7"/>
        <w:numPr>
          <w:ilvl w:val="0"/>
          <w:numId w:val="47"/>
        </w:numPr>
        <w:ind w:firstLineChars="0"/>
        <w:outlineLvl w:val="1"/>
        <w:rPr>
          <w:b/>
          <w:sz w:val="24"/>
          <w:szCs w:val="28"/>
        </w:rPr>
      </w:pPr>
      <w:proofErr w:type="spellStart"/>
      <w:r w:rsidRPr="00281688">
        <w:rPr>
          <w:rFonts w:hint="eastAsia"/>
          <w:b/>
          <w:sz w:val="24"/>
          <w:szCs w:val="28"/>
        </w:rPr>
        <w:t>SpringMvc</w:t>
      </w:r>
      <w:proofErr w:type="spellEnd"/>
      <w:r w:rsidRPr="00281688">
        <w:rPr>
          <w:rFonts w:hint="eastAsia"/>
          <w:b/>
          <w:sz w:val="24"/>
          <w:szCs w:val="28"/>
        </w:rPr>
        <w:t>里面拦截器是怎么实现的？</w:t>
      </w:r>
    </w:p>
    <w:p w:rsidR="00073F9F" w:rsidRPr="00281688" w:rsidRDefault="00073F9F" w:rsidP="00073F9F">
      <w:pPr>
        <w:pStyle w:val="a7"/>
        <w:ind w:left="1260" w:firstLineChars="0" w:firstLine="0"/>
        <w:rPr>
          <w:sz w:val="24"/>
          <w:szCs w:val="28"/>
        </w:rPr>
      </w:pPr>
      <w:r w:rsidRPr="00281688">
        <w:rPr>
          <w:rFonts w:hint="eastAsia"/>
          <w:sz w:val="24"/>
          <w:szCs w:val="28"/>
        </w:rPr>
        <w:t>有两种方式</w:t>
      </w:r>
      <w:r w:rsidRPr="00281688">
        <w:rPr>
          <w:rFonts w:hint="eastAsia"/>
          <w:sz w:val="24"/>
          <w:szCs w:val="28"/>
        </w:rPr>
        <w:t>,</w:t>
      </w:r>
      <w:r w:rsidRPr="00281688">
        <w:rPr>
          <w:rFonts w:hint="eastAsia"/>
          <w:sz w:val="24"/>
          <w:szCs w:val="28"/>
        </w:rPr>
        <w:t>一种是实现接口</w:t>
      </w:r>
      <w:r w:rsidRPr="00281688">
        <w:rPr>
          <w:rFonts w:hint="eastAsia"/>
          <w:sz w:val="24"/>
          <w:szCs w:val="28"/>
        </w:rPr>
        <w:t>,</w:t>
      </w:r>
      <w:r w:rsidRPr="00281688">
        <w:rPr>
          <w:rFonts w:hint="eastAsia"/>
          <w:sz w:val="24"/>
          <w:szCs w:val="28"/>
        </w:rPr>
        <w:t>另外一种是继承适配器类</w:t>
      </w:r>
      <w:r w:rsidRPr="00281688">
        <w:rPr>
          <w:rFonts w:hint="eastAsia"/>
          <w:sz w:val="24"/>
          <w:szCs w:val="28"/>
        </w:rPr>
        <w:t>,</w:t>
      </w:r>
      <w:r w:rsidRPr="00281688">
        <w:rPr>
          <w:rFonts w:hint="eastAsia"/>
          <w:sz w:val="24"/>
          <w:szCs w:val="28"/>
        </w:rPr>
        <w:t>然后在</w:t>
      </w:r>
      <w:proofErr w:type="spellStart"/>
      <w:r w:rsidRPr="00281688">
        <w:rPr>
          <w:rFonts w:hint="eastAsia"/>
          <w:sz w:val="24"/>
          <w:szCs w:val="28"/>
        </w:rPr>
        <w:t>SpringMvc</w:t>
      </w:r>
      <w:proofErr w:type="spellEnd"/>
      <w:r w:rsidRPr="00281688">
        <w:rPr>
          <w:rFonts w:hint="eastAsia"/>
          <w:sz w:val="24"/>
          <w:szCs w:val="28"/>
        </w:rPr>
        <w:t>的配置文件中配置拦截器即可。</w:t>
      </w:r>
    </w:p>
    <w:p w:rsidR="00C01E86" w:rsidRPr="00281688" w:rsidRDefault="00073F9F" w:rsidP="00073F9F">
      <w:pPr>
        <w:pStyle w:val="a7"/>
        <w:ind w:left="1260" w:firstLineChars="0" w:firstLine="0"/>
        <w:rPr>
          <w:sz w:val="24"/>
          <w:szCs w:val="28"/>
        </w:rPr>
      </w:pPr>
      <w:r w:rsidRPr="00281688">
        <w:rPr>
          <w:rFonts w:ascii="微软雅黑" w:eastAsia="微软雅黑" w:hAnsi="微软雅黑" w:cs="宋体"/>
          <w:noProof/>
          <w:color w:val="222222"/>
          <w:kern w:val="0"/>
          <w:sz w:val="32"/>
          <w:szCs w:val="32"/>
        </w:rPr>
        <w:drawing>
          <wp:inline distT="0" distB="0" distL="0" distR="0" wp14:anchorId="7BE25C9A" wp14:editId="360789BD">
            <wp:extent cx="5274310" cy="1351723"/>
            <wp:effectExtent l="0" t="0" r="0" b="0"/>
            <wp:docPr id="30" name="图片 30" descr="面试题总结—JAVAWEB（Mybatis,Spring，SpringMvc）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面试题总结—JAVAWEB（Mybatis,Spring，SpringMvc）部分"/>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351723"/>
                    </a:xfrm>
                    <a:prstGeom prst="rect">
                      <a:avLst/>
                    </a:prstGeom>
                    <a:noFill/>
                    <a:ln>
                      <a:noFill/>
                    </a:ln>
                  </pic:spPr>
                </pic:pic>
              </a:graphicData>
            </a:graphic>
          </wp:inline>
        </w:drawing>
      </w:r>
    </w:p>
    <w:p w:rsidR="00741BE0" w:rsidRPr="00281688" w:rsidRDefault="00741BE0" w:rsidP="00741BE0">
      <w:pPr>
        <w:pStyle w:val="a7"/>
        <w:ind w:left="1260" w:firstLineChars="0" w:firstLine="0"/>
        <w:rPr>
          <w:b/>
          <w:sz w:val="24"/>
          <w:szCs w:val="28"/>
        </w:rPr>
      </w:pPr>
      <w:r w:rsidRPr="00281688">
        <w:rPr>
          <w:rFonts w:hint="eastAsia"/>
          <w:b/>
          <w:sz w:val="24"/>
          <w:szCs w:val="28"/>
        </w:rPr>
        <w:t>使用场景：</w:t>
      </w:r>
    </w:p>
    <w:p w:rsidR="00741BE0" w:rsidRPr="00281688" w:rsidRDefault="00741BE0" w:rsidP="00741BE0">
      <w:pPr>
        <w:pStyle w:val="a7"/>
        <w:ind w:left="1260" w:firstLineChars="0" w:firstLine="0"/>
        <w:rPr>
          <w:sz w:val="24"/>
          <w:szCs w:val="28"/>
        </w:rPr>
      </w:pPr>
      <w:r w:rsidRPr="00281688">
        <w:rPr>
          <w:rFonts w:hint="eastAsia"/>
          <w:sz w:val="24"/>
          <w:szCs w:val="28"/>
        </w:rPr>
        <w:t>用户登录判断，在执行</w:t>
      </w:r>
      <w:r w:rsidRPr="00281688">
        <w:rPr>
          <w:rFonts w:hint="eastAsia"/>
          <w:sz w:val="24"/>
          <w:szCs w:val="28"/>
        </w:rPr>
        <w:t>Action</w:t>
      </w:r>
      <w:r w:rsidRPr="00281688">
        <w:rPr>
          <w:rFonts w:hint="eastAsia"/>
          <w:sz w:val="24"/>
          <w:szCs w:val="28"/>
        </w:rPr>
        <w:t>的前面判断是否已经登录，如果没有登录的跳转到登录页面。</w:t>
      </w:r>
    </w:p>
    <w:p w:rsidR="00741BE0" w:rsidRPr="00281688" w:rsidRDefault="00741BE0" w:rsidP="00741BE0">
      <w:pPr>
        <w:pStyle w:val="a7"/>
        <w:ind w:left="1260" w:firstLineChars="0" w:firstLine="0"/>
        <w:rPr>
          <w:sz w:val="24"/>
          <w:szCs w:val="28"/>
        </w:rPr>
      </w:pPr>
      <w:r w:rsidRPr="00281688">
        <w:rPr>
          <w:rFonts w:hint="eastAsia"/>
          <w:sz w:val="24"/>
          <w:szCs w:val="28"/>
        </w:rPr>
        <w:t>用户权限判断，在执行</w:t>
      </w:r>
      <w:r w:rsidRPr="00281688">
        <w:rPr>
          <w:rFonts w:hint="eastAsia"/>
          <w:sz w:val="24"/>
          <w:szCs w:val="28"/>
        </w:rPr>
        <w:t>Action</w:t>
      </w:r>
      <w:r w:rsidRPr="00281688">
        <w:rPr>
          <w:rFonts w:hint="eastAsia"/>
          <w:sz w:val="24"/>
          <w:szCs w:val="28"/>
        </w:rPr>
        <w:t>的前面判断是否具有，如果没有权限就给出提示信息。</w:t>
      </w:r>
    </w:p>
    <w:p w:rsidR="00741BE0" w:rsidRPr="00281688" w:rsidRDefault="00741BE0" w:rsidP="00741BE0">
      <w:pPr>
        <w:pStyle w:val="a7"/>
        <w:ind w:left="1260" w:firstLineChars="0" w:firstLine="0"/>
        <w:rPr>
          <w:sz w:val="24"/>
          <w:szCs w:val="28"/>
        </w:rPr>
      </w:pPr>
      <w:r w:rsidRPr="00281688">
        <w:rPr>
          <w:rFonts w:hint="eastAsia"/>
          <w:sz w:val="24"/>
          <w:szCs w:val="28"/>
        </w:rPr>
        <w:t>操作日志</w:t>
      </w:r>
    </w:p>
    <w:p w:rsidR="007F350F" w:rsidRPr="00281688" w:rsidRDefault="00C01E86" w:rsidP="00FA50BA">
      <w:pPr>
        <w:pStyle w:val="a7"/>
        <w:numPr>
          <w:ilvl w:val="0"/>
          <w:numId w:val="5"/>
        </w:numPr>
        <w:ind w:firstLineChars="0"/>
        <w:outlineLvl w:val="1"/>
        <w:rPr>
          <w:sz w:val="24"/>
          <w:szCs w:val="28"/>
        </w:rPr>
      </w:pPr>
      <w:r w:rsidRPr="00281688">
        <w:rPr>
          <w:sz w:val="24"/>
          <w:szCs w:val="28"/>
        </w:rPr>
        <w:t>D</w:t>
      </w:r>
    </w:p>
    <w:p w:rsidR="00926DE1" w:rsidRPr="00281688" w:rsidRDefault="00926DE1" w:rsidP="0086448A">
      <w:pPr>
        <w:pStyle w:val="a7"/>
        <w:numPr>
          <w:ilvl w:val="0"/>
          <w:numId w:val="1"/>
        </w:numPr>
        <w:ind w:firstLineChars="0"/>
        <w:outlineLvl w:val="0"/>
        <w:rPr>
          <w:b/>
          <w:sz w:val="24"/>
          <w:szCs w:val="28"/>
        </w:rPr>
      </w:pPr>
      <w:proofErr w:type="spellStart"/>
      <w:r w:rsidRPr="00281688">
        <w:rPr>
          <w:rFonts w:hint="eastAsia"/>
          <w:b/>
          <w:sz w:val="24"/>
          <w:szCs w:val="28"/>
        </w:rPr>
        <w:t>SpringBoot</w:t>
      </w:r>
      <w:proofErr w:type="spellEnd"/>
    </w:p>
    <w:p w:rsidR="00B846A6" w:rsidRPr="00281688" w:rsidRDefault="00B846A6" w:rsidP="00B846A6">
      <w:pPr>
        <w:pStyle w:val="a7"/>
        <w:numPr>
          <w:ilvl w:val="0"/>
          <w:numId w:val="48"/>
        </w:numPr>
        <w:ind w:firstLineChars="0"/>
        <w:outlineLvl w:val="1"/>
        <w:rPr>
          <w:sz w:val="24"/>
          <w:szCs w:val="28"/>
        </w:rPr>
      </w:pPr>
      <w:proofErr w:type="spellStart"/>
      <w:r w:rsidRPr="00281688">
        <w:rPr>
          <w:b/>
          <w:sz w:val="24"/>
          <w:szCs w:val="28"/>
        </w:rPr>
        <w:t>S</w:t>
      </w:r>
      <w:r w:rsidRPr="00281688">
        <w:rPr>
          <w:rFonts w:hint="eastAsia"/>
          <w:b/>
          <w:sz w:val="24"/>
          <w:szCs w:val="28"/>
        </w:rPr>
        <w:t>pringboot</w:t>
      </w:r>
      <w:proofErr w:type="spellEnd"/>
      <w:r w:rsidRPr="00281688">
        <w:rPr>
          <w:rFonts w:hint="eastAsia"/>
          <w:b/>
          <w:sz w:val="24"/>
          <w:szCs w:val="28"/>
        </w:rPr>
        <w:t>和</w:t>
      </w:r>
      <w:proofErr w:type="spellStart"/>
      <w:r w:rsidRPr="00281688">
        <w:rPr>
          <w:rFonts w:hint="eastAsia"/>
          <w:b/>
          <w:sz w:val="24"/>
          <w:szCs w:val="28"/>
        </w:rPr>
        <w:t>springcloud</w:t>
      </w:r>
      <w:proofErr w:type="spellEnd"/>
      <w:r w:rsidRPr="00281688">
        <w:rPr>
          <w:rFonts w:hint="eastAsia"/>
          <w:b/>
          <w:sz w:val="24"/>
          <w:szCs w:val="28"/>
        </w:rPr>
        <w:t>？</w:t>
      </w:r>
    </w:p>
    <w:p w:rsidR="00B846A6" w:rsidRPr="00281688" w:rsidRDefault="00B846A6" w:rsidP="00B846A6">
      <w:pPr>
        <w:pStyle w:val="a7"/>
        <w:ind w:left="720" w:firstLineChars="0" w:firstLine="0"/>
        <w:rPr>
          <w:sz w:val="24"/>
          <w:szCs w:val="28"/>
        </w:rPr>
      </w:pPr>
      <w:r w:rsidRPr="00281688">
        <w:rPr>
          <w:rFonts w:hint="eastAsia"/>
          <w:sz w:val="24"/>
          <w:szCs w:val="28"/>
        </w:rPr>
        <w:t>现在很多公司已经开始使用微服务架构</w:t>
      </w:r>
      <w:r w:rsidRPr="00281688">
        <w:rPr>
          <w:rFonts w:hint="eastAsia"/>
          <w:sz w:val="24"/>
          <w:szCs w:val="28"/>
        </w:rPr>
        <w:t>(</w:t>
      </w:r>
      <w:proofErr w:type="spellStart"/>
      <w:r w:rsidRPr="00281688">
        <w:rPr>
          <w:rFonts w:hint="eastAsia"/>
          <w:sz w:val="24"/>
          <w:szCs w:val="28"/>
        </w:rPr>
        <w:t>SpringCloud</w:t>
      </w:r>
      <w:proofErr w:type="spellEnd"/>
      <w:r w:rsidRPr="00281688">
        <w:rPr>
          <w:rFonts w:hint="eastAsia"/>
          <w:sz w:val="24"/>
          <w:szCs w:val="28"/>
        </w:rPr>
        <w:t>或</w:t>
      </w:r>
      <w:r w:rsidRPr="00281688">
        <w:rPr>
          <w:rFonts w:hint="eastAsia"/>
          <w:sz w:val="24"/>
          <w:szCs w:val="28"/>
        </w:rPr>
        <w:t>Dubbo)</w:t>
      </w:r>
      <w:r w:rsidRPr="00281688">
        <w:rPr>
          <w:rFonts w:hint="eastAsia"/>
          <w:sz w:val="24"/>
          <w:szCs w:val="28"/>
        </w:rPr>
        <w:t>，而</w:t>
      </w:r>
      <w:proofErr w:type="spellStart"/>
      <w:r w:rsidRPr="00281688">
        <w:rPr>
          <w:rFonts w:hint="eastAsia"/>
          <w:sz w:val="24"/>
          <w:szCs w:val="28"/>
        </w:rPr>
        <w:t>SpringBoot</w:t>
      </w:r>
      <w:proofErr w:type="spellEnd"/>
      <w:r w:rsidRPr="00281688">
        <w:rPr>
          <w:rFonts w:hint="eastAsia"/>
          <w:sz w:val="24"/>
          <w:szCs w:val="28"/>
        </w:rPr>
        <w:t>对于微服务的环境支持很好。</w:t>
      </w:r>
    </w:p>
    <w:p w:rsidR="00B846A6" w:rsidRPr="00281688" w:rsidRDefault="00B846A6" w:rsidP="006D7734">
      <w:pPr>
        <w:pStyle w:val="a7"/>
        <w:numPr>
          <w:ilvl w:val="0"/>
          <w:numId w:val="78"/>
        </w:numPr>
        <w:ind w:firstLineChars="0"/>
        <w:rPr>
          <w:sz w:val="24"/>
          <w:szCs w:val="28"/>
        </w:rPr>
      </w:pPr>
      <w:r w:rsidRPr="00281688">
        <w:rPr>
          <w:rFonts w:hint="eastAsia"/>
          <w:sz w:val="24"/>
          <w:szCs w:val="28"/>
        </w:rPr>
        <w:t>微架构，与</w:t>
      </w:r>
      <w:r w:rsidRPr="00281688">
        <w:rPr>
          <w:rFonts w:hint="eastAsia"/>
          <w:sz w:val="24"/>
          <w:szCs w:val="28"/>
        </w:rPr>
        <w:t>Spring4</w:t>
      </w:r>
      <w:r w:rsidRPr="00281688">
        <w:rPr>
          <w:rFonts w:hint="eastAsia"/>
          <w:sz w:val="24"/>
          <w:szCs w:val="28"/>
        </w:rPr>
        <w:t>一起诞生。比如</w:t>
      </w:r>
      <w:r w:rsidRPr="00281688">
        <w:rPr>
          <w:rFonts w:hint="eastAsia"/>
          <w:sz w:val="24"/>
          <w:szCs w:val="28"/>
        </w:rPr>
        <w:t>@</w:t>
      </w:r>
      <w:proofErr w:type="spellStart"/>
      <w:r w:rsidRPr="00281688">
        <w:rPr>
          <w:rFonts w:hint="eastAsia"/>
          <w:sz w:val="24"/>
          <w:szCs w:val="28"/>
        </w:rPr>
        <w:t>RestController</w:t>
      </w:r>
      <w:proofErr w:type="spellEnd"/>
    </w:p>
    <w:p w:rsidR="00B846A6" w:rsidRPr="00281688" w:rsidRDefault="00B846A6" w:rsidP="006D7734">
      <w:pPr>
        <w:pStyle w:val="a7"/>
        <w:numPr>
          <w:ilvl w:val="0"/>
          <w:numId w:val="78"/>
        </w:numPr>
        <w:ind w:firstLineChars="0"/>
        <w:rPr>
          <w:sz w:val="24"/>
          <w:szCs w:val="28"/>
        </w:rPr>
      </w:pPr>
      <w:r w:rsidRPr="00281688">
        <w:rPr>
          <w:rFonts w:hint="eastAsia"/>
          <w:sz w:val="24"/>
          <w:szCs w:val="28"/>
        </w:rPr>
        <w:t>可以快速上手，整合一些子项目</w:t>
      </w:r>
      <w:r w:rsidRPr="00281688">
        <w:rPr>
          <w:rFonts w:hint="eastAsia"/>
          <w:sz w:val="24"/>
          <w:szCs w:val="28"/>
        </w:rPr>
        <w:t>(</w:t>
      </w:r>
      <w:r w:rsidRPr="00281688">
        <w:rPr>
          <w:rFonts w:hint="eastAsia"/>
          <w:sz w:val="24"/>
          <w:szCs w:val="28"/>
        </w:rPr>
        <w:t>开源框架或第三方开源库</w:t>
      </w:r>
      <w:r w:rsidRPr="00281688">
        <w:rPr>
          <w:rFonts w:hint="eastAsia"/>
          <w:sz w:val="24"/>
          <w:szCs w:val="28"/>
        </w:rPr>
        <w:t>)</w:t>
      </w:r>
    </w:p>
    <w:p w:rsidR="00B846A6" w:rsidRPr="00281688" w:rsidRDefault="00B846A6" w:rsidP="006D7734">
      <w:pPr>
        <w:pStyle w:val="a7"/>
        <w:numPr>
          <w:ilvl w:val="0"/>
          <w:numId w:val="78"/>
        </w:numPr>
        <w:ind w:firstLineChars="0"/>
        <w:rPr>
          <w:sz w:val="24"/>
          <w:szCs w:val="28"/>
        </w:rPr>
      </w:pPr>
      <w:r w:rsidRPr="00281688">
        <w:rPr>
          <w:rFonts w:hint="eastAsia"/>
          <w:sz w:val="24"/>
          <w:szCs w:val="28"/>
        </w:rPr>
        <w:t>可以依赖很少的配置就可以快速搭建并运行项目</w:t>
      </w:r>
    </w:p>
    <w:p w:rsidR="00B846A6" w:rsidRPr="00281688" w:rsidRDefault="00B846A6" w:rsidP="006D7734">
      <w:pPr>
        <w:pStyle w:val="a7"/>
        <w:numPr>
          <w:ilvl w:val="0"/>
          <w:numId w:val="78"/>
        </w:numPr>
        <w:ind w:firstLineChars="0"/>
        <w:rPr>
          <w:sz w:val="24"/>
          <w:szCs w:val="28"/>
        </w:rPr>
      </w:pPr>
      <w:r w:rsidRPr="00281688">
        <w:rPr>
          <w:rFonts w:hint="eastAsia"/>
          <w:sz w:val="24"/>
          <w:szCs w:val="28"/>
        </w:rPr>
        <w:t>基于</w:t>
      </w:r>
      <w:r w:rsidRPr="00281688">
        <w:rPr>
          <w:rFonts w:hint="eastAsia"/>
          <w:sz w:val="24"/>
          <w:szCs w:val="28"/>
        </w:rPr>
        <w:t>spring</w:t>
      </w:r>
      <w:r w:rsidRPr="00281688">
        <w:rPr>
          <w:rFonts w:hint="eastAsia"/>
          <w:sz w:val="24"/>
          <w:szCs w:val="28"/>
        </w:rPr>
        <w:t>，开发者快速入门，门槛很低。</w:t>
      </w:r>
    </w:p>
    <w:p w:rsidR="00B846A6" w:rsidRPr="00281688" w:rsidRDefault="00B846A6" w:rsidP="006D7734">
      <w:pPr>
        <w:pStyle w:val="a7"/>
        <w:numPr>
          <w:ilvl w:val="0"/>
          <w:numId w:val="78"/>
        </w:numPr>
        <w:ind w:firstLineChars="0"/>
        <w:rPr>
          <w:sz w:val="24"/>
          <w:szCs w:val="28"/>
        </w:rPr>
      </w:pPr>
      <w:proofErr w:type="spellStart"/>
      <w:r w:rsidRPr="00281688">
        <w:rPr>
          <w:sz w:val="24"/>
          <w:szCs w:val="28"/>
        </w:rPr>
        <w:t>S</w:t>
      </w:r>
      <w:r w:rsidRPr="00281688">
        <w:rPr>
          <w:rFonts w:hint="eastAsia"/>
          <w:sz w:val="24"/>
          <w:szCs w:val="28"/>
        </w:rPr>
        <w:t>pringboot</w:t>
      </w:r>
      <w:proofErr w:type="spellEnd"/>
      <w:r w:rsidRPr="00281688">
        <w:rPr>
          <w:rFonts w:hint="eastAsia"/>
          <w:sz w:val="24"/>
          <w:szCs w:val="28"/>
        </w:rPr>
        <w:t>可以创建独立运行的应用而不依赖容器</w:t>
      </w:r>
    </w:p>
    <w:p w:rsidR="00B846A6" w:rsidRPr="00281688" w:rsidRDefault="00B846A6" w:rsidP="006D7734">
      <w:pPr>
        <w:pStyle w:val="a7"/>
        <w:numPr>
          <w:ilvl w:val="0"/>
          <w:numId w:val="78"/>
        </w:numPr>
        <w:ind w:firstLineChars="0"/>
        <w:rPr>
          <w:sz w:val="24"/>
          <w:szCs w:val="28"/>
        </w:rPr>
      </w:pPr>
      <w:r w:rsidRPr="00281688">
        <w:rPr>
          <w:rFonts w:hint="eastAsia"/>
          <w:sz w:val="24"/>
          <w:szCs w:val="28"/>
        </w:rPr>
        <w:t>不需要打成</w:t>
      </w:r>
      <w:r w:rsidRPr="00281688">
        <w:rPr>
          <w:rFonts w:hint="eastAsia"/>
          <w:sz w:val="24"/>
          <w:szCs w:val="28"/>
        </w:rPr>
        <w:t>war</w:t>
      </w:r>
      <w:r w:rsidRPr="00281688">
        <w:rPr>
          <w:rFonts w:hint="eastAsia"/>
          <w:sz w:val="24"/>
          <w:szCs w:val="28"/>
        </w:rPr>
        <w:t>包，可以放入</w:t>
      </w:r>
      <w:r w:rsidRPr="00281688">
        <w:rPr>
          <w:rFonts w:hint="eastAsia"/>
          <w:sz w:val="24"/>
          <w:szCs w:val="28"/>
        </w:rPr>
        <w:t>tomcat</w:t>
      </w:r>
      <w:r w:rsidRPr="00281688">
        <w:rPr>
          <w:rFonts w:hint="eastAsia"/>
          <w:sz w:val="24"/>
          <w:szCs w:val="28"/>
        </w:rPr>
        <w:t>中直接运行。</w:t>
      </w:r>
    </w:p>
    <w:p w:rsidR="00B846A6" w:rsidRPr="00281688" w:rsidRDefault="00B846A6" w:rsidP="006D7734">
      <w:pPr>
        <w:pStyle w:val="a7"/>
        <w:numPr>
          <w:ilvl w:val="0"/>
          <w:numId w:val="78"/>
        </w:numPr>
        <w:ind w:firstLineChars="0"/>
        <w:rPr>
          <w:sz w:val="24"/>
          <w:szCs w:val="28"/>
        </w:rPr>
      </w:pPr>
      <w:r w:rsidRPr="00281688">
        <w:rPr>
          <w:rFonts w:hint="eastAsia"/>
          <w:sz w:val="24"/>
          <w:szCs w:val="28"/>
        </w:rPr>
        <w:t>提供</w:t>
      </w:r>
      <w:r w:rsidRPr="00281688">
        <w:rPr>
          <w:rFonts w:hint="eastAsia"/>
          <w:sz w:val="24"/>
          <w:szCs w:val="28"/>
        </w:rPr>
        <w:t>maven</w:t>
      </w:r>
      <w:r w:rsidRPr="00281688">
        <w:rPr>
          <w:rFonts w:hint="eastAsia"/>
          <w:sz w:val="24"/>
          <w:szCs w:val="28"/>
        </w:rPr>
        <w:t>极简配置，缺点是会引入些项目不需要的包。</w:t>
      </w:r>
    </w:p>
    <w:p w:rsidR="00B846A6" w:rsidRPr="00281688" w:rsidRDefault="00B846A6" w:rsidP="006D7734">
      <w:pPr>
        <w:pStyle w:val="a7"/>
        <w:numPr>
          <w:ilvl w:val="0"/>
          <w:numId w:val="78"/>
        </w:numPr>
        <w:ind w:firstLineChars="0"/>
        <w:rPr>
          <w:sz w:val="24"/>
          <w:szCs w:val="28"/>
        </w:rPr>
      </w:pPr>
      <w:r w:rsidRPr="00281688">
        <w:rPr>
          <w:rFonts w:hint="eastAsia"/>
          <w:sz w:val="24"/>
          <w:szCs w:val="28"/>
        </w:rPr>
        <w:t>提供可视化的相关功能，方便监控，比如性能、应用的健康程度。</w:t>
      </w:r>
    </w:p>
    <w:p w:rsidR="00B846A6" w:rsidRPr="00281688" w:rsidRDefault="00B846A6" w:rsidP="006D7734">
      <w:pPr>
        <w:pStyle w:val="a7"/>
        <w:numPr>
          <w:ilvl w:val="0"/>
          <w:numId w:val="78"/>
        </w:numPr>
        <w:ind w:firstLineChars="0"/>
        <w:rPr>
          <w:sz w:val="24"/>
          <w:szCs w:val="28"/>
        </w:rPr>
      </w:pPr>
      <w:r w:rsidRPr="00281688">
        <w:rPr>
          <w:rFonts w:hint="eastAsia"/>
          <w:sz w:val="24"/>
          <w:szCs w:val="28"/>
        </w:rPr>
        <w:t>简化配置，不需要过多的</w:t>
      </w:r>
      <w:r w:rsidRPr="00281688">
        <w:rPr>
          <w:rFonts w:hint="eastAsia"/>
          <w:sz w:val="24"/>
          <w:szCs w:val="28"/>
        </w:rPr>
        <w:t>xml</w:t>
      </w:r>
    </w:p>
    <w:p w:rsidR="00B846A6" w:rsidRPr="00281688" w:rsidRDefault="00B846A6" w:rsidP="006D7734">
      <w:pPr>
        <w:pStyle w:val="a7"/>
        <w:numPr>
          <w:ilvl w:val="0"/>
          <w:numId w:val="78"/>
        </w:numPr>
        <w:ind w:firstLineChars="0"/>
        <w:rPr>
          <w:sz w:val="24"/>
          <w:szCs w:val="28"/>
        </w:rPr>
      </w:pPr>
      <w:r w:rsidRPr="00281688">
        <w:rPr>
          <w:rFonts w:hint="eastAsia"/>
          <w:sz w:val="24"/>
          <w:szCs w:val="28"/>
        </w:rPr>
        <w:t>为微服务</w:t>
      </w:r>
      <w:proofErr w:type="spellStart"/>
      <w:r w:rsidRPr="00281688">
        <w:rPr>
          <w:rFonts w:hint="eastAsia"/>
          <w:sz w:val="24"/>
          <w:szCs w:val="28"/>
        </w:rPr>
        <w:t>springClouod</w:t>
      </w:r>
      <w:proofErr w:type="spellEnd"/>
      <w:r w:rsidRPr="00281688">
        <w:rPr>
          <w:rFonts w:hint="eastAsia"/>
          <w:sz w:val="24"/>
          <w:szCs w:val="28"/>
        </w:rPr>
        <w:t>铺路，</w:t>
      </w:r>
      <w:proofErr w:type="spellStart"/>
      <w:r w:rsidRPr="00281688">
        <w:rPr>
          <w:rFonts w:hint="eastAsia"/>
          <w:sz w:val="24"/>
          <w:szCs w:val="28"/>
        </w:rPr>
        <w:t>springBoot</w:t>
      </w:r>
      <w:proofErr w:type="spellEnd"/>
      <w:r w:rsidRPr="00281688">
        <w:rPr>
          <w:rFonts w:hint="eastAsia"/>
          <w:sz w:val="24"/>
          <w:szCs w:val="28"/>
        </w:rPr>
        <w:t>可以整合各种架构来构建微服务，比如</w:t>
      </w:r>
      <w:proofErr w:type="spellStart"/>
      <w:r w:rsidRPr="00281688">
        <w:rPr>
          <w:rFonts w:hint="eastAsia"/>
          <w:sz w:val="24"/>
          <w:szCs w:val="28"/>
        </w:rPr>
        <w:t>dubbo</w:t>
      </w:r>
      <w:proofErr w:type="spellEnd"/>
      <w:r w:rsidRPr="00281688">
        <w:rPr>
          <w:rFonts w:hint="eastAsia"/>
          <w:sz w:val="24"/>
          <w:szCs w:val="28"/>
        </w:rPr>
        <w:t>、</w:t>
      </w:r>
      <w:r w:rsidRPr="00281688">
        <w:rPr>
          <w:rFonts w:hint="eastAsia"/>
          <w:sz w:val="24"/>
          <w:szCs w:val="28"/>
        </w:rPr>
        <w:t>thrift</w:t>
      </w:r>
      <w:r w:rsidRPr="00281688">
        <w:rPr>
          <w:rFonts w:hint="eastAsia"/>
          <w:sz w:val="24"/>
          <w:szCs w:val="28"/>
        </w:rPr>
        <w:t>等。</w:t>
      </w:r>
    </w:p>
    <w:p w:rsidR="00B846A6" w:rsidRPr="00281688" w:rsidRDefault="00B846A6" w:rsidP="00B846A6">
      <w:pPr>
        <w:pStyle w:val="a7"/>
        <w:ind w:left="720" w:firstLineChars="0" w:firstLine="0"/>
        <w:rPr>
          <w:sz w:val="24"/>
          <w:szCs w:val="28"/>
        </w:rPr>
      </w:pPr>
      <w:r w:rsidRPr="00281688">
        <w:rPr>
          <w:sz w:val="24"/>
          <w:szCs w:val="28"/>
        </w:rPr>
        <w:lastRenderedPageBreak/>
        <w:t>Spring Cloud</w:t>
      </w:r>
      <w:r w:rsidRPr="00281688">
        <w:rPr>
          <w:sz w:val="24"/>
          <w:szCs w:val="28"/>
        </w:rPr>
        <w:t>是一系列框架的有序集合。它利用</w:t>
      </w:r>
      <w:r w:rsidRPr="00281688">
        <w:rPr>
          <w:sz w:val="24"/>
          <w:szCs w:val="28"/>
        </w:rPr>
        <w:t>Spring Boot</w:t>
      </w:r>
      <w:r w:rsidRPr="00281688">
        <w:rPr>
          <w:sz w:val="24"/>
          <w:szCs w:val="28"/>
        </w:rPr>
        <w:t>的开发便利性巧妙地简化了分布式系统基础设施的开发，如服务发现注册、配置中心、消息总线、负载均衡、断路器、数据监控等，都可以用</w:t>
      </w:r>
      <w:r w:rsidRPr="00281688">
        <w:rPr>
          <w:sz w:val="24"/>
          <w:szCs w:val="28"/>
        </w:rPr>
        <w:t>Spring Boot</w:t>
      </w:r>
      <w:r w:rsidRPr="00281688">
        <w:rPr>
          <w:sz w:val="24"/>
          <w:szCs w:val="28"/>
        </w:rPr>
        <w:t>的开发风格做到一键启动和部署。</w:t>
      </w:r>
      <w:r w:rsidRPr="00281688">
        <w:rPr>
          <w:sz w:val="24"/>
          <w:szCs w:val="28"/>
        </w:rPr>
        <w:t>Spring Cloud</w:t>
      </w:r>
      <w:r w:rsidRPr="00281688">
        <w:rPr>
          <w:sz w:val="24"/>
          <w:szCs w:val="28"/>
        </w:rPr>
        <w:t>并没有重复制造轮子，它只是将目前各家公司开发的比较成熟、经得起实际考验的服务框架组合起来，通过</w:t>
      </w:r>
      <w:r w:rsidRPr="00281688">
        <w:rPr>
          <w:sz w:val="24"/>
          <w:szCs w:val="28"/>
        </w:rPr>
        <w:t>Spring Boot</w:t>
      </w:r>
      <w:r w:rsidRPr="00281688">
        <w:rPr>
          <w:sz w:val="24"/>
          <w:szCs w:val="28"/>
        </w:rPr>
        <w:t>风格进行再封装屏蔽掉了复杂的配置和实现原理，最终给开发者留出了一套简单易懂、易部署和易维护的分布式系统开发工具包。</w:t>
      </w:r>
    </w:p>
    <w:p w:rsidR="00B846A6" w:rsidRPr="00281688" w:rsidRDefault="00B846A6" w:rsidP="00B846A6">
      <w:pPr>
        <w:pStyle w:val="a7"/>
        <w:ind w:left="720" w:firstLineChars="0" w:firstLine="0"/>
        <w:rPr>
          <w:sz w:val="24"/>
          <w:szCs w:val="28"/>
        </w:rPr>
      </w:pPr>
      <w:r w:rsidRPr="00281688">
        <w:rPr>
          <w:rFonts w:hint="eastAsia"/>
          <w:sz w:val="24"/>
          <w:szCs w:val="28"/>
        </w:rPr>
        <w:t>微服务架构需要的功能或使用场景</w:t>
      </w:r>
    </w:p>
    <w:p w:rsidR="00B846A6" w:rsidRPr="00281688" w:rsidRDefault="00B846A6" w:rsidP="00B846A6">
      <w:pPr>
        <w:pStyle w:val="a7"/>
        <w:ind w:left="720" w:firstLineChars="0" w:firstLine="0"/>
        <w:rPr>
          <w:sz w:val="24"/>
          <w:szCs w:val="28"/>
        </w:rPr>
      </w:pPr>
      <w:r w:rsidRPr="00281688">
        <w:rPr>
          <w:sz w:val="24"/>
          <w:szCs w:val="28"/>
        </w:rPr>
        <w:t>1</w:t>
      </w:r>
      <w:r w:rsidRPr="00281688">
        <w:rPr>
          <w:sz w:val="24"/>
          <w:szCs w:val="28"/>
        </w:rPr>
        <w:t>：我们把整个系统根据业务拆分成几个子系统。</w:t>
      </w:r>
    </w:p>
    <w:p w:rsidR="00B846A6" w:rsidRPr="00281688" w:rsidRDefault="00B846A6" w:rsidP="00B846A6">
      <w:pPr>
        <w:pStyle w:val="a7"/>
        <w:ind w:left="720" w:firstLineChars="0" w:firstLine="0"/>
        <w:rPr>
          <w:sz w:val="24"/>
          <w:szCs w:val="28"/>
        </w:rPr>
      </w:pPr>
      <w:r w:rsidRPr="00281688">
        <w:rPr>
          <w:sz w:val="24"/>
          <w:szCs w:val="28"/>
        </w:rPr>
        <w:t>2</w:t>
      </w:r>
      <w:r w:rsidRPr="00281688">
        <w:rPr>
          <w:sz w:val="24"/>
          <w:szCs w:val="28"/>
        </w:rPr>
        <w:t>：每个子系统可以部署多个应用，多个应用之间使用负载均衡。</w:t>
      </w:r>
    </w:p>
    <w:p w:rsidR="00B846A6" w:rsidRPr="00281688" w:rsidRDefault="00B846A6" w:rsidP="00B846A6">
      <w:pPr>
        <w:pStyle w:val="a7"/>
        <w:ind w:left="720" w:firstLineChars="0" w:firstLine="0"/>
        <w:rPr>
          <w:sz w:val="24"/>
          <w:szCs w:val="28"/>
        </w:rPr>
      </w:pPr>
      <w:r w:rsidRPr="00281688">
        <w:rPr>
          <w:sz w:val="24"/>
          <w:szCs w:val="28"/>
        </w:rPr>
        <w:t>3</w:t>
      </w:r>
      <w:r w:rsidRPr="00281688">
        <w:rPr>
          <w:sz w:val="24"/>
          <w:szCs w:val="28"/>
        </w:rPr>
        <w:t>：需要一个服务注册中心，所有的服务都在注册中心注册，负载均衡也是通过在注册中心注册的服务来使用一定策略来实现。</w:t>
      </w:r>
    </w:p>
    <w:p w:rsidR="00B846A6" w:rsidRPr="00281688" w:rsidRDefault="00B846A6" w:rsidP="00B846A6">
      <w:pPr>
        <w:pStyle w:val="a7"/>
        <w:ind w:left="720" w:firstLineChars="0" w:firstLine="0"/>
        <w:rPr>
          <w:sz w:val="24"/>
          <w:szCs w:val="28"/>
        </w:rPr>
      </w:pPr>
      <w:r w:rsidRPr="00281688">
        <w:rPr>
          <w:sz w:val="24"/>
          <w:szCs w:val="28"/>
        </w:rPr>
        <w:t>4</w:t>
      </w:r>
      <w:r w:rsidRPr="00281688">
        <w:rPr>
          <w:sz w:val="24"/>
          <w:szCs w:val="28"/>
        </w:rPr>
        <w:t>：所有的客户端都通过同一个网关地址访问后台的服务，通过路由配置，网关来判断一个</w:t>
      </w:r>
      <w:r w:rsidRPr="00281688">
        <w:rPr>
          <w:sz w:val="24"/>
          <w:szCs w:val="28"/>
        </w:rPr>
        <w:t>URL</w:t>
      </w:r>
      <w:r w:rsidRPr="00281688">
        <w:rPr>
          <w:sz w:val="24"/>
          <w:szCs w:val="28"/>
        </w:rPr>
        <w:t>请求由哪个服务处理。请求转发到服务上的时候也使用负载均衡。</w:t>
      </w:r>
    </w:p>
    <w:p w:rsidR="00B846A6" w:rsidRPr="00281688" w:rsidRDefault="00B846A6" w:rsidP="00B846A6">
      <w:pPr>
        <w:pStyle w:val="a7"/>
        <w:ind w:left="720" w:firstLineChars="0" w:firstLine="0"/>
        <w:rPr>
          <w:sz w:val="24"/>
          <w:szCs w:val="28"/>
        </w:rPr>
      </w:pPr>
      <w:r w:rsidRPr="00281688">
        <w:rPr>
          <w:sz w:val="24"/>
          <w:szCs w:val="28"/>
        </w:rPr>
        <w:t>5</w:t>
      </w:r>
      <w:r w:rsidRPr="00281688">
        <w:rPr>
          <w:sz w:val="24"/>
          <w:szCs w:val="28"/>
        </w:rPr>
        <w:t>：服务之间有时候也需要相互访问。例如有一个用户模块，其他服务在处理一些业务的时候，要获取用户服务的用户数据。</w:t>
      </w:r>
    </w:p>
    <w:p w:rsidR="00B846A6" w:rsidRPr="00281688" w:rsidRDefault="00B846A6" w:rsidP="00B846A6">
      <w:pPr>
        <w:pStyle w:val="a7"/>
        <w:ind w:left="720" w:firstLineChars="0" w:firstLine="0"/>
        <w:rPr>
          <w:sz w:val="24"/>
          <w:szCs w:val="28"/>
        </w:rPr>
      </w:pPr>
      <w:r w:rsidRPr="00281688">
        <w:rPr>
          <w:sz w:val="24"/>
          <w:szCs w:val="28"/>
        </w:rPr>
        <w:t>6</w:t>
      </w:r>
      <w:r w:rsidRPr="00281688">
        <w:rPr>
          <w:sz w:val="24"/>
          <w:szCs w:val="28"/>
        </w:rPr>
        <w:t>：需要一个断路器，及时处理服务调用时的超时和错误，防止由于其中一个服务的问题而导致整体系统的瘫痪。</w:t>
      </w:r>
    </w:p>
    <w:p w:rsidR="00B846A6" w:rsidRPr="00281688" w:rsidRDefault="00B846A6" w:rsidP="00B846A6">
      <w:pPr>
        <w:pStyle w:val="a7"/>
        <w:ind w:left="720" w:firstLineChars="0" w:firstLine="0"/>
        <w:rPr>
          <w:sz w:val="24"/>
          <w:szCs w:val="28"/>
        </w:rPr>
      </w:pPr>
      <w:r w:rsidRPr="00281688">
        <w:rPr>
          <w:sz w:val="24"/>
          <w:szCs w:val="28"/>
        </w:rPr>
        <w:t>7</w:t>
      </w:r>
      <w:r w:rsidRPr="00281688">
        <w:rPr>
          <w:sz w:val="24"/>
          <w:szCs w:val="28"/>
        </w:rPr>
        <w:t>：还需要一个监控功能，监控每个服务调用花费的时间等。</w:t>
      </w:r>
    </w:p>
    <w:p w:rsidR="00B846A6" w:rsidRPr="00281688" w:rsidRDefault="00B846A6" w:rsidP="00B846A6">
      <w:pPr>
        <w:pStyle w:val="a7"/>
        <w:ind w:left="720" w:firstLineChars="0" w:firstLine="0"/>
        <w:rPr>
          <w:sz w:val="24"/>
          <w:szCs w:val="28"/>
        </w:rPr>
      </w:pPr>
      <w:r w:rsidRPr="00281688">
        <w:rPr>
          <w:rFonts w:hint="eastAsia"/>
          <w:sz w:val="24"/>
          <w:szCs w:val="28"/>
        </w:rPr>
        <w:t>目前主流的微服务框架：</w:t>
      </w:r>
      <w:r w:rsidRPr="00281688">
        <w:rPr>
          <w:sz w:val="24"/>
          <w:szCs w:val="28"/>
        </w:rPr>
        <w:t>Dubbo</w:t>
      </w:r>
      <w:r w:rsidRPr="00281688">
        <w:rPr>
          <w:sz w:val="24"/>
          <w:szCs w:val="28"/>
        </w:rPr>
        <w:t>、</w:t>
      </w:r>
      <w:r w:rsidRPr="00281688">
        <w:rPr>
          <w:sz w:val="24"/>
          <w:szCs w:val="28"/>
        </w:rPr>
        <w:t xml:space="preserve"> </w:t>
      </w:r>
      <w:proofErr w:type="spellStart"/>
      <w:r w:rsidRPr="00281688">
        <w:rPr>
          <w:sz w:val="24"/>
          <w:szCs w:val="28"/>
        </w:rPr>
        <w:t>SpringCloud</w:t>
      </w:r>
      <w:proofErr w:type="spellEnd"/>
      <w:r w:rsidRPr="00281688">
        <w:rPr>
          <w:sz w:val="24"/>
          <w:szCs w:val="28"/>
        </w:rPr>
        <w:t>、</w:t>
      </w:r>
      <w:r w:rsidRPr="00281688">
        <w:rPr>
          <w:sz w:val="24"/>
          <w:szCs w:val="28"/>
        </w:rPr>
        <w:t>thrift</w:t>
      </w:r>
      <w:r w:rsidRPr="00281688">
        <w:rPr>
          <w:sz w:val="24"/>
          <w:szCs w:val="28"/>
        </w:rPr>
        <w:t>、</w:t>
      </w:r>
      <w:r w:rsidRPr="00281688">
        <w:rPr>
          <w:sz w:val="24"/>
          <w:szCs w:val="28"/>
        </w:rPr>
        <w:t>Hessian</w:t>
      </w:r>
      <w:r w:rsidRPr="00281688">
        <w:rPr>
          <w:sz w:val="24"/>
          <w:szCs w:val="28"/>
        </w:rPr>
        <w:t>等，目前国内的中小企业用的大多数都是</w:t>
      </w:r>
      <w:r w:rsidRPr="00281688">
        <w:rPr>
          <w:sz w:val="24"/>
          <w:szCs w:val="28"/>
        </w:rPr>
        <w:t>Dubbo</w:t>
      </w:r>
      <w:r w:rsidRPr="00281688">
        <w:rPr>
          <w:sz w:val="24"/>
          <w:szCs w:val="28"/>
        </w:rPr>
        <w:t>，</w:t>
      </w:r>
      <w:proofErr w:type="spellStart"/>
      <w:r w:rsidRPr="00281688">
        <w:rPr>
          <w:sz w:val="24"/>
          <w:szCs w:val="28"/>
        </w:rPr>
        <w:t>SpringCloud</w:t>
      </w:r>
      <w:proofErr w:type="spellEnd"/>
      <w:r w:rsidRPr="00281688">
        <w:rPr>
          <w:sz w:val="24"/>
          <w:szCs w:val="28"/>
        </w:rPr>
        <w:t>估计很少，也许有些开发同学都没听说过。</w:t>
      </w:r>
    </w:p>
    <w:p w:rsidR="00B846A6" w:rsidRPr="00281688" w:rsidRDefault="00B846A6" w:rsidP="00B846A6">
      <w:pPr>
        <w:pStyle w:val="a7"/>
        <w:ind w:left="720" w:firstLineChars="0" w:firstLine="0"/>
        <w:rPr>
          <w:sz w:val="24"/>
          <w:szCs w:val="28"/>
        </w:rPr>
      </w:pPr>
      <w:r w:rsidRPr="00281688">
        <w:rPr>
          <w:rFonts w:hint="eastAsia"/>
          <w:sz w:val="24"/>
          <w:szCs w:val="28"/>
        </w:rPr>
        <w:t xml:space="preserve">　</w:t>
      </w:r>
      <w:proofErr w:type="spellStart"/>
      <w:r w:rsidRPr="00281688">
        <w:rPr>
          <w:sz w:val="24"/>
          <w:szCs w:val="28"/>
        </w:rPr>
        <w:t>springCloud</w:t>
      </w:r>
      <w:proofErr w:type="spellEnd"/>
      <w:r w:rsidRPr="00281688">
        <w:rPr>
          <w:sz w:val="24"/>
          <w:szCs w:val="28"/>
        </w:rPr>
        <w:t>是基于</w:t>
      </w:r>
      <w:proofErr w:type="spellStart"/>
      <w:r w:rsidRPr="00281688">
        <w:rPr>
          <w:sz w:val="24"/>
          <w:szCs w:val="28"/>
        </w:rPr>
        <w:t>SpringBoot</w:t>
      </w:r>
      <w:proofErr w:type="spellEnd"/>
      <w:r w:rsidRPr="00281688">
        <w:rPr>
          <w:sz w:val="24"/>
          <w:szCs w:val="28"/>
        </w:rPr>
        <w:t>的一整套实现微服务的框架。他提供了微服务开发所需的配置管理、服务发现、断路器、智能路由、微代理、控制总线、全局锁、决策竞选、分布式会话和集群状态管理等组件。最重要的是，</w:t>
      </w:r>
      <w:r w:rsidRPr="00281688">
        <w:rPr>
          <w:rFonts w:hint="eastAsia"/>
          <w:sz w:val="24"/>
          <w:szCs w:val="28"/>
        </w:rPr>
        <w:t>跟</w:t>
      </w:r>
      <w:r w:rsidRPr="00281688">
        <w:rPr>
          <w:sz w:val="24"/>
          <w:szCs w:val="28"/>
        </w:rPr>
        <w:t>spring boot</w:t>
      </w:r>
      <w:r w:rsidRPr="00281688">
        <w:rPr>
          <w:sz w:val="24"/>
          <w:szCs w:val="28"/>
        </w:rPr>
        <w:t>框架一起使用的话，会让你开发微服务架构的云服务非常好的方便。</w:t>
      </w:r>
    </w:p>
    <w:p w:rsidR="00B846A6" w:rsidRPr="00281688" w:rsidRDefault="00B846A6" w:rsidP="00B846A6">
      <w:pPr>
        <w:pStyle w:val="a7"/>
        <w:ind w:left="720" w:firstLineChars="0" w:firstLine="0"/>
        <w:rPr>
          <w:sz w:val="24"/>
          <w:szCs w:val="28"/>
        </w:rPr>
      </w:pPr>
      <w:proofErr w:type="spellStart"/>
      <w:r w:rsidRPr="00281688">
        <w:rPr>
          <w:sz w:val="24"/>
          <w:szCs w:val="28"/>
        </w:rPr>
        <w:t>SpringBoot</w:t>
      </w:r>
      <w:proofErr w:type="spellEnd"/>
      <w:r w:rsidRPr="00281688">
        <w:rPr>
          <w:sz w:val="24"/>
          <w:szCs w:val="28"/>
        </w:rPr>
        <w:t>旨在简化创建产品级的</w:t>
      </w:r>
      <w:r w:rsidRPr="00281688">
        <w:rPr>
          <w:sz w:val="24"/>
          <w:szCs w:val="28"/>
        </w:rPr>
        <w:t xml:space="preserve"> Spring </w:t>
      </w:r>
      <w:r w:rsidRPr="00281688">
        <w:rPr>
          <w:sz w:val="24"/>
          <w:szCs w:val="28"/>
        </w:rPr>
        <w:t>应用和服务，简化了配置文件，使用嵌入式</w:t>
      </w:r>
      <w:r w:rsidRPr="00281688">
        <w:rPr>
          <w:sz w:val="24"/>
          <w:szCs w:val="28"/>
        </w:rPr>
        <w:t>web</w:t>
      </w:r>
      <w:r w:rsidRPr="00281688">
        <w:rPr>
          <w:sz w:val="24"/>
          <w:szCs w:val="28"/>
        </w:rPr>
        <w:t>服务器，含有诸多开箱即用微服务功能</w:t>
      </w:r>
    </w:p>
    <w:p w:rsidR="00EE7365" w:rsidRPr="00281688" w:rsidRDefault="00EE7365" w:rsidP="00C635BE">
      <w:pPr>
        <w:pStyle w:val="a7"/>
        <w:numPr>
          <w:ilvl w:val="0"/>
          <w:numId w:val="48"/>
        </w:numPr>
        <w:ind w:firstLineChars="0"/>
        <w:outlineLvl w:val="1"/>
        <w:rPr>
          <w:sz w:val="24"/>
          <w:szCs w:val="28"/>
        </w:rPr>
      </w:pPr>
      <w:r w:rsidRPr="00281688">
        <w:rPr>
          <w:sz w:val="24"/>
          <w:szCs w:val="28"/>
        </w:rPr>
        <w:t>S</w:t>
      </w:r>
    </w:p>
    <w:p w:rsidR="00EE7365" w:rsidRPr="00281688" w:rsidRDefault="00EE7365" w:rsidP="00C635BE">
      <w:pPr>
        <w:pStyle w:val="a7"/>
        <w:numPr>
          <w:ilvl w:val="0"/>
          <w:numId w:val="48"/>
        </w:numPr>
        <w:ind w:firstLineChars="0"/>
        <w:outlineLvl w:val="1"/>
        <w:rPr>
          <w:sz w:val="24"/>
          <w:szCs w:val="28"/>
        </w:rPr>
      </w:pPr>
      <w:r w:rsidRPr="00281688">
        <w:rPr>
          <w:rFonts w:hint="eastAsia"/>
          <w:sz w:val="24"/>
          <w:szCs w:val="28"/>
        </w:rPr>
        <w:t>s</w:t>
      </w:r>
    </w:p>
    <w:p w:rsidR="00EE7365" w:rsidRPr="00281688" w:rsidRDefault="00815EDC" w:rsidP="0086448A">
      <w:pPr>
        <w:pStyle w:val="a7"/>
        <w:numPr>
          <w:ilvl w:val="0"/>
          <w:numId w:val="1"/>
        </w:numPr>
        <w:ind w:firstLineChars="0"/>
        <w:outlineLvl w:val="0"/>
        <w:rPr>
          <w:b/>
          <w:sz w:val="24"/>
          <w:szCs w:val="28"/>
        </w:rPr>
      </w:pPr>
      <w:r w:rsidRPr="00281688">
        <w:rPr>
          <w:rFonts w:hint="eastAsia"/>
          <w:b/>
          <w:sz w:val="24"/>
          <w:szCs w:val="28"/>
        </w:rPr>
        <w:t>数据库</w:t>
      </w:r>
    </w:p>
    <w:p w:rsidR="00815EDC" w:rsidRPr="00281688" w:rsidRDefault="000A1CA0" w:rsidP="00C635BE">
      <w:pPr>
        <w:pStyle w:val="a7"/>
        <w:numPr>
          <w:ilvl w:val="0"/>
          <w:numId w:val="66"/>
        </w:numPr>
        <w:ind w:firstLineChars="0"/>
        <w:outlineLvl w:val="1"/>
        <w:rPr>
          <w:b/>
          <w:sz w:val="24"/>
          <w:szCs w:val="28"/>
        </w:rPr>
      </w:pPr>
      <w:r w:rsidRPr="00281688">
        <w:rPr>
          <w:rFonts w:hint="eastAsia"/>
          <w:b/>
          <w:sz w:val="24"/>
          <w:szCs w:val="28"/>
        </w:rPr>
        <w:t>基础</w:t>
      </w:r>
    </w:p>
    <w:p w:rsidR="00BC2630" w:rsidRPr="00281688" w:rsidRDefault="00BC2630" w:rsidP="00C635BE">
      <w:pPr>
        <w:pStyle w:val="a7"/>
        <w:numPr>
          <w:ilvl w:val="0"/>
          <w:numId w:val="67"/>
        </w:numPr>
        <w:ind w:firstLineChars="0"/>
        <w:outlineLvl w:val="2"/>
        <w:rPr>
          <w:sz w:val="24"/>
          <w:szCs w:val="28"/>
        </w:rPr>
      </w:pPr>
      <w:r w:rsidRPr="00281688">
        <w:rPr>
          <w:rFonts w:hint="eastAsia"/>
          <w:b/>
          <w:sz w:val="24"/>
          <w:szCs w:val="28"/>
        </w:rPr>
        <w:t>SQL</w:t>
      </w:r>
      <w:r w:rsidRPr="00281688">
        <w:rPr>
          <w:rFonts w:hint="eastAsia"/>
          <w:b/>
          <w:sz w:val="24"/>
          <w:szCs w:val="28"/>
        </w:rPr>
        <w:t>概念</w:t>
      </w:r>
    </w:p>
    <w:p w:rsidR="00BC2630" w:rsidRPr="00281688" w:rsidRDefault="00537A50" w:rsidP="00BC2630">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ab/>
      </w:r>
      <w:r w:rsidR="00BC2630" w:rsidRPr="00281688">
        <w:rPr>
          <w:rFonts w:ascii="Verdana" w:hAnsi="Verdana" w:hint="eastAsia"/>
          <w:color w:val="000000"/>
          <w:sz w:val="24"/>
          <w:szCs w:val="24"/>
          <w:shd w:val="clear" w:color="auto" w:fill="FFFFFF"/>
        </w:rPr>
        <w:t>SQL</w:t>
      </w:r>
      <w:r w:rsidR="00BC2630" w:rsidRPr="00281688">
        <w:rPr>
          <w:rFonts w:ascii="Verdana" w:hAnsi="Verdana" w:hint="eastAsia"/>
          <w:color w:val="000000"/>
          <w:sz w:val="24"/>
          <w:szCs w:val="24"/>
          <w:shd w:val="clear" w:color="auto" w:fill="FFFFFF"/>
        </w:rPr>
        <w:t>（</w:t>
      </w:r>
      <w:r w:rsidR="00BC2630" w:rsidRPr="00281688">
        <w:rPr>
          <w:rFonts w:ascii="Verdana" w:hAnsi="Verdana" w:hint="eastAsia"/>
          <w:color w:val="000000"/>
          <w:sz w:val="24"/>
          <w:szCs w:val="24"/>
          <w:shd w:val="clear" w:color="auto" w:fill="FFFFFF"/>
        </w:rPr>
        <w:t xml:space="preserve">Structured Query Language </w:t>
      </w:r>
      <w:r w:rsidR="00BC2630" w:rsidRPr="00281688">
        <w:rPr>
          <w:rFonts w:ascii="Verdana" w:hAnsi="Verdana" w:hint="eastAsia"/>
          <w:color w:val="000000"/>
          <w:sz w:val="24"/>
          <w:szCs w:val="24"/>
          <w:shd w:val="clear" w:color="auto" w:fill="FFFFFF"/>
        </w:rPr>
        <w:t>结构查询语言）是一个功能强大的数</w:t>
      </w:r>
      <w:r w:rsidRPr="00281688">
        <w:rPr>
          <w:rFonts w:ascii="Verdana" w:hAnsi="Verdana" w:hint="eastAsia"/>
          <w:color w:val="000000"/>
          <w:sz w:val="24"/>
          <w:szCs w:val="24"/>
          <w:shd w:val="clear" w:color="auto" w:fill="FFFFFF"/>
        </w:rPr>
        <w:tab/>
      </w:r>
      <w:r w:rsidRPr="00281688">
        <w:rPr>
          <w:rFonts w:ascii="Verdana" w:hAnsi="Verdana" w:hint="eastAsia"/>
          <w:color w:val="000000"/>
          <w:sz w:val="24"/>
          <w:szCs w:val="24"/>
          <w:shd w:val="clear" w:color="auto" w:fill="FFFFFF"/>
        </w:rPr>
        <w:tab/>
      </w:r>
      <w:r w:rsidR="00BC2630" w:rsidRPr="00281688">
        <w:rPr>
          <w:rFonts w:ascii="Verdana" w:hAnsi="Verdana" w:hint="eastAsia"/>
          <w:color w:val="000000"/>
          <w:sz w:val="24"/>
          <w:szCs w:val="24"/>
          <w:shd w:val="clear" w:color="auto" w:fill="FFFFFF"/>
        </w:rPr>
        <w:t>据库语言。</w:t>
      </w:r>
      <w:r w:rsidR="00BC2630" w:rsidRPr="00281688">
        <w:rPr>
          <w:rFonts w:ascii="Verdana" w:hAnsi="Verdana" w:hint="eastAsia"/>
          <w:color w:val="000000"/>
          <w:sz w:val="24"/>
          <w:szCs w:val="24"/>
          <w:shd w:val="clear" w:color="auto" w:fill="FFFFFF"/>
        </w:rPr>
        <w:t>SQL</w:t>
      </w:r>
      <w:r w:rsidR="00BC2630" w:rsidRPr="00281688">
        <w:rPr>
          <w:rFonts w:ascii="Verdana" w:hAnsi="Verdana" w:hint="eastAsia"/>
          <w:color w:val="000000"/>
          <w:sz w:val="24"/>
          <w:szCs w:val="24"/>
          <w:shd w:val="clear" w:color="auto" w:fill="FFFFFF"/>
        </w:rPr>
        <w:t>是关系数据库管理系统的标准语言。</w:t>
      </w:r>
    </w:p>
    <w:p w:rsidR="00BC2630" w:rsidRPr="00281688" w:rsidRDefault="00537A50" w:rsidP="00BC2630">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ab/>
      </w:r>
      <w:r w:rsidR="00BC2630" w:rsidRPr="00281688">
        <w:rPr>
          <w:rFonts w:ascii="Verdana" w:hAnsi="Verdana" w:hint="eastAsia"/>
          <w:color w:val="000000"/>
          <w:sz w:val="24"/>
          <w:szCs w:val="24"/>
          <w:shd w:val="clear" w:color="auto" w:fill="FFFFFF"/>
        </w:rPr>
        <w:t>DML</w:t>
      </w:r>
      <w:r w:rsidR="00BC2630" w:rsidRPr="00281688">
        <w:rPr>
          <w:rFonts w:ascii="Verdana" w:hAnsi="Verdana" w:hint="eastAsia"/>
          <w:color w:val="000000"/>
          <w:sz w:val="24"/>
          <w:szCs w:val="24"/>
          <w:shd w:val="clear" w:color="auto" w:fill="FFFFFF"/>
        </w:rPr>
        <w:t>（数据操作语言）</w:t>
      </w:r>
      <w:r w:rsidR="00BC2630" w:rsidRPr="00281688">
        <w:rPr>
          <w:rFonts w:ascii="Verdana" w:hAnsi="Verdana" w:hint="eastAsia"/>
          <w:color w:val="000000"/>
          <w:sz w:val="24"/>
          <w:szCs w:val="24"/>
          <w:shd w:val="clear" w:color="auto" w:fill="FFFFFF"/>
        </w:rPr>
        <w:t xml:space="preserve">: </w:t>
      </w:r>
      <w:r w:rsidR="00BC2630" w:rsidRPr="00281688">
        <w:rPr>
          <w:rFonts w:ascii="Verdana" w:hAnsi="Verdana" w:hint="eastAsia"/>
          <w:color w:val="000000"/>
          <w:sz w:val="24"/>
          <w:szCs w:val="24"/>
          <w:shd w:val="clear" w:color="auto" w:fill="FFFFFF"/>
        </w:rPr>
        <w:t>用于检索或修改数据</w:t>
      </w:r>
    </w:p>
    <w:p w:rsidR="00BC2630" w:rsidRPr="00281688" w:rsidRDefault="00537A50" w:rsidP="00BC2630">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ab/>
      </w:r>
      <w:r w:rsidR="00BC2630" w:rsidRPr="00281688">
        <w:rPr>
          <w:rFonts w:ascii="Verdana" w:hAnsi="Verdana" w:hint="eastAsia"/>
          <w:color w:val="000000"/>
          <w:sz w:val="24"/>
          <w:szCs w:val="24"/>
          <w:shd w:val="clear" w:color="auto" w:fill="FFFFFF"/>
        </w:rPr>
        <w:t>DDL</w:t>
      </w:r>
      <w:r w:rsidR="00BC2630" w:rsidRPr="00281688">
        <w:rPr>
          <w:rFonts w:ascii="Verdana" w:hAnsi="Verdana" w:hint="eastAsia"/>
          <w:color w:val="000000"/>
          <w:sz w:val="24"/>
          <w:szCs w:val="24"/>
          <w:shd w:val="clear" w:color="auto" w:fill="FFFFFF"/>
        </w:rPr>
        <w:t>（数据定义语言）</w:t>
      </w:r>
      <w:r w:rsidR="00BC2630" w:rsidRPr="00281688">
        <w:rPr>
          <w:rFonts w:ascii="Verdana" w:hAnsi="Verdana" w:hint="eastAsia"/>
          <w:color w:val="000000"/>
          <w:sz w:val="24"/>
          <w:szCs w:val="24"/>
          <w:shd w:val="clear" w:color="auto" w:fill="FFFFFF"/>
        </w:rPr>
        <w:t>:</w:t>
      </w:r>
      <w:r w:rsidRPr="00281688">
        <w:rPr>
          <w:rFonts w:ascii="Verdana" w:hAnsi="Verdana" w:hint="eastAsia"/>
          <w:color w:val="000000"/>
          <w:sz w:val="24"/>
          <w:szCs w:val="24"/>
          <w:shd w:val="clear" w:color="auto" w:fill="FFFFFF"/>
        </w:rPr>
        <w:t>用于定义数据的结构，</w:t>
      </w:r>
      <w:r w:rsidR="00BC2630" w:rsidRPr="00281688">
        <w:rPr>
          <w:rFonts w:ascii="Verdana" w:hAnsi="Verdana" w:hint="eastAsia"/>
          <w:color w:val="000000"/>
          <w:sz w:val="24"/>
          <w:szCs w:val="24"/>
          <w:shd w:val="clear" w:color="auto" w:fill="FFFFFF"/>
        </w:rPr>
        <w:t>创建、修改、删除数据库对象</w:t>
      </w:r>
    </w:p>
    <w:p w:rsidR="00E01987" w:rsidRPr="00281688" w:rsidRDefault="00537A50" w:rsidP="00D12D3A">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ab/>
      </w:r>
      <w:r w:rsidR="00BC2630" w:rsidRPr="00281688">
        <w:rPr>
          <w:rFonts w:ascii="Verdana" w:hAnsi="Verdana" w:hint="eastAsia"/>
          <w:color w:val="000000"/>
          <w:sz w:val="24"/>
          <w:szCs w:val="24"/>
          <w:shd w:val="clear" w:color="auto" w:fill="FFFFFF"/>
        </w:rPr>
        <w:t>DCL</w:t>
      </w:r>
      <w:r w:rsidR="00BC2630" w:rsidRPr="00281688">
        <w:rPr>
          <w:rFonts w:ascii="Verdana" w:hAnsi="Verdana" w:hint="eastAsia"/>
          <w:color w:val="000000"/>
          <w:sz w:val="24"/>
          <w:szCs w:val="24"/>
          <w:shd w:val="clear" w:color="auto" w:fill="FFFFFF"/>
        </w:rPr>
        <w:t>（数据控制语言）</w:t>
      </w:r>
      <w:r w:rsidR="00BC2630" w:rsidRPr="00281688">
        <w:rPr>
          <w:rFonts w:ascii="Verdana" w:hAnsi="Verdana" w:hint="eastAsia"/>
          <w:color w:val="000000"/>
          <w:sz w:val="24"/>
          <w:szCs w:val="24"/>
          <w:shd w:val="clear" w:color="auto" w:fill="FFFFFF"/>
        </w:rPr>
        <w:t xml:space="preserve">: </w:t>
      </w:r>
      <w:r w:rsidR="00BC2630" w:rsidRPr="00281688">
        <w:rPr>
          <w:rFonts w:ascii="Verdana" w:hAnsi="Verdana" w:hint="eastAsia"/>
          <w:color w:val="000000"/>
          <w:sz w:val="24"/>
          <w:szCs w:val="24"/>
          <w:shd w:val="clear" w:color="auto" w:fill="FFFFFF"/>
        </w:rPr>
        <w:t>用于定义数据库用户的权限</w:t>
      </w:r>
    </w:p>
    <w:p w:rsidR="00D12D3A" w:rsidRPr="00281688" w:rsidRDefault="00D12D3A" w:rsidP="00C635BE">
      <w:pPr>
        <w:pStyle w:val="a7"/>
        <w:numPr>
          <w:ilvl w:val="0"/>
          <w:numId w:val="67"/>
        </w:numPr>
        <w:ind w:firstLineChars="0"/>
        <w:outlineLvl w:val="2"/>
        <w:rPr>
          <w:b/>
          <w:sz w:val="24"/>
          <w:szCs w:val="28"/>
        </w:rPr>
      </w:pPr>
      <w:r w:rsidRPr="00281688">
        <w:rPr>
          <w:rFonts w:hint="eastAsia"/>
          <w:b/>
          <w:sz w:val="24"/>
          <w:szCs w:val="28"/>
        </w:rPr>
        <w:t>常用函数</w:t>
      </w:r>
    </w:p>
    <w:p w:rsidR="00D12D3A" w:rsidRPr="00281688" w:rsidRDefault="00D12D3A" w:rsidP="00D12D3A">
      <w:pPr>
        <w:pStyle w:val="a7"/>
        <w:ind w:left="780" w:firstLineChars="0" w:firstLine="0"/>
        <w:rPr>
          <w:rFonts w:ascii="Verdana" w:hAnsi="Verdana"/>
          <w:b/>
          <w:color w:val="000000"/>
          <w:sz w:val="24"/>
          <w:szCs w:val="24"/>
          <w:shd w:val="clear" w:color="auto" w:fill="FFFFFF"/>
        </w:rPr>
      </w:pPr>
      <w:r w:rsidRPr="00281688">
        <w:rPr>
          <w:rFonts w:ascii="Verdana" w:hAnsi="Verdana" w:hint="eastAsia"/>
          <w:b/>
          <w:color w:val="000000"/>
          <w:sz w:val="24"/>
          <w:szCs w:val="24"/>
          <w:shd w:val="clear" w:color="auto" w:fill="FFFFFF"/>
        </w:rPr>
        <w:t>字符函数</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 xml:space="preserve">UPPER: </w:t>
      </w:r>
      <w:r w:rsidRPr="00281688">
        <w:rPr>
          <w:rFonts w:ascii="Verdana" w:hAnsi="Verdana" w:hint="eastAsia"/>
          <w:color w:val="000000"/>
          <w:sz w:val="24"/>
          <w:szCs w:val="24"/>
          <w:shd w:val="clear" w:color="auto" w:fill="FFFFFF"/>
        </w:rPr>
        <w:t>将输入的字符串变为大写返回</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color w:val="000000"/>
          <w:sz w:val="24"/>
          <w:szCs w:val="24"/>
          <w:shd w:val="clear" w:color="auto" w:fill="FFFFFF"/>
        </w:rPr>
        <w:lastRenderedPageBreak/>
        <w:t>S</w:t>
      </w:r>
      <w:r w:rsidRPr="00281688">
        <w:rPr>
          <w:rFonts w:ascii="Verdana" w:hAnsi="Verdana" w:hint="eastAsia"/>
          <w:color w:val="000000"/>
          <w:sz w:val="24"/>
          <w:szCs w:val="24"/>
          <w:shd w:val="clear" w:color="auto" w:fill="FFFFFF"/>
        </w:rPr>
        <w:t>elect upper(</w:t>
      </w:r>
      <w:r w:rsidRPr="00281688">
        <w:rPr>
          <w:rFonts w:ascii="Verdana" w:hAnsi="Verdana"/>
          <w:color w:val="000000"/>
          <w:sz w:val="24"/>
          <w:szCs w:val="24"/>
          <w:shd w:val="clear" w:color="auto" w:fill="FFFFFF"/>
        </w:rPr>
        <w:t>‘</w:t>
      </w:r>
      <w:r w:rsidRPr="00281688">
        <w:rPr>
          <w:rFonts w:ascii="Verdana" w:hAnsi="Verdana" w:hint="eastAsia"/>
          <w:color w:val="000000"/>
          <w:sz w:val="24"/>
          <w:szCs w:val="24"/>
          <w:shd w:val="clear" w:color="auto" w:fill="FFFFFF"/>
        </w:rPr>
        <w:t>hello</w:t>
      </w:r>
      <w:r w:rsidRPr="00281688">
        <w:rPr>
          <w:rFonts w:ascii="Verdana" w:hAnsi="Verdana"/>
          <w:color w:val="000000"/>
          <w:sz w:val="24"/>
          <w:szCs w:val="24"/>
          <w:shd w:val="clear" w:color="auto" w:fill="FFFFFF"/>
        </w:rPr>
        <w:t>’</w:t>
      </w:r>
      <w:r w:rsidRPr="00281688">
        <w:rPr>
          <w:rFonts w:ascii="Verdana" w:hAnsi="Verdana" w:hint="eastAsia"/>
          <w:color w:val="000000"/>
          <w:sz w:val="24"/>
          <w:szCs w:val="24"/>
          <w:shd w:val="clear" w:color="auto" w:fill="FFFFFF"/>
        </w:rPr>
        <w:t>) from dual;  //dual</w:t>
      </w:r>
      <w:r w:rsidRPr="00281688">
        <w:rPr>
          <w:rFonts w:ascii="Verdana" w:hAnsi="Verdana" w:hint="eastAsia"/>
          <w:color w:val="000000"/>
          <w:sz w:val="24"/>
          <w:szCs w:val="24"/>
          <w:shd w:val="clear" w:color="auto" w:fill="FFFFFF"/>
        </w:rPr>
        <w:t>为数据库提供的一张虚拟表</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 xml:space="preserve">LOWER: </w:t>
      </w:r>
      <w:r w:rsidRPr="00281688">
        <w:rPr>
          <w:rFonts w:ascii="Verdana" w:hAnsi="Verdana" w:hint="eastAsia"/>
          <w:color w:val="000000"/>
          <w:sz w:val="24"/>
          <w:szCs w:val="24"/>
          <w:shd w:val="clear" w:color="auto" w:fill="FFFFFF"/>
        </w:rPr>
        <w:t>将输入的字符串变为小写返回</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color w:val="000000"/>
          <w:sz w:val="24"/>
          <w:szCs w:val="24"/>
          <w:shd w:val="clear" w:color="auto" w:fill="FFFFFF"/>
        </w:rPr>
        <w:t>S</w:t>
      </w:r>
      <w:r w:rsidRPr="00281688">
        <w:rPr>
          <w:rFonts w:ascii="Verdana" w:hAnsi="Verdana" w:hint="eastAsia"/>
          <w:color w:val="000000"/>
          <w:sz w:val="24"/>
          <w:szCs w:val="24"/>
          <w:shd w:val="clear" w:color="auto" w:fill="FFFFFF"/>
        </w:rPr>
        <w:t>elect lower(</w:t>
      </w:r>
      <w:proofErr w:type="spellStart"/>
      <w:r w:rsidRPr="00281688">
        <w:rPr>
          <w:rFonts w:ascii="Verdana" w:hAnsi="Verdana" w:hint="eastAsia"/>
          <w:color w:val="000000"/>
          <w:sz w:val="24"/>
          <w:szCs w:val="24"/>
          <w:shd w:val="clear" w:color="auto" w:fill="FFFFFF"/>
        </w:rPr>
        <w:t>ename</w:t>
      </w:r>
      <w:proofErr w:type="spellEnd"/>
      <w:r w:rsidRPr="00281688">
        <w:rPr>
          <w:rFonts w:ascii="Verdana" w:hAnsi="Verdana" w:hint="eastAsia"/>
          <w:color w:val="000000"/>
          <w:sz w:val="24"/>
          <w:szCs w:val="24"/>
          <w:shd w:val="clear" w:color="auto" w:fill="FFFFFF"/>
        </w:rPr>
        <w:t>) from emp;</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 xml:space="preserve">INITCAP: </w:t>
      </w:r>
      <w:r w:rsidRPr="00281688">
        <w:rPr>
          <w:rFonts w:ascii="Verdana" w:hAnsi="Verdana" w:hint="eastAsia"/>
          <w:color w:val="000000"/>
          <w:sz w:val="24"/>
          <w:szCs w:val="24"/>
          <w:shd w:val="clear" w:color="auto" w:fill="FFFFFF"/>
        </w:rPr>
        <w:t>开头首字母大写</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color w:val="000000"/>
          <w:sz w:val="24"/>
          <w:szCs w:val="24"/>
          <w:shd w:val="clear" w:color="auto" w:fill="FFFFFF"/>
        </w:rPr>
        <w:t>S</w:t>
      </w:r>
      <w:r w:rsidRPr="00281688">
        <w:rPr>
          <w:rFonts w:ascii="Verdana" w:hAnsi="Verdana" w:hint="eastAsia"/>
          <w:color w:val="000000"/>
          <w:sz w:val="24"/>
          <w:szCs w:val="24"/>
          <w:shd w:val="clear" w:color="auto" w:fill="FFFFFF"/>
        </w:rPr>
        <w:t xml:space="preserve">elect </w:t>
      </w:r>
      <w:proofErr w:type="spellStart"/>
      <w:r w:rsidRPr="00281688">
        <w:rPr>
          <w:rFonts w:ascii="Verdana" w:hAnsi="Verdana" w:hint="eastAsia"/>
          <w:color w:val="000000"/>
          <w:sz w:val="24"/>
          <w:szCs w:val="24"/>
          <w:shd w:val="clear" w:color="auto" w:fill="FFFFFF"/>
        </w:rPr>
        <w:t>initcap</w:t>
      </w:r>
      <w:proofErr w:type="spellEnd"/>
      <w:r w:rsidRPr="00281688">
        <w:rPr>
          <w:rFonts w:ascii="Verdana" w:hAnsi="Verdana" w:hint="eastAsia"/>
          <w:color w:val="000000"/>
          <w:sz w:val="24"/>
          <w:szCs w:val="24"/>
          <w:shd w:val="clear" w:color="auto" w:fill="FFFFFF"/>
        </w:rPr>
        <w:t>(</w:t>
      </w:r>
      <w:proofErr w:type="spellStart"/>
      <w:r w:rsidRPr="00281688">
        <w:rPr>
          <w:rFonts w:ascii="Verdana" w:hAnsi="Verdana" w:hint="eastAsia"/>
          <w:color w:val="000000"/>
          <w:sz w:val="24"/>
          <w:szCs w:val="24"/>
          <w:shd w:val="clear" w:color="auto" w:fill="FFFFFF"/>
        </w:rPr>
        <w:t>ename</w:t>
      </w:r>
      <w:proofErr w:type="spellEnd"/>
      <w:r w:rsidRPr="00281688">
        <w:rPr>
          <w:rFonts w:ascii="Verdana" w:hAnsi="Verdana" w:hint="eastAsia"/>
          <w:color w:val="000000"/>
          <w:sz w:val="24"/>
          <w:szCs w:val="24"/>
          <w:shd w:val="clear" w:color="auto" w:fill="FFFFFF"/>
        </w:rPr>
        <w:t>) from emp;</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 xml:space="preserve">LENGTH: </w:t>
      </w:r>
      <w:r w:rsidRPr="00281688">
        <w:rPr>
          <w:rFonts w:ascii="Verdana" w:hAnsi="Verdana" w:hint="eastAsia"/>
          <w:color w:val="000000"/>
          <w:sz w:val="24"/>
          <w:szCs w:val="24"/>
          <w:shd w:val="clear" w:color="auto" w:fill="FFFFFF"/>
        </w:rPr>
        <w:t>求出字符串的长度</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color w:val="000000"/>
          <w:sz w:val="24"/>
          <w:szCs w:val="24"/>
          <w:shd w:val="clear" w:color="auto" w:fill="FFFFFF"/>
        </w:rPr>
        <w:t>S</w:t>
      </w:r>
      <w:r w:rsidRPr="00281688">
        <w:rPr>
          <w:rFonts w:ascii="Verdana" w:hAnsi="Verdana" w:hint="eastAsia"/>
          <w:color w:val="000000"/>
          <w:sz w:val="24"/>
          <w:szCs w:val="24"/>
          <w:shd w:val="clear" w:color="auto" w:fill="FFFFFF"/>
        </w:rPr>
        <w:t xml:space="preserve">elect </w:t>
      </w:r>
      <w:proofErr w:type="spellStart"/>
      <w:r w:rsidRPr="00281688">
        <w:rPr>
          <w:rFonts w:ascii="Verdana" w:hAnsi="Verdana" w:hint="eastAsia"/>
          <w:color w:val="000000"/>
          <w:sz w:val="24"/>
          <w:szCs w:val="24"/>
          <w:shd w:val="clear" w:color="auto" w:fill="FFFFFF"/>
        </w:rPr>
        <w:t>ename</w:t>
      </w:r>
      <w:proofErr w:type="spellEnd"/>
      <w:r w:rsidRPr="00281688">
        <w:rPr>
          <w:rFonts w:ascii="Verdana" w:hAnsi="Verdana" w:hint="eastAsia"/>
          <w:color w:val="000000"/>
          <w:sz w:val="24"/>
          <w:szCs w:val="24"/>
          <w:shd w:val="clear" w:color="auto" w:fill="FFFFFF"/>
        </w:rPr>
        <w:t>, length(</w:t>
      </w:r>
      <w:proofErr w:type="spellStart"/>
      <w:r w:rsidRPr="00281688">
        <w:rPr>
          <w:rFonts w:ascii="Verdana" w:hAnsi="Verdana" w:hint="eastAsia"/>
          <w:color w:val="000000"/>
          <w:sz w:val="24"/>
          <w:szCs w:val="24"/>
          <w:shd w:val="clear" w:color="auto" w:fill="FFFFFF"/>
        </w:rPr>
        <w:t>ename</w:t>
      </w:r>
      <w:proofErr w:type="spellEnd"/>
      <w:r w:rsidRPr="00281688">
        <w:rPr>
          <w:rFonts w:ascii="Verdana" w:hAnsi="Verdana" w:hint="eastAsia"/>
          <w:color w:val="000000"/>
          <w:sz w:val="24"/>
          <w:szCs w:val="24"/>
          <w:shd w:val="clear" w:color="auto" w:fill="FFFFFF"/>
        </w:rPr>
        <w:t>) from emp;</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查询出姓名长度为</w:t>
      </w:r>
      <w:r w:rsidRPr="00281688">
        <w:rPr>
          <w:rFonts w:ascii="Verdana" w:hAnsi="Verdana" w:hint="eastAsia"/>
          <w:color w:val="000000"/>
          <w:sz w:val="24"/>
          <w:szCs w:val="24"/>
          <w:shd w:val="clear" w:color="auto" w:fill="FFFFFF"/>
        </w:rPr>
        <w:t>5</w:t>
      </w:r>
      <w:r w:rsidRPr="00281688">
        <w:rPr>
          <w:rFonts w:ascii="Verdana" w:hAnsi="Verdana" w:hint="eastAsia"/>
          <w:color w:val="000000"/>
          <w:sz w:val="24"/>
          <w:szCs w:val="24"/>
          <w:shd w:val="clear" w:color="auto" w:fill="FFFFFF"/>
        </w:rPr>
        <w:t>的雇员信息</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color w:val="000000"/>
          <w:sz w:val="24"/>
          <w:szCs w:val="24"/>
          <w:shd w:val="clear" w:color="auto" w:fill="FFFFFF"/>
        </w:rPr>
        <w:t>S</w:t>
      </w:r>
      <w:r w:rsidRPr="00281688">
        <w:rPr>
          <w:rFonts w:ascii="Verdana" w:hAnsi="Verdana" w:hint="eastAsia"/>
          <w:color w:val="000000"/>
          <w:sz w:val="24"/>
          <w:szCs w:val="24"/>
          <w:shd w:val="clear" w:color="auto" w:fill="FFFFFF"/>
        </w:rPr>
        <w:t xml:space="preserve">elect </w:t>
      </w:r>
      <w:proofErr w:type="spellStart"/>
      <w:r w:rsidRPr="00281688">
        <w:rPr>
          <w:rFonts w:ascii="Verdana" w:hAnsi="Verdana" w:hint="eastAsia"/>
          <w:color w:val="000000"/>
          <w:sz w:val="24"/>
          <w:szCs w:val="24"/>
          <w:shd w:val="clear" w:color="auto" w:fill="FFFFFF"/>
        </w:rPr>
        <w:t>ename,length</w:t>
      </w:r>
      <w:proofErr w:type="spellEnd"/>
      <w:r w:rsidRPr="00281688">
        <w:rPr>
          <w:rFonts w:ascii="Verdana" w:hAnsi="Verdana" w:hint="eastAsia"/>
          <w:color w:val="000000"/>
          <w:sz w:val="24"/>
          <w:szCs w:val="24"/>
          <w:shd w:val="clear" w:color="auto" w:fill="FFFFFF"/>
        </w:rPr>
        <w:t>(</w:t>
      </w:r>
      <w:proofErr w:type="spellStart"/>
      <w:r w:rsidRPr="00281688">
        <w:rPr>
          <w:rFonts w:ascii="Verdana" w:hAnsi="Verdana" w:hint="eastAsia"/>
          <w:color w:val="000000"/>
          <w:sz w:val="24"/>
          <w:szCs w:val="24"/>
          <w:shd w:val="clear" w:color="auto" w:fill="FFFFFF"/>
        </w:rPr>
        <w:t>ename</w:t>
      </w:r>
      <w:proofErr w:type="spellEnd"/>
      <w:r w:rsidRPr="00281688">
        <w:rPr>
          <w:rFonts w:ascii="Verdana" w:hAnsi="Verdana" w:hint="eastAsia"/>
          <w:color w:val="000000"/>
          <w:sz w:val="24"/>
          <w:szCs w:val="24"/>
          <w:shd w:val="clear" w:color="auto" w:fill="FFFFFF"/>
        </w:rPr>
        <w:t>) from emp where length(</w:t>
      </w:r>
      <w:proofErr w:type="spellStart"/>
      <w:r w:rsidRPr="00281688">
        <w:rPr>
          <w:rFonts w:ascii="Verdana" w:hAnsi="Verdana" w:hint="eastAsia"/>
          <w:color w:val="000000"/>
          <w:sz w:val="24"/>
          <w:szCs w:val="24"/>
          <w:shd w:val="clear" w:color="auto" w:fill="FFFFFF"/>
        </w:rPr>
        <w:t>ename</w:t>
      </w:r>
      <w:proofErr w:type="spellEnd"/>
      <w:r w:rsidRPr="00281688">
        <w:rPr>
          <w:rFonts w:ascii="Verdana" w:hAnsi="Verdana" w:hint="eastAsia"/>
          <w:color w:val="000000"/>
          <w:sz w:val="24"/>
          <w:szCs w:val="24"/>
          <w:shd w:val="clear" w:color="auto" w:fill="FFFFFF"/>
        </w:rPr>
        <w:t>)=5;</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 xml:space="preserve">REPLACE: </w:t>
      </w:r>
      <w:r w:rsidRPr="00281688">
        <w:rPr>
          <w:rFonts w:ascii="Verdana" w:hAnsi="Verdana" w:hint="eastAsia"/>
          <w:color w:val="000000"/>
          <w:sz w:val="24"/>
          <w:szCs w:val="24"/>
          <w:shd w:val="clear" w:color="auto" w:fill="FFFFFF"/>
        </w:rPr>
        <w:t>字符串进行替换</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使用</w:t>
      </w:r>
      <w:r w:rsidRPr="00281688">
        <w:rPr>
          <w:rFonts w:ascii="Verdana" w:hAnsi="Verdana"/>
          <w:color w:val="000000"/>
          <w:sz w:val="24"/>
          <w:szCs w:val="24"/>
          <w:shd w:val="clear" w:color="auto" w:fill="FFFFFF"/>
        </w:rPr>
        <w:t>”</w:t>
      </w:r>
      <w:r w:rsidRPr="00281688">
        <w:rPr>
          <w:rFonts w:ascii="Verdana" w:hAnsi="Verdana" w:hint="eastAsia"/>
          <w:color w:val="000000"/>
          <w:sz w:val="24"/>
          <w:szCs w:val="24"/>
          <w:shd w:val="clear" w:color="auto" w:fill="FFFFFF"/>
        </w:rPr>
        <w:t>_</w:t>
      </w:r>
      <w:r w:rsidRPr="00281688">
        <w:rPr>
          <w:rFonts w:ascii="Verdana" w:hAnsi="Verdana"/>
          <w:color w:val="000000"/>
          <w:sz w:val="24"/>
          <w:szCs w:val="24"/>
          <w:shd w:val="clear" w:color="auto" w:fill="FFFFFF"/>
        </w:rPr>
        <w:t>”</w:t>
      </w:r>
      <w:r w:rsidRPr="00281688">
        <w:rPr>
          <w:rFonts w:ascii="Verdana" w:hAnsi="Verdana" w:hint="eastAsia"/>
          <w:color w:val="000000"/>
          <w:sz w:val="24"/>
          <w:szCs w:val="24"/>
          <w:shd w:val="clear" w:color="auto" w:fill="FFFFFF"/>
        </w:rPr>
        <w:t>替换姓名中所有字母</w:t>
      </w:r>
      <w:r w:rsidRPr="00281688">
        <w:rPr>
          <w:rFonts w:ascii="Verdana" w:hAnsi="Verdana"/>
          <w:color w:val="000000"/>
          <w:sz w:val="24"/>
          <w:szCs w:val="24"/>
          <w:shd w:val="clear" w:color="auto" w:fill="FFFFFF"/>
        </w:rPr>
        <w:t>”</w:t>
      </w:r>
      <w:r w:rsidRPr="00281688">
        <w:rPr>
          <w:rFonts w:ascii="Verdana" w:hAnsi="Verdana" w:hint="eastAsia"/>
          <w:color w:val="000000"/>
          <w:sz w:val="24"/>
          <w:szCs w:val="24"/>
          <w:shd w:val="clear" w:color="auto" w:fill="FFFFFF"/>
        </w:rPr>
        <w:t>A</w:t>
      </w:r>
      <w:r w:rsidRPr="00281688">
        <w:rPr>
          <w:rFonts w:ascii="Verdana" w:hAnsi="Verdana"/>
          <w:color w:val="000000"/>
          <w:sz w:val="24"/>
          <w:szCs w:val="24"/>
          <w:shd w:val="clear" w:color="auto" w:fill="FFFFFF"/>
        </w:rPr>
        <w:t>”</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color w:val="000000"/>
          <w:sz w:val="24"/>
          <w:szCs w:val="24"/>
          <w:shd w:val="clear" w:color="auto" w:fill="FFFFFF"/>
        </w:rPr>
        <w:t>S</w:t>
      </w:r>
      <w:r w:rsidRPr="00281688">
        <w:rPr>
          <w:rFonts w:ascii="Verdana" w:hAnsi="Verdana" w:hint="eastAsia"/>
          <w:color w:val="000000"/>
          <w:sz w:val="24"/>
          <w:szCs w:val="24"/>
          <w:shd w:val="clear" w:color="auto" w:fill="FFFFFF"/>
        </w:rPr>
        <w:t>elect replace(</w:t>
      </w:r>
      <w:proofErr w:type="spellStart"/>
      <w:r w:rsidRPr="00281688">
        <w:rPr>
          <w:rFonts w:ascii="Verdana" w:hAnsi="Verdana" w:hint="eastAsia"/>
          <w:color w:val="000000"/>
          <w:sz w:val="24"/>
          <w:szCs w:val="24"/>
          <w:shd w:val="clear" w:color="auto" w:fill="FFFFFF"/>
        </w:rPr>
        <w:t>ename</w:t>
      </w:r>
      <w:proofErr w:type="spellEnd"/>
      <w:r w:rsidRPr="00281688">
        <w:rPr>
          <w:rFonts w:ascii="Verdana" w:hAnsi="Verdana" w:hint="eastAsia"/>
          <w:color w:val="000000"/>
          <w:sz w:val="24"/>
          <w:szCs w:val="24"/>
          <w:shd w:val="clear" w:color="auto" w:fill="FFFFFF"/>
        </w:rPr>
        <w:t>,</w:t>
      </w:r>
      <w:r w:rsidRPr="00281688">
        <w:rPr>
          <w:rFonts w:ascii="Verdana" w:hAnsi="Verdana"/>
          <w:color w:val="000000"/>
          <w:sz w:val="24"/>
          <w:szCs w:val="24"/>
          <w:shd w:val="clear" w:color="auto" w:fill="FFFFFF"/>
        </w:rPr>
        <w:t>’</w:t>
      </w:r>
      <w:r w:rsidRPr="00281688">
        <w:rPr>
          <w:rFonts w:ascii="Verdana" w:hAnsi="Verdana" w:hint="eastAsia"/>
          <w:color w:val="000000"/>
          <w:sz w:val="24"/>
          <w:szCs w:val="24"/>
          <w:shd w:val="clear" w:color="auto" w:fill="FFFFFF"/>
        </w:rPr>
        <w:t>A</w:t>
      </w:r>
      <w:r w:rsidRPr="00281688">
        <w:rPr>
          <w:rFonts w:ascii="Verdana" w:hAnsi="Verdana"/>
          <w:color w:val="000000"/>
          <w:sz w:val="24"/>
          <w:szCs w:val="24"/>
          <w:shd w:val="clear" w:color="auto" w:fill="FFFFFF"/>
        </w:rPr>
        <w:t>’</w:t>
      </w:r>
      <w:r w:rsidRPr="00281688">
        <w:rPr>
          <w:rFonts w:ascii="Verdana" w:hAnsi="Verdana" w:hint="eastAsia"/>
          <w:color w:val="000000"/>
          <w:sz w:val="24"/>
          <w:szCs w:val="24"/>
          <w:shd w:val="clear" w:color="auto" w:fill="FFFFFF"/>
        </w:rPr>
        <w:t>,</w:t>
      </w:r>
      <w:r w:rsidRPr="00281688">
        <w:rPr>
          <w:rFonts w:ascii="Verdana" w:hAnsi="Verdana"/>
          <w:color w:val="000000"/>
          <w:sz w:val="24"/>
          <w:szCs w:val="24"/>
          <w:shd w:val="clear" w:color="auto" w:fill="FFFFFF"/>
        </w:rPr>
        <w:t>’</w:t>
      </w:r>
      <w:r w:rsidRPr="00281688">
        <w:rPr>
          <w:rFonts w:ascii="Verdana" w:hAnsi="Verdana" w:hint="eastAsia"/>
          <w:color w:val="000000"/>
          <w:sz w:val="24"/>
          <w:szCs w:val="24"/>
          <w:shd w:val="clear" w:color="auto" w:fill="FFFFFF"/>
        </w:rPr>
        <w:t>_</w:t>
      </w:r>
      <w:r w:rsidRPr="00281688">
        <w:rPr>
          <w:rFonts w:ascii="Verdana" w:hAnsi="Verdana"/>
          <w:color w:val="000000"/>
          <w:sz w:val="24"/>
          <w:szCs w:val="24"/>
          <w:shd w:val="clear" w:color="auto" w:fill="FFFFFF"/>
        </w:rPr>
        <w:t>’</w:t>
      </w:r>
      <w:r w:rsidRPr="00281688">
        <w:rPr>
          <w:rFonts w:ascii="Verdana" w:hAnsi="Verdana" w:hint="eastAsia"/>
          <w:color w:val="000000"/>
          <w:sz w:val="24"/>
          <w:szCs w:val="24"/>
          <w:shd w:val="clear" w:color="auto" w:fill="FFFFFF"/>
        </w:rPr>
        <w:t>) from emp;</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 xml:space="preserve">SUBSTR: </w:t>
      </w:r>
      <w:r w:rsidRPr="00281688">
        <w:rPr>
          <w:rFonts w:ascii="Verdana" w:hAnsi="Verdana" w:hint="eastAsia"/>
          <w:color w:val="000000"/>
          <w:sz w:val="24"/>
          <w:szCs w:val="24"/>
          <w:shd w:val="clear" w:color="auto" w:fill="FFFFFF"/>
        </w:rPr>
        <w:t>字符串截取</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color w:val="000000"/>
          <w:sz w:val="24"/>
          <w:szCs w:val="24"/>
          <w:shd w:val="clear" w:color="auto" w:fill="FFFFFF"/>
        </w:rPr>
        <w:t>S</w:t>
      </w:r>
      <w:r w:rsidRPr="00281688">
        <w:rPr>
          <w:rFonts w:ascii="Verdana" w:hAnsi="Verdana" w:hint="eastAsia"/>
          <w:color w:val="000000"/>
          <w:sz w:val="24"/>
          <w:szCs w:val="24"/>
          <w:shd w:val="clear" w:color="auto" w:fill="FFFFFF"/>
        </w:rPr>
        <w:t xml:space="preserve">elect </w:t>
      </w:r>
      <w:proofErr w:type="spellStart"/>
      <w:r w:rsidRPr="00281688">
        <w:rPr>
          <w:rFonts w:ascii="Verdana" w:hAnsi="Verdana" w:hint="eastAsia"/>
          <w:color w:val="000000"/>
          <w:sz w:val="24"/>
          <w:szCs w:val="24"/>
          <w:shd w:val="clear" w:color="auto" w:fill="FFFFFF"/>
        </w:rPr>
        <w:t>ename,substr</w:t>
      </w:r>
      <w:proofErr w:type="spellEnd"/>
      <w:r w:rsidRPr="00281688">
        <w:rPr>
          <w:rFonts w:ascii="Verdana" w:hAnsi="Verdana" w:hint="eastAsia"/>
          <w:color w:val="000000"/>
          <w:sz w:val="24"/>
          <w:szCs w:val="24"/>
          <w:shd w:val="clear" w:color="auto" w:fill="FFFFFF"/>
        </w:rPr>
        <w:t>(ename,0,3) from emp ;</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截取每个雇员姓名的后三个字母</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color w:val="000000"/>
          <w:sz w:val="24"/>
          <w:szCs w:val="24"/>
          <w:shd w:val="clear" w:color="auto" w:fill="FFFFFF"/>
        </w:rPr>
        <w:t>S</w:t>
      </w:r>
      <w:r w:rsidRPr="00281688">
        <w:rPr>
          <w:rFonts w:ascii="Verdana" w:hAnsi="Verdana" w:hint="eastAsia"/>
          <w:color w:val="000000"/>
          <w:sz w:val="24"/>
          <w:szCs w:val="24"/>
          <w:shd w:val="clear" w:color="auto" w:fill="FFFFFF"/>
        </w:rPr>
        <w:t xml:space="preserve">elect </w:t>
      </w:r>
      <w:proofErr w:type="spellStart"/>
      <w:r w:rsidRPr="00281688">
        <w:rPr>
          <w:rFonts w:ascii="Verdana" w:hAnsi="Verdana" w:hint="eastAsia"/>
          <w:color w:val="000000"/>
          <w:sz w:val="24"/>
          <w:szCs w:val="24"/>
          <w:shd w:val="clear" w:color="auto" w:fill="FFFFFF"/>
        </w:rPr>
        <w:t>ename,substr</w:t>
      </w:r>
      <w:proofErr w:type="spellEnd"/>
      <w:r w:rsidRPr="00281688">
        <w:rPr>
          <w:rFonts w:ascii="Verdana" w:hAnsi="Verdana" w:hint="eastAsia"/>
          <w:color w:val="000000"/>
          <w:sz w:val="24"/>
          <w:szCs w:val="24"/>
          <w:shd w:val="clear" w:color="auto" w:fill="FFFFFF"/>
        </w:rPr>
        <w:t>(</w:t>
      </w:r>
      <w:proofErr w:type="spellStart"/>
      <w:r w:rsidRPr="00281688">
        <w:rPr>
          <w:rFonts w:ascii="Verdana" w:hAnsi="Verdana" w:hint="eastAsia"/>
          <w:color w:val="000000"/>
          <w:sz w:val="24"/>
          <w:szCs w:val="24"/>
          <w:shd w:val="clear" w:color="auto" w:fill="FFFFFF"/>
        </w:rPr>
        <w:t>ename,length</w:t>
      </w:r>
      <w:proofErr w:type="spellEnd"/>
      <w:r w:rsidRPr="00281688">
        <w:rPr>
          <w:rFonts w:ascii="Verdana" w:hAnsi="Verdana" w:hint="eastAsia"/>
          <w:color w:val="000000"/>
          <w:sz w:val="24"/>
          <w:szCs w:val="24"/>
          <w:shd w:val="clear" w:color="auto" w:fill="FFFFFF"/>
        </w:rPr>
        <w:t>(</w:t>
      </w:r>
      <w:proofErr w:type="spellStart"/>
      <w:r w:rsidRPr="00281688">
        <w:rPr>
          <w:rFonts w:ascii="Verdana" w:hAnsi="Verdana" w:hint="eastAsia"/>
          <w:color w:val="000000"/>
          <w:sz w:val="24"/>
          <w:szCs w:val="24"/>
          <w:shd w:val="clear" w:color="auto" w:fill="FFFFFF"/>
        </w:rPr>
        <w:t>ename</w:t>
      </w:r>
      <w:proofErr w:type="spellEnd"/>
      <w:r w:rsidRPr="00281688">
        <w:rPr>
          <w:rFonts w:ascii="Verdana" w:hAnsi="Verdana" w:hint="eastAsia"/>
          <w:color w:val="000000"/>
          <w:sz w:val="24"/>
          <w:szCs w:val="24"/>
          <w:shd w:val="clear" w:color="auto" w:fill="FFFFFF"/>
        </w:rPr>
        <w:t>)-2) from emp;</w:t>
      </w:r>
    </w:p>
    <w:p w:rsidR="00D12D3A" w:rsidRPr="00281688" w:rsidRDefault="00D12D3A" w:rsidP="00D12D3A">
      <w:pPr>
        <w:pStyle w:val="a7"/>
        <w:ind w:left="780" w:firstLineChars="0" w:firstLine="0"/>
        <w:rPr>
          <w:rFonts w:ascii="Verdana" w:hAnsi="Verdana"/>
          <w:color w:val="000000"/>
          <w:sz w:val="24"/>
          <w:szCs w:val="24"/>
          <w:shd w:val="clear" w:color="auto" w:fill="FFFFFF"/>
        </w:rPr>
      </w:pPr>
      <w:r w:rsidRPr="00281688">
        <w:rPr>
          <w:rFonts w:ascii="Verdana" w:hAnsi="Verdana"/>
          <w:color w:val="000000"/>
          <w:sz w:val="24"/>
          <w:szCs w:val="24"/>
          <w:shd w:val="clear" w:color="auto" w:fill="FFFFFF"/>
        </w:rPr>
        <w:t>S</w:t>
      </w:r>
      <w:r w:rsidRPr="00281688">
        <w:rPr>
          <w:rFonts w:ascii="Verdana" w:hAnsi="Verdana" w:hint="eastAsia"/>
          <w:color w:val="000000"/>
          <w:sz w:val="24"/>
          <w:szCs w:val="24"/>
          <w:shd w:val="clear" w:color="auto" w:fill="FFFFFF"/>
        </w:rPr>
        <w:t xml:space="preserve">elect </w:t>
      </w:r>
      <w:proofErr w:type="spellStart"/>
      <w:r w:rsidRPr="00281688">
        <w:rPr>
          <w:rFonts w:ascii="Verdana" w:hAnsi="Verdana" w:hint="eastAsia"/>
          <w:color w:val="000000"/>
          <w:sz w:val="24"/>
          <w:szCs w:val="24"/>
          <w:shd w:val="clear" w:color="auto" w:fill="FFFFFF"/>
        </w:rPr>
        <w:t>ename,substr</w:t>
      </w:r>
      <w:proofErr w:type="spellEnd"/>
      <w:r w:rsidRPr="00281688">
        <w:rPr>
          <w:rFonts w:ascii="Verdana" w:hAnsi="Verdana" w:hint="eastAsia"/>
          <w:color w:val="000000"/>
          <w:sz w:val="24"/>
          <w:szCs w:val="24"/>
          <w:shd w:val="clear" w:color="auto" w:fill="FFFFFF"/>
        </w:rPr>
        <w:t>(ename,-3) from emp;</w:t>
      </w:r>
    </w:p>
    <w:p w:rsidR="00D12D3A" w:rsidRPr="00281688" w:rsidRDefault="00D12D3A" w:rsidP="00D12D3A">
      <w:pPr>
        <w:pStyle w:val="a7"/>
        <w:ind w:left="780" w:firstLineChars="0" w:firstLine="0"/>
        <w:rPr>
          <w:b/>
          <w:sz w:val="24"/>
          <w:szCs w:val="28"/>
        </w:rPr>
      </w:pPr>
      <w:r w:rsidRPr="00281688">
        <w:rPr>
          <w:rFonts w:hint="eastAsia"/>
          <w:b/>
          <w:sz w:val="24"/>
          <w:szCs w:val="28"/>
        </w:rPr>
        <w:t>数字函数</w:t>
      </w:r>
    </w:p>
    <w:p w:rsidR="00D12D3A" w:rsidRPr="00281688" w:rsidRDefault="00D12D3A" w:rsidP="00D12D3A">
      <w:pPr>
        <w:pStyle w:val="a7"/>
        <w:ind w:left="780" w:firstLineChars="0" w:firstLine="0"/>
        <w:rPr>
          <w:sz w:val="24"/>
          <w:szCs w:val="28"/>
        </w:rPr>
      </w:pPr>
      <w:r w:rsidRPr="00281688">
        <w:rPr>
          <w:rFonts w:hint="eastAsia"/>
          <w:sz w:val="24"/>
          <w:szCs w:val="28"/>
        </w:rPr>
        <w:t xml:space="preserve">ROUND: </w:t>
      </w:r>
      <w:r w:rsidRPr="00281688">
        <w:rPr>
          <w:rFonts w:hint="eastAsia"/>
          <w:sz w:val="24"/>
          <w:szCs w:val="28"/>
        </w:rPr>
        <w:t>四舍五入的操作</w:t>
      </w:r>
    </w:p>
    <w:p w:rsidR="00D12D3A" w:rsidRPr="00281688" w:rsidRDefault="00D12D3A" w:rsidP="00D12D3A">
      <w:pPr>
        <w:pStyle w:val="a7"/>
        <w:ind w:left="780" w:firstLineChars="0" w:firstLine="0"/>
        <w:rPr>
          <w:sz w:val="24"/>
          <w:szCs w:val="28"/>
        </w:rPr>
      </w:pPr>
      <w:r w:rsidRPr="00281688">
        <w:rPr>
          <w:rFonts w:hint="eastAsia"/>
          <w:sz w:val="24"/>
          <w:szCs w:val="28"/>
        </w:rPr>
        <w:t xml:space="preserve">TRUNC: </w:t>
      </w:r>
      <w:r w:rsidRPr="00281688">
        <w:rPr>
          <w:rFonts w:hint="eastAsia"/>
          <w:sz w:val="24"/>
          <w:szCs w:val="28"/>
        </w:rPr>
        <w:t>截取指定位置的内容</w:t>
      </w:r>
    </w:p>
    <w:p w:rsidR="00D12D3A" w:rsidRPr="00281688" w:rsidRDefault="00D12D3A" w:rsidP="00D12D3A">
      <w:pPr>
        <w:pStyle w:val="a7"/>
        <w:ind w:left="780" w:firstLineChars="0" w:firstLine="0"/>
        <w:rPr>
          <w:sz w:val="24"/>
          <w:szCs w:val="28"/>
        </w:rPr>
      </w:pPr>
      <w:r w:rsidRPr="00281688">
        <w:rPr>
          <w:rFonts w:hint="eastAsia"/>
          <w:sz w:val="24"/>
          <w:szCs w:val="28"/>
        </w:rPr>
        <w:t xml:space="preserve">MOD: </w:t>
      </w:r>
      <w:r w:rsidRPr="00281688">
        <w:rPr>
          <w:rFonts w:hint="eastAsia"/>
          <w:sz w:val="24"/>
          <w:szCs w:val="28"/>
        </w:rPr>
        <w:t>取模或取余</w:t>
      </w:r>
    </w:p>
    <w:p w:rsidR="00D12D3A" w:rsidRPr="00281688" w:rsidRDefault="00D12D3A" w:rsidP="00D12D3A">
      <w:pPr>
        <w:pStyle w:val="a7"/>
        <w:ind w:left="780" w:firstLineChars="0" w:firstLine="0"/>
        <w:rPr>
          <w:b/>
          <w:sz w:val="24"/>
          <w:szCs w:val="28"/>
        </w:rPr>
      </w:pPr>
      <w:r w:rsidRPr="00281688">
        <w:rPr>
          <w:rFonts w:hint="eastAsia"/>
          <w:b/>
          <w:sz w:val="24"/>
          <w:szCs w:val="28"/>
        </w:rPr>
        <w:t>通用函数</w:t>
      </w:r>
    </w:p>
    <w:p w:rsidR="00D12D3A" w:rsidRPr="00281688" w:rsidRDefault="00D12D3A" w:rsidP="00D12D3A">
      <w:pPr>
        <w:pStyle w:val="a7"/>
        <w:ind w:left="780" w:firstLineChars="0" w:firstLine="0"/>
        <w:rPr>
          <w:sz w:val="24"/>
          <w:szCs w:val="28"/>
        </w:rPr>
      </w:pPr>
      <w:r w:rsidRPr="00281688">
        <w:rPr>
          <w:rFonts w:hint="eastAsia"/>
          <w:sz w:val="24"/>
          <w:szCs w:val="28"/>
        </w:rPr>
        <w:t xml:space="preserve">NVL() </w:t>
      </w:r>
      <w:r w:rsidRPr="00281688">
        <w:rPr>
          <w:rFonts w:hint="eastAsia"/>
          <w:sz w:val="24"/>
          <w:szCs w:val="28"/>
        </w:rPr>
        <w:t>处理</w:t>
      </w:r>
      <w:r w:rsidRPr="00281688">
        <w:rPr>
          <w:rFonts w:hint="eastAsia"/>
          <w:sz w:val="24"/>
          <w:szCs w:val="28"/>
        </w:rPr>
        <w:t>null</w:t>
      </w:r>
    </w:p>
    <w:p w:rsidR="00D12D3A" w:rsidRPr="00281688" w:rsidRDefault="00D12D3A" w:rsidP="00D12D3A">
      <w:pPr>
        <w:pStyle w:val="a7"/>
        <w:ind w:left="780" w:firstLineChars="0" w:firstLine="0"/>
        <w:rPr>
          <w:sz w:val="24"/>
          <w:szCs w:val="28"/>
        </w:rPr>
      </w:pPr>
      <w:r w:rsidRPr="00281688">
        <w:rPr>
          <w:rFonts w:hint="eastAsia"/>
          <w:sz w:val="24"/>
          <w:szCs w:val="28"/>
        </w:rPr>
        <w:t>查询出每个雇员的全部年薪</w:t>
      </w:r>
    </w:p>
    <w:p w:rsidR="00D12D3A" w:rsidRPr="00281688" w:rsidRDefault="00D12D3A" w:rsidP="00D12D3A">
      <w:pPr>
        <w:pStyle w:val="a7"/>
        <w:ind w:left="780" w:firstLineChars="0" w:firstLine="0"/>
        <w:rPr>
          <w:sz w:val="24"/>
          <w:szCs w:val="28"/>
        </w:rPr>
      </w:pPr>
      <w:r w:rsidRPr="00281688">
        <w:rPr>
          <w:sz w:val="24"/>
          <w:szCs w:val="28"/>
        </w:rPr>
        <w:t>S</w:t>
      </w:r>
      <w:r w:rsidRPr="00281688">
        <w:rPr>
          <w:rFonts w:hint="eastAsia"/>
          <w:sz w:val="24"/>
          <w:szCs w:val="28"/>
        </w:rPr>
        <w:t xml:space="preserve">elect </w:t>
      </w:r>
      <w:proofErr w:type="spellStart"/>
      <w:r w:rsidRPr="00281688">
        <w:rPr>
          <w:rFonts w:hint="eastAsia"/>
          <w:sz w:val="24"/>
          <w:szCs w:val="28"/>
        </w:rPr>
        <w:t>ename,sal,comm</w:t>
      </w:r>
      <w:proofErr w:type="spellEnd"/>
      <w:r w:rsidRPr="00281688">
        <w:rPr>
          <w:rFonts w:hint="eastAsia"/>
          <w:sz w:val="24"/>
          <w:szCs w:val="28"/>
        </w:rPr>
        <w:t>,(</w:t>
      </w:r>
      <w:proofErr w:type="spellStart"/>
      <w:r w:rsidRPr="00281688">
        <w:rPr>
          <w:rFonts w:hint="eastAsia"/>
          <w:sz w:val="24"/>
          <w:szCs w:val="28"/>
        </w:rPr>
        <w:t>sal+comm</w:t>
      </w:r>
      <w:proofErr w:type="spellEnd"/>
      <w:r w:rsidRPr="00281688">
        <w:rPr>
          <w:rFonts w:hint="eastAsia"/>
          <w:sz w:val="24"/>
          <w:szCs w:val="28"/>
        </w:rPr>
        <w:t>)*12 from emp; //</w:t>
      </w:r>
      <w:r w:rsidRPr="00281688">
        <w:rPr>
          <w:rFonts w:hint="eastAsia"/>
          <w:sz w:val="24"/>
          <w:szCs w:val="28"/>
        </w:rPr>
        <w:t>此时</w:t>
      </w:r>
      <w:r w:rsidRPr="00281688">
        <w:rPr>
          <w:rFonts w:hint="eastAsia"/>
          <w:sz w:val="24"/>
          <w:szCs w:val="28"/>
        </w:rPr>
        <w:t>comm</w:t>
      </w:r>
      <w:r w:rsidRPr="00281688">
        <w:rPr>
          <w:rFonts w:hint="eastAsia"/>
          <w:sz w:val="24"/>
          <w:szCs w:val="28"/>
        </w:rPr>
        <w:t>字段有</w:t>
      </w:r>
      <w:r w:rsidRPr="00281688">
        <w:rPr>
          <w:rFonts w:hint="eastAsia"/>
          <w:sz w:val="24"/>
          <w:szCs w:val="28"/>
        </w:rPr>
        <w:t>null</w:t>
      </w:r>
      <w:r w:rsidRPr="00281688">
        <w:rPr>
          <w:rFonts w:hint="eastAsia"/>
          <w:sz w:val="24"/>
          <w:szCs w:val="28"/>
        </w:rPr>
        <w:t>值</w:t>
      </w:r>
    </w:p>
    <w:p w:rsidR="00D12D3A" w:rsidRPr="00281688" w:rsidRDefault="00D12D3A" w:rsidP="00D12D3A">
      <w:pPr>
        <w:pStyle w:val="a7"/>
        <w:ind w:left="780" w:firstLineChars="0" w:firstLine="0"/>
        <w:rPr>
          <w:sz w:val="24"/>
          <w:szCs w:val="28"/>
        </w:rPr>
      </w:pPr>
      <w:r w:rsidRPr="00281688">
        <w:rPr>
          <w:rFonts w:hint="eastAsia"/>
          <w:sz w:val="24"/>
          <w:szCs w:val="28"/>
        </w:rPr>
        <w:t>//</w:t>
      </w:r>
      <w:r w:rsidRPr="00281688">
        <w:rPr>
          <w:rFonts w:hint="eastAsia"/>
          <w:sz w:val="24"/>
          <w:szCs w:val="28"/>
        </w:rPr>
        <w:t>此时要将</w:t>
      </w:r>
      <w:r w:rsidRPr="00281688">
        <w:rPr>
          <w:rFonts w:hint="eastAsia"/>
          <w:sz w:val="24"/>
          <w:szCs w:val="28"/>
        </w:rPr>
        <w:t>null</w:t>
      </w:r>
      <w:r w:rsidRPr="00281688">
        <w:rPr>
          <w:rFonts w:hint="eastAsia"/>
          <w:sz w:val="24"/>
          <w:szCs w:val="28"/>
        </w:rPr>
        <w:t>变为</w:t>
      </w:r>
      <w:r w:rsidRPr="00281688">
        <w:rPr>
          <w:rFonts w:hint="eastAsia"/>
          <w:sz w:val="24"/>
          <w:szCs w:val="28"/>
        </w:rPr>
        <w:t>0</w:t>
      </w:r>
    </w:p>
    <w:p w:rsidR="00D12D3A" w:rsidRPr="00281688" w:rsidRDefault="00D12D3A" w:rsidP="00D12D3A">
      <w:pPr>
        <w:pStyle w:val="a7"/>
        <w:ind w:left="780" w:firstLineChars="0" w:firstLine="0"/>
        <w:rPr>
          <w:sz w:val="24"/>
          <w:szCs w:val="28"/>
        </w:rPr>
      </w:pPr>
      <w:r w:rsidRPr="00281688">
        <w:rPr>
          <w:sz w:val="24"/>
          <w:szCs w:val="28"/>
        </w:rPr>
        <w:t>S</w:t>
      </w:r>
      <w:r w:rsidRPr="00281688">
        <w:rPr>
          <w:rFonts w:hint="eastAsia"/>
          <w:sz w:val="24"/>
          <w:szCs w:val="28"/>
        </w:rPr>
        <w:t xml:space="preserve">elect </w:t>
      </w:r>
      <w:proofErr w:type="spellStart"/>
      <w:r w:rsidRPr="00281688">
        <w:rPr>
          <w:rFonts w:hint="eastAsia"/>
          <w:sz w:val="24"/>
          <w:szCs w:val="28"/>
        </w:rPr>
        <w:t>ename,sal,comm</w:t>
      </w:r>
      <w:proofErr w:type="spellEnd"/>
      <w:r w:rsidRPr="00281688">
        <w:rPr>
          <w:rFonts w:hint="eastAsia"/>
          <w:sz w:val="24"/>
          <w:szCs w:val="28"/>
        </w:rPr>
        <w:t>,(</w:t>
      </w:r>
      <w:proofErr w:type="spellStart"/>
      <w:r w:rsidRPr="00281688">
        <w:rPr>
          <w:rFonts w:hint="eastAsia"/>
          <w:sz w:val="24"/>
          <w:szCs w:val="28"/>
        </w:rPr>
        <w:t>sal+nvl</w:t>
      </w:r>
      <w:proofErr w:type="spellEnd"/>
      <w:r w:rsidRPr="00281688">
        <w:rPr>
          <w:rFonts w:hint="eastAsia"/>
          <w:sz w:val="24"/>
          <w:szCs w:val="28"/>
        </w:rPr>
        <w:t xml:space="preserve">(comm,0))*12,nvl(comm,0) from emp; </w:t>
      </w:r>
    </w:p>
    <w:p w:rsidR="00D12D3A" w:rsidRPr="00281688" w:rsidRDefault="00D12D3A" w:rsidP="00D12D3A">
      <w:pPr>
        <w:pStyle w:val="a7"/>
        <w:ind w:left="780" w:firstLineChars="0" w:firstLine="0"/>
        <w:rPr>
          <w:sz w:val="24"/>
          <w:szCs w:val="28"/>
        </w:rPr>
      </w:pPr>
      <w:r w:rsidRPr="00281688">
        <w:rPr>
          <w:sz w:val="24"/>
          <w:szCs w:val="28"/>
        </w:rPr>
        <w:t>D</w:t>
      </w:r>
      <w:r w:rsidRPr="00281688">
        <w:rPr>
          <w:rFonts w:hint="eastAsia"/>
          <w:sz w:val="24"/>
          <w:szCs w:val="28"/>
        </w:rPr>
        <w:t xml:space="preserve">ECODE() </w:t>
      </w:r>
      <w:r w:rsidRPr="00281688">
        <w:rPr>
          <w:rFonts w:hint="eastAsia"/>
          <w:sz w:val="24"/>
          <w:szCs w:val="28"/>
        </w:rPr>
        <w:t>多数值判断</w:t>
      </w:r>
    </w:p>
    <w:p w:rsidR="00D12D3A" w:rsidRPr="00281688" w:rsidRDefault="00D12D3A" w:rsidP="00D12D3A">
      <w:pPr>
        <w:pStyle w:val="a7"/>
        <w:ind w:left="780" w:firstLineChars="0" w:firstLine="0"/>
        <w:rPr>
          <w:sz w:val="24"/>
          <w:szCs w:val="28"/>
        </w:rPr>
      </w:pPr>
      <w:r w:rsidRPr="00281688">
        <w:rPr>
          <w:rFonts w:hint="eastAsia"/>
          <w:sz w:val="24"/>
          <w:szCs w:val="28"/>
        </w:rPr>
        <w:t>类似于</w:t>
      </w:r>
      <w:r w:rsidRPr="00281688">
        <w:rPr>
          <w:rFonts w:hint="eastAsia"/>
          <w:sz w:val="24"/>
          <w:szCs w:val="28"/>
        </w:rPr>
        <w:t>if</w:t>
      </w:r>
      <w:r w:rsidRPr="00281688">
        <w:rPr>
          <w:sz w:val="24"/>
          <w:szCs w:val="28"/>
        </w:rPr>
        <w:t>…</w:t>
      </w:r>
      <w:r w:rsidRPr="00281688">
        <w:rPr>
          <w:rFonts w:hint="eastAsia"/>
          <w:sz w:val="24"/>
          <w:szCs w:val="28"/>
        </w:rPr>
        <w:t>else</w:t>
      </w:r>
      <w:r w:rsidRPr="00281688">
        <w:rPr>
          <w:rFonts w:hint="eastAsia"/>
          <w:sz w:val="24"/>
          <w:szCs w:val="28"/>
        </w:rPr>
        <w:t>语，不同的是</w:t>
      </w:r>
      <w:r w:rsidRPr="00281688">
        <w:rPr>
          <w:rFonts w:hint="eastAsia"/>
          <w:sz w:val="24"/>
          <w:szCs w:val="28"/>
        </w:rPr>
        <w:t>decode()</w:t>
      </w:r>
      <w:r w:rsidRPr="00281688">
        <w:rPr>
          <w:rFonts w:hint="eastAsia"/>
          <w:sz w:val="24"/>
          <w:szCs w:val="28"/>
        </w:rPr>
        <w:t>函数判断的是数值，而不是逻辑条件。</w:t>
      </w:r>
    </w:p>
    <w:p w:rsidR="00D12D3A" w:rsidRPr="00281688" w:rsidRDefault="00D12D3A" w:rsidP="00D12D3A">
      <w:pPr>
        <w:pStyle w:val="a7"/>
        <w:ind w:left="780" w:firstLineChars="0" w:firstLine="0"/>
        <w:rPr>
          <w:sz w:val="24"/>
          <w:szCs w:val="28"/>
        </w:rPr>
      </w:pPr>
      <w:r w:rsidRPr="00281688">
        <w:rPr>
          <w:rFonts w:hint="eastAsia"/>
          <w:sz w:val="24"/>
          <w:szCs w:val="28"/>
        </w:rPr>
        <w:t>显示全部雇员的职位，但是这些职位要求替换为中文显示</w:t>
      </w:r>
    </w:p>
    <w:p w:rsidR="00D12D3A" w:rsidRPr="00281688" w:rsidRDefault="00D12D3A" w:rsidP="00D12D3A">
      <w:pPr>
        <w:pStyle w:val="a7"/>
        <w:ind w:left="780" w:firstLineChars="0" w:firstLine="0"/>
        <w:rPr>
          <w:sz w:val="24"/>
          <w:szCs w:val="28"/>
        </w:rPr>
      </w:pPr>
      <w:r w:rsidRPr="00281688">
        <w:rPr>
          <w:sz w:val="24"/>
          <w:szCs w:val="28"/>
        </w:rPr>
        <w:t>S</w:t>
      </w:r>
      <w:r w:rsidRPr="00281688">
        <w:rPr>
          <w:rFonts w:hint="eastAsia"/>
          <w:sz w:val="24"/>
          <w:szCs w:val="28"/>
        </w:rPr>
        <w:t xml:space="preserve">elect </w:t>
      </w:r>
      <w:proofErr w:type="spellStart"/>
      <w:r w:rsidRPr="00281688">
        <w:rPr>
          <w:rFonts w:hint="eastAsia"/>
          <w:sz w:val="24"/>
          <w:szCs w:val="28"/>
        </w:rPr>
        <w:t>empno,ename,job,decode</w:t>
      </w:r>
      <w:proofErr w:type="spellEnd"/>
      <w:r w:rsidRPr="00281688">
        <w:rPr>
          <w:rFonts w:hint="eastAsia"/>
          <w:sz w:val="24"/>
          <w:szCs w:val="28"/>
        </w:rPr>
        <w:t>(</w:t>
      </w:r>
      <w:proofErr w:type="spellStart"/>
      <w:r w:rsidRPr="00281688">
        <w:rPr>
          <w:rFonts w:hint="eastAsia"/>
          <w:sz w:val="24"/>
          <w:szCs w:val="28"/>
        </w:rPr>
        <w:t>job,</w:t>
      </w:r>
      <w:r w:rsidRPr="00281688">
        <w:rPr>
          <w:sz w:val="24"/>
          <w:szCs w:val="28"/>
        </w:rPr>
        <w:t>’</w:t>
      </w:r>
      <w:r w:rsidRPr="00281688">
        <w:rPr>
          <w:rFonts w:hint="eastAsia"/>
          <w:sz w:val="24"/>
          <w:szCs w:val="28"/>
        </w:rPr>
        <w:t>CLERK</w:t>
      </w:r>
      <w:proofErr w:type="spellEnd"/>
      <w:r w:rsidRPr="00281688">
        <w:rPr>
          <w:sz w:val="24"/>
          <w:szCs w:val="28"/>
        </w:rPr>
        <w:t>’</w:t>
      </w:r>
      <w:r w:rsidRPr="00281688">
        <w:rPr>
          <w:rFonts w:hint="eastAsia"/>
          <w:sz w:val="24"/>
          <w:szCs w:val="28"/>
        </w:rPr>
        <w:t>,</w:t>
      </w:r>
      <w:r w:rsidRPr="00281688">
        <w:rPr>
          <w:sz w:val="24"/>
          <w:szCs w:val="28"/>
        </w:rPr>
        <w:t>’</w:t>
      </w:r>
      <w:r w:rsidRPr="00281688">
        <w:rPr>
          <w:rFonts w:hint="eastAsia"/>
          <w:sz w:val="24"/>
          <w:szCs w:val="28"/>
        </w:rPr>
        <w:t>办事员</w:t>
      </w:r>
      <w:r w:rsidRPr="00281688">
        <w:rPr>
          <w:sz w:val="24"/>
          <w:szCs w:val="28"/>
        </w:rPr>
        <w:t>’</w:t>
      </w:r>
      <w:r w:rsidRPr="00281688">
        <w:rPr>
          <w:rFonts w:hint="eastAsia"/>
          <w:sz w:val="24"/>
          <w:szCs w:val="28"/>
        </w:rPr>
        <w:t>,</w:t>
      </w:r>
      <w:r w:rsidRPr="00281688">
        <w:rPr>
          <w:sz w:val="24"/>
          <w:szCs w:val="28"/>
        </w:rPr>
        <w:t>’</w:t>
      </w:r>
      <w:r w:rsidRPr="00281688">
        <w:rPr>
          <w:rFonts w:hint="eastAsia"/>
          <w:sz w:val="24"/>
          <w:szCs w:val="28"/>
        </w:rPr>
        <w:t>SALESMAN</w:t>
      </w:r>
      <w:r w:rsidRPr="00281688">
        <w:rPr>
          <w:sz w:val="24"/>
          <w:szCs w:val="28"/>
        </w:rPr>
        <w:t>’</w:t>
      </w:r>
      <w:r w:rsidRPr="00281688">
        <w:rPr>
          <w:rFonts w:hint="eastAsia"/>
          <w:sz w:val="24"/>
          <w:szCs w:val="28"/>
        </w:rPr>
        <w:t>,</w:t>
      </w:r>
      <w:r w:rsidRPr="00281688">
        <w:rPr>
          <w:sz w:val="24"/>
          <w:szCs w:val="28"/>
        </w:rPr>
        <w:t>’</w:t>
      </w:r>
      <w:r w:rsidRPr="00281688">
        <w:rPr>
          <w:rFonts w:hint="eastAsia"/>
          <w:sz w:val="24"/>
          <w:szCs w:val="28"/>
        </w:rPr>
        <w:t>销售人员</w:t>
      </w:r>
      <w:r w:rsidRPr="00281688">
        <w:rPr>
          <w:sz w:val="24"/>
          <w:szCs w:val="28"/>
        </w:rPr>
        <w:t>’</w:t>
      </w:r>
      <w:r w:rsidRPr="00281688">
        <w:rPr>
          <w:rFonts w:hint="eastAsia"/>
          <w:sz w:val="24"/>
          <w:szCs w:val="28"/>
        </w:rPr>
        <w:t>,</w:t>
      </w:r>
      <w:r w:rsidRPr="00281688">
        <w:rPr>
          <w:sz w:val="24"/>
          <w:szCs w:val="28"/>
        </w:rPr>
        <w:t>’</w:t>
      </w:r>
      <w:r w:rsidRPr="00281688">
        <w:rPr>
          <w:rFonts w:hint="eastAsia"/>
          <w:sz w:val="24"/>
          <w:szCs w:val="28"/>
        </w:rPr>
        <w:t>MANAGER</w:t>
      </w:r>
      <w:r w:rsidRPr="00281688">
        <w:rPr>
          <w:sz w:val="24"/>
          <w:szCs w:val="28"/>
        </w:rPr>
        <w:t>’</w:t>
      </w:r>
      <w:r w:rsidRPr="00281688">
        <w:rPr>
          <w:rFonts w:hint="eastAsia"/>
          <w:sz w:val="24"/>
          <w:szCs w:val="28"/>
        </w:rPr>
        <w:t>,</w:t>
      </w:r>
      <w:r w:rsidRPr="00281688">
        <w:rPr>
          <w:sz w:val="24"/>
          <w:szCs w:val="28"/>
        </w:rPr>
        <w:t>’</w:t>
      </w:r>
      <w:r w:rsidRPr="00281688">
        <w:rPr>
          <w:rFonts w:hint="eastAsia"/>
          <w:sz w:val="24"/>
          <w:szCs w:val="28"/>
        </w:rPr>
        <w:t>经理</w:t>
      </w:r>
      <w:r w:rsidRPr="00281688">
        <w:rPr>
          <w:sz w:val="24"/>
          <w:szCs w:val="28"/>
        </w:rPr>
        <w:t>’</w:t>
      </w:r>
      <w:r w:rsidRPr="00281688">
        <w:rPr>
          <w:rFonts w:hint="eastAsia"/>
          <w:sz w:val="24"/>
          <w:szCs w:val="28"/>
        </w:rPr>
        <w:t xml:space="preserve"> ,</w:t>
      </w:r>
      <w:r w:rsidRPr="00281688">
        <w:rPr>
          <w:sz w:val="24"/>
          <w:szCs w:val="28"/>
        </w:rPr>
        <w:t>’</w:t>
      </w:r>
      <w:r w:rsidRPr="00281688">
        <w:rPr>
          <w:rFonts w:hint="eastAsia"/>
          <w:sz w:val="24"/>
          <w:szCs w:val="28"/>
        </w:rPr>
        <w:t>ANALYST</w:t>
      </w:r>
      <w:r w:rsidRPr="00281688">
        <w:rPr>
          <w:sz w:val="24"/>
          <w:szCs w:val="28"/>
        </w:rPr>
        <w:t>’</w:t>
      </w:r>
      <w:r w:rsidRPr="00281688">
        <w:rPr>
          <w:rFonts w:hint="eastAsia"/>
          <w:sz w:val="24"/>
          <w:szCs w:val="28"/>
        </w:rPr>
        <w:t>,</w:t>
      </w:r>
      <w:r w:rsidRPr="00281688">
        <w:rPr>
          <w:sz w:val="24"/>
          <w:szCs w:val="28"/>
        </w:rPr>
        <w:t>’</w:t>
      </w:r>
      <w:r w:rsidRPr="00281688">
        <w:rPr>
          <w:rFonts w:hint="eastAsia"/>
          <w:sz w:val="24"/>
          <w:szCs w:val="28"/>
        </w:rPr>
        <w:t>分析员</w:t>
      </w:r>
      <w:r w:rsidRPr="00281688">
        <w:rPr>
          <w:sz w:val="24"/>
          <w:szCs w:val="28"/>
        </w:rPr>
        <w:t>’</w:t>
      </w:r>
      <w:r w:rsidRPr="00281688">
        <w:rPr>
          <w:rFonts w:hint="eastAsia"/>
          <w:sz w:val="24"/>
          <w:szCs w:val="28"/>
        </w:rPr>
        <w:t xml:space="preserve"> ,</w:t>
      </w:r>
      <w:r w:rsidRPr="00281688">
        <w:rPr>
          <w:sz w:val="24"/>
          <w:szCs w:val="28"/>
        </w:rPr>
        <w:t>’</w:t>
      </w:r>
      <w:r w:rsidRPr="00281688">
        <w:rPr>
          <w:rFonts w:hint="eastAsia"/>
          <w:sz w:val="24"/>
          <w:szCs w:val="28"/>
        </w:rPr>
        <w:t>PRESIDENT</w:t>
      </w:r>
      <w:r w:rsidRPr="00281688">
        <w:rPr>
          <w:sz w:val="24"/>
          <w:szCs w:val="28"/>
        </w:rPr>
        <w:t>’</w:t>
      </w:r>
      <w:r w:rsidRPr="00281688">
        <w:rPr>
          <w:rFonts w:hint="eastAsia"/>
          <w:sz w:val="24"/>
          <w:szCs w:val="28"/>
        </w:rPr>
        <w:t>,</w:t>
      </w:r>
      <w:r w:rsidRPr="00281688">
        <w:rPr>
          <w:sz w:val="24"/>
          <w:szCs w:val="28"/>
        </w:rPr>
        <w:t>’</w:t>
      </w:r>
      <w:r w:rsidRPr="00281688">
        <w:rPr>
          <w:rFonts w:hint="eastAsia"/>
          <w:sz w:val="24"/>
          <w:szCs w:val="28"/>
        </w:rPr>
        <w:t>总裁</w:t>
      </w:r>
      <w:r w:rsidRPr="00281688">
        <w:rPr>
          <w:sz w:val="24"/>
          <w:szCs w:val="28"/>
        </w:rPr>
        <w:t>’</w:t>
      </w:r>
      <w:r w:rsidRPr="00281688">
        <w:rPr>
          <w:rFonts w:hint="eastAsia"/>
          <w:sz w:val="24"/>
          <w:szCs w:val="28"/>
        </w:rPr>
        <w:t>) from emp</w:t>
      </w:r>
    </w:p>
    <w:p w:rsidR="00F04BB9" w:rsidRPr="00281688" w:rsidRDefault="00F04BB9" w:rsidP="00C635BE">
      <w:pPr>
        <w:pStyle w:val="a7"/>
        <w:numPr>
          <w:ilvl w:val="0"/>
          <w:numId w:val="67"/>
        </w:numPr>
        <w:ind w:firstLineChars="0"/>
        <w:outlineLvl w:val="2"/>
        <w:rPr>
          <w:b/>
          <w:sz w:val="24"/>
          <w:szCs w:val="28"/>
        </w:rPr>
      </w:pPr>
      <w:r w:rsidRPr="00281688">
        <w:rPr>
          <w:rFonts w:hint="eastAsia"/>
          <w:b/>
          <w:sz w:val="24"/>
          <w:szCs w:val="28"/>
        </w:rPr>
        <w:t>常用的数据字段</w:t>
      </w:r>
      <w:r w:rsidRPr="00281688">
        <w:rPr>
          <w:rFonts w:hint="eastAsia"/>
          <w:b/>
          <w:sz w:val="24"/>
          <w:szCs w:val="28"/>
        </w:rPr>
        <w:t>(oracle)</w:t>
      </w:r>
    </w:p>
    <w:p w:rsidR="00F04BB9" w:rsidRPr="00281688" w:rsidRDefault="00F04BB9" w:rsidP="00F04BB9">
      <w:pPr>
        <w:pStyle w:val="a7"/>
        <w:ind w:left="780" w:firstLineChars="0" w:firstLine="0"/>
        <w:rPr>
          <w:sz w:val="24"/>
          <w:szCs w:val="28"/>
        </w:rPr>
      </w:pPr>
      <w:r w:rsidRPr="00281688">
        <w:rPr>
          <w:rFonts w:hint="eastAsia"/>
          <w:sz w:val="24"/>
          <w:szCs w:val="28"/>
        </w:rPr>
        <w:t>每一张数据表实际是由若干字段组成，而每一个字段会有其对应的数据类型。</w:t>
      </w:r>
    </w:p>
    <w:tbl>
      <w:tblPr>
        <w:tblStyle w:val="ad"/>
        <w:tblW w:w="8335" w:type="dxa"/>
        <w:tblInd w:w="420" w:type="dxa"/>
        <w:tblLayout w:type="fixed"/>
        <w:tblLook w:val="04A0" w:firstRow="1" w:lastRow="0" w:firstColumn="1" w:lastColumn="0" w:noHBand="0" w:noVBand="1"/>
      </w:tblPr>
      <w:tblGrid>
        <w:gridCol w:w="1367"/>
        <w:gridCol w:w="2007"/>
        <w:gridCol w:w="4961"/>
      </w:tblGrid>
      <w:tr w:rsidR="00F04BB9" w:rsidRPr="00281688" w:rsidTr="00ED598D">
        <w:tc>
          <w:tcPr>
            <w:tcW w:w="1367" w:type="dxa"/>
          </w:tcPr>
          <w:p w:rsidR="00F04BB9" w:rsidRPr="00281688" w:rsidRDefault="00F04BB9" w:rsidP="00ED598D">
            <w:pPr>
              <w:pStyle w:val="a7"/>
              <w:ind w:firstLineChars="0" w:firstLine="0"/>
              <w:jc w:val="center"/>
              <w:rPr>
                <w:rFonts w:asciiTheme="minorEastAsia" w:hAnsiTheme="minorEastAsia"/>
                <w:b/>
                <w:sz w:val="22"/>
                <w:szCs w:val="44"/>
              </w:rPr>
            </w:pPr>
            <w:r w:rsidRPr="00281688">
              <w:rPr>
                <w:rFonts w:asciiTheme="minorEastAsia" w:hAnsiTheme="minorEastAsia" w:hint="eastAsia"/>
                <w:b/>
                <w:sz w:val="22"/>
                <w:szCs w:val="44"/>
              </w:rPr>
              <w:t>数据类型</w:t>
            </w:r>
          </w:p>
        </w:tc>
        <w:tc>
          <w:tcPr>
            <w:tcW w:w="2007" w:type="dxa"/>
          </w:tcPr>
          <w:p w:rsidR="00F04BB9" w:rsidRPr="00281688" w:rsidRDefault="00F04BB9" w:rsidP="00ED598D">
            <w:pPr>
              <w:pStyle w:val="a7"/>
              <w:ind w:firstLineChars="0" w:firstLine="0"/>
              <w:jc w:val="center"/>
              <w:rPr>
                <w:rFonts w:asciiTheme="minorEastAsia" w:hAnsiTheme="minorEastAsia"/>
                <w:b/>
                <w:sz w:val="22"/>
                <w:szCs w:val="44"/>
              </w:rPr>
            </w:pPr>
            <w:r w:rsidRPr="00281688">
              <w:rPr>
                <w:rFonts w:asciiTheme="minorEastAsia" w:hAnsiTheme="minorEastAsia" w:hint="eastAsia"/>
                <w:b/>
                <w:sz w:val="22"/>
                <w:szCs w:val="44"/>
              </w:rPr>
              <w:t>关键字</w:t>
            </w:r>
          </w:p>
        </w:tc>
        <w:tc>
          <w:tcPr>
            <w:tcW w:w="4961" w:type="dxa"/>
          </w:tcPr>
          <w:p w:rsidR="00F04BB9" w:rsidRPr="00281688" w:rsidRDefault="00F04BB9" w:rsidP="00ED598D">
            <w:pPr>
              <w:pStyle w:val="a7"/>
              <w:ind w:firstLineChars="0" w:firstLine="0"/>
              <w:jc w:val="center"/>
              <w:rPr>
                <w:rFonts w:asciiTheme="minorEastAsia" w:hAnsiTheme="minorEastAsia"/>
                <w:b/>
                <w:sz w:val="22"/>
                <w:szCs w:val="44"/>
              </w:rPr>
            </w:pPr>
            <w:r w:rsidRPr="00281688">
              <w:rPr>
                <w:rFonts w:asciiTheme="minorEastAsia" w:hAnsiTheme="minorEastAsia" w:hint="eastAsia"/>
                <w:b/>
                <w:sz w:val="22"/>
                <w:szCs w:val="44"/>
              </w:rPr>
              <w:t>描述</w:t>
            </w:r>
          </w:p>
        </w:tc>
      </w:tr>
      <w:tr w:rsidR="00F04BB9" w:rsidRPr="00281688" w:rsidTr="00ED598D">
        <w:tc>
          <w:tcPr>
            <w:tcW w:w="1367" w:type="dxa"/>
            <w:vAlign w:val="center"/>
          </w:tcPr>
          <w:p w:rsidR="00F04BB9" w:rsidRPr="00281688" w:rsidRDefault="00F04BB9" w:rsidP="00ED598D">
            <w:pPr>
              <w:pStyle w:val="a7"/>
              <w:ind w:left="420" w:firstLineChars="0" w:firstLine="0"/>
              <w:rPr>
                <w:sz w:val="22"/>
                <w:szCs w:val="44"/>
              </w:rPr>
            </w:pPr>
            <w:r w:rsidRPr="00281688">
              <w:rPr>
                <w:rFonts w:hint="eastAsia"/>
                <w:sz w:val="22"/>
                <w:szCs w:val="44"/>
              </w:rPr>
              <w:t>字符串</w:t>
            </w:r>
          </w:p>
        </w:tc>
        <w:tc>
          <w:tcPr>
            <w:tcW w:w="2007" w:type="dxa"/>
          </w:tcPr>
          <w:p w:rsidR="00F04BB9" w:rsidRPr="00281688" w:rsidRDefault="00F04BB9" w:rsidP="00ED598D">
            <w:pPr>
              <w:pStyle w:val="a7"/>
              <w:ind w:left="420" w:firstLineChars="0" w:firstLine="0"/>
              <w:rPr>
                <w:sz w:val="22"/>
                <w:szCs w:val="44"/>
              </w:rPr>
            </w:pPr>
            <w:r w:rsidRPr="00281688">
              <w:rPr>
                <w:rFonts w:hint="eastAsia"/>
                <w:sz w:val="22"/>
                <w:szCs w:val="44"/>
              </w:rPr>
              <w:t>VARCHAR2(n)</w:t>
            </w:r>
          </w:p>
        </w:tc>
        <w:tc>
          <w:tcPr>
            <w:tcW w:w="4961" w:type="dxa"/>
            <w:vAlign w:val="center"/>
          </w:tcPr>
          <w:p w:rsidR="00F04BB9" w:rsidRPr="00281688" w:rsidRDefault="00F04BB9" w:rsidP="00ED598D">
            <w:pPr>
              <w:pStyle w:val="a7"/>
              <w:ind w:left="420" w:firstLineChars="0" w:firstLine="0"/>
              <w:rPr>
                <w:sz w:val="22"/>
                <w:szCs w:val="44"/>
              </w:rPr>
            </w:pPr>
            <w:r w:rsidRPr="00281688">
              <w:rPr>
                <w:rFonts w:hint="eastAsia"/>
                <w:sz w:val="22"/>
                <w:szCs w:val="44"/>
              </w:rPr>
              <w:t>n</w:t>
            </w:r>
            <w:r w:rsidRPr="00281688">
              <w:rPr>
                <w:rFonts w:hint="eastAsia"/>
                <w:sz w:val="22"/>
                <w:szCs w:val="44"/>
              </w:rPr>
              <w:t>表示字符串所能保存的最大长度</w:t>
            </w:r>
            <w:r w:rsidRPr="00281688">
              <w:rPr>
                <w:rFonts w:hint="eastAsia"/>
                <w:sz w:val="22"/>
                <w:szCs w:val="44"/>
              </w:rPr>
              <w:t>200</w:t>
            </w:r>
            <w:r w:rsidRPr="00281688">
              <w:rPr>
                <w:rFonts w:hint="eastAsia"/>
                <w:sz w:val="22"/>
                <w:szCs w:val="44"/>
              </w:rPr>
              <w:t>字符左右</w:t>
            </w:r>
          </w:p>
        </w:tc>
      </w:tr>
      <w:tr w:rsidR="00F04BB9" w:rsidRPr="00281688" w:rsidTr="00ED598D">
        <w:tc>
          <w:tcPr>
            <w:tcW w:w="1367" w:type="dxa"/>
          </w:tcPr>
          <w:p w:rsidR="00F04BB9" w:rsidRPr="00281688" w:rsidRDefault="00F04BB9" w:rsidP="00ED598D">
            <w:pPr>
              <w:pStyle w:val="a7"/>
              <w:ind w:left="420" w:firstLineChars="0" w:firstLine="0"/>
              <w:rPr>
                <w:sz w:val="22"/>
                <w:szCs w:val="44"/>
              </w:rPr>
            </w:pPr>
            <w:r w:rsidRPr="00281688">
              <w:rPr>
                <w:rFonts w:hint="eastAsia"/>
                <w:sz w:val="22"/>
                <w:szCs w:val="44"/>
              </w:rPr>
              <w:t>整数</w:t>
            </w:r>
          </w:p>
        </w:tc>
        <w:tc>
          <w:tcPr>
            <w:tcW w:w="2007" w:type="dxa"/>
          </w:tcPr>
          <w:p w:rsidR="00F04BB9" w:rsidRPr="00281688" w:rsidRDefault="00F04BB9" w:rsidP="00ED598D">
            <w:pPr>
              <w:pStyle w:val="a7"/>
              <w:ind w:left="420" w:firstLineChars="0" w:firstLine="0"/>
              <w:rPr>
                <w:sz w:val="22"/>
                <w:szCs w:val="44"/>
              </w:rPr>
            </w:pPr>
            <w:r w:rsidRPr="00281688">
              <w:rPr>
                <w:rFonts w:hint="eastAsia"/>
                <w:sz w:val="22"/>
                <w:szCs w:val="44"/>
              </w:rPr>
              <w:t>NUMBER(n)</w:t>
            </w:r>
          </w:p>
        </w:tc>
        <w:tc>
          <w:tcPr>
            <w:tcW w:w="4961" w:type="dxa"/>
          </w:tcPr>
          <w:p w:rsidR="00F04BB9" w:rsidRPr="00281688" w:rsidRDefault="00F04BB9" w:rsidP="00ED598D">
            <w:pPr>
              <w:pStyle w:val="a7"/>
              <w:ind w:left="420" w:firstLineChars="0" w:firstLine="0"/>
              <w:rPr>
                <w:sz w:val="22"/>
                <w:szCs w:val="44"/>
              </w:rPr>
            </w:pPr>
            <w:r w:rsidRPr="00281688">
              <w:rPr>
                <w:rFonts w:hint="eastAsia"/>
                <w:sz w:val="22"/>
                <w:szCs w:val="44"/>
              </w:rPr>
              <w:t>最多为</w:t>
            </w:r>
            <w:r w:rsidRPr="00281688">
              <w:rPr>
                <w:rFonts w:hint="eastAsia"/>
                <w:sz w:val="22"/>
                <w:szCs w:val="44"/>
              </w:rPr>
              <w:t>n</w:t>
            </w:r>
            <w:r w:rsidRPr="00281688">
              <w:rPr>
                <w:rFonts w:hint="eastAsia"/>
                <w:sz w:val="22"/>
                <w:szCs w:val="44"/>
              </w:rPr>
              <w:t>位的整数，有时可也可以用</w:t>
            </w:r>
            <w:r w:rsidRPr="00281688">
              <w:rPr>
                <w:rFonts w:hint="eastAsia"/>
                <w:sz w:val="22"/>
                <w:szCs w:val="44"/>
              </w:rPr>
              <w:t>INT</w:t>
            </w:r>
            <w:r w:rsidRPr="00281688">
              <w:rPr>
                <w:rFonts w:hint="eastAsia"/>
                <w:sz w:val="22"/>
                <w:szCs w:val="44"/>
              </w:rPr>
              <w:t>代替</w:t>
            </w:r>
          </w:p>
        </w:tc>
      </w:tr>
      <w:tr w:rsidR="00F04BB9" w:rsidRPr="00281688" w:rsidTr="00ED598D">
        <w:tc>
          <w:tcPr>
            <w:tcW w:w="1367" w:type="dxa"/>
          </w:tcPr>
          <w:p w:rsidR="00F04BB9" w:rsidRPr="00281688" w:rsidRDefault="00F04BB9" w:rsidP="00ED598D">
            <w:pPr>
              <w:pStyle w:val="a7"/>
              <w:ind w:left="420" w:firstLineChars="0" w:firstLine="0"/>
              <w:rPr>
                <w:sz w:val="22"/>
                <w:szCs w:val="44"/>
              </w:rPr>
            </w:pPr>
            <w:r w:rsidRPr="00281688">
              <w:rPr>
                <w:rFonts w:hint="eastAsia"/>
                <w:sz w:val="22"/>
                <w:szCs w:val="44"/>
              </w:rPr>
              <w:t>小数</w:t>
            </w:r>
          </w:p>
        </w:tc>
        <w:tc>
          <w:tcPr>
            <w:tcW w:w="2007" w:type="dxa"/>
          </w:tcPr>
          <w:p w:rsidR="00F04BB9" w:rsidRPr="00281688" w:rsidRDefault="00F04BB9" w:rsidP="00ED598D">
            <w:pPr>
              <w:rPr>
                <w:sz w:val="22"/>
                <w:szCs w:val="44"/>
              </w:rPr>
            </w:pPr>
            <w:r w:rsidRPr="00281688">
              <w:rPr>
                <w:rFonts w:hint="eastAsia"/>
                <w:sz w:val="22"/>
                <w:szCs w:val="44"/>
              </w:rPr>
              <w:t>NUMBER(</w:t>
            </w:r>
            <w:proofErr w:type="spellStart"/>
            <w:r w:rsidRPr="00281688">
              <w:rPr>
                <w:rFonts w:hint="eastAsia"/>
                <w:sz w:val="22"/>
                <w:szCs w:val="44"/>
              </w:rPr>
              <w:t>n,m</w:t>
            </w:r>
            <w:proofErr w:type="spellEnd"/>
            <w:r w:rsidRPr="00281688">
              <w:rPr>
                <w:rFonts w:hint="eastAsia"/>
                <w:sz w:val="22"/>
                <w:szCs w:val="44"/>
              </w:rPr>
              <w:t>)</w:t>
            </w:r>
          </w:p>
        </w:tc>
        <w:tc>
          <w:tcPr>
            <w:tcW w:w="4961" w:type="dxa"/>
          </w:tcPr>
          <w:p w:rsidR="00F04BB9" w:rsidRPr="00281688" w:rsidRDefault="00F04BB9" w:rsidP="00ED598D">
            <w:pPr>
              <w:pStyle w:val="a7"/>
              <w:ind w:left="420" w:firstLineChars="0" w:firstLine="0"/>
              <w:jc w:val="left"/>
              <w:rPr>
                <w:sz w:val="22"/>
                <w:szCs w:val="44"/>
              </w:rPr>
            </w:pPr>
            <w:r w:rsidRPr="00281688">
              <w:rPr>
                <w:rFonts w:hint="eastAsia"/>
                <w:sz w:val="22"/>
                <w:szCs w:val="44"/>
              </w:rPr>
              <w:t>m</w:t>
            </w:r>
            <w:r w:rsidRPr="00281688">
              <w:rPr>
                <w:rFonts w:hint="eastAsia"/>
                <w:sz w:val="22"/>
                <w:szCs w:val="44"/>
              </w:rPr>
              <w:t>为小数位，</w:t>
            </w:r>
            <w:r w:rsidRPr="00281688">
              <w:rPr>
                <w:rFonts w:hint="eastAsia"/>
                <w:sz w:val="22"/>
                <w:szCs w:val="44"/>
              </w:rPr>
              <w:t>n-m</w:t>
            </w:r>
            <w:r w:rsidRPr="00281688">
              <w:rPr>
                <w:rFonts w:hint="eastAsia"/>
                <w:sz w:val="22"/>
                <w:szCs w:val="44"/>
              </w:rPr>
              <w:t>为整数位，可以用</w:t>
            </w:r>
            <w:r w:rsidRPr="00281688">
              <w:rPr>
                <w:rFonts w:hint="eastAsia"/>
                <w:sz w:val="22"/>
                <w:szCs w:val="44"/>
              </w:rPr>
              <w:t>FLOAT</w:t>
            </w:r>
            <w:r w:rsidRPr="00281688">
              <w:rPr>
                <w:rFonts w:hint="eastAsia"/>
                <w:sz w:val="22"/>
                <w:szCs w:val="44"/>
              </w:rPr>
              <w:t>代</w:t>
            </w:r>
            <w:r w:rsidRPr="00281688">
              <w:rPr>
                <w:rFonts w:hint="eastAsia"/>
                <w:sz w:val="22"/>
                <w:szCs w:val="44"/>
              </w:rPr>
              <w:lastRenderedPageBreak/>
              <w:t>替</w:t>
            </w:r>
          </w:p>
        </w:tc>
      </w:tr>
      <w:tr w:rsidR="00F04BB9" w:rsidRPr="00281688" w:rsidTr="00ED598D">
        <w:tc>
          <w:tcPr>
            <w:tcW w:w="1367" w:type="dxa"/>
          </w:tcPr>
          <w:p w:rsidR="00F04BB9" w:rsidRPr="00281688" w:rsidRDefault="00F04BB9" w:rsidP="00ED598D">
            <w:pPr>
              <w:pStyle w:val="a7"/>
              <w:ind w:left="420" w:firstLineChars="0" w:firstLine="0"/>
              <w:rPr>
                <w:sz w:val="22"/>
                <w:szCs w:val="44"/>
              </w:rPr>
            </w:pPr>
            <w:r w:rsidRPr="00281688">
              <w:rPr>
                <w:rFonts w:hint="eastAsia"/>
                <w:sz w:val="22"/>
                <w:szCs w:val="44"/>
              </w:rPr>
              <w:lastRenderedPageBreak/>
              <w:t>日期</w:t>
            </w:r>
          </w:p>
        </w:tc>
        <w:tc>
          <w:tcPr>
            <w:tcW w:w="2007" w:type="dxa"/>
          </w:tcPr>
          <w:p w:rsidR="00F04BB9" w:rsidRPr="00281688" w:rsidRDefault="00F04BB9" w:rsidP="00ED598D">
            <w:pPr>
              <w:pStyle w:val="a7"/>
              <w:ind w:left="420" w:firstLineChars="0" w:firstLine="0"/>
              <w:rPr>
                <w:sz w:val="22"/>
                <w:szCs w:val="44"/>
              </w:rPr>
            </w:pPr>
            <w:r w:rsidRPr="00281688">
              <w:rPr>
                <w:rFonts w:hint="eastAsia"/>
                <w:sz w:val="22"/>
                <w:szCs w:val="44"/>
              </w:rPr>
              <w:t>DATE</w:t>
            </w:r>
          </w:p>
        </w:tc>
        <w:tc>
          <w:tcPr>
            <w:tcW w:w="4961" w:type="dxa"/>
          </w:tcPr>
          <w:p w:rsidR="00F04BB9" w:rsidRPr="00281688" w:rsidRDefault="00F04BB9" w:rsidP="00ED598D">
            <w:pPr>
              <w:pStyle w:val="a7"/>
              <w:ind w:left="420" w:firstLineChars="0" w:firstLine="0"/>
              <w:rPr>
                <w:sz w:val="22"/>
                <w:szCs w:val="44"/>
              </w:rPr>
            </w:pPr>
            <w:r w:rsidRPr="00281688">
              <w:rPr>
                <w:rFonts w:hint="eastAsia"/>
                <w:sz w:val="22"/>
                <w:szCs w:val="44"/>
              </w:rPr>
              <w:t>存放日期时间</w:t>
            </w:r>
          </w:p>
        </w:tc>
      </w:tr>
      <w:tr w:rsidR="00F04BB9" w:rsidRPr="00281688" w:rsidTr="00ED598D">
        <w:tc>
          <w:tcPr>
            <w:tcW w:w="1367" w:type="dxa"/>
          </w:tcPr>
          <w:p w:rsidR="00F04BB9" w:rsidRPr="00281688" w:rsidRDefault="00F04BB9" w:rsidP="00ED598D">
            <w:pPr>
              <w:pStyle w:val="a7"/>
              <w:ind w:left="420" w:firstLineChars="0" w:firstLine="0"/>
              <w:rPr>
                <w:sz w:val="22"/>
                <w:szCs w:val="44"/>
              </w:rPr>
            </w:pPr>
            <w:r w:rsidRPr="00281688">
              <w:rPr>
                <w:rFonts w:hint="eastAsia"/>
                <w:sz w:val="22"/>
                <w:szCs w:val="44"/>
              </w:rPr>
              <w:t>大文本</w:t>
            </w:r>
          </w:p>
        </w:tc>
        <w:tc>
          <w:tcPr>
            <w:tcW w:w="2007" w:type="dxa"/>
          </w:tcPr>
          <w:p w:rsidR="00F04BB9" w:rsidRPr="00281688" w:rsidRDefault="00F04BB9" w:rsidP="00ED598D">
            <w:pPr>
              <w:pStyle w:val="a7"/>
              <w:ind w:left="420" w:firstLineChars="0" w:firstLine="0"/>
              <w:rPr>
                <w:sz w:val="22"/>
                <w:szCs w:val="44"/>
              </w:rPr>
            </w:pPr>
            <w:r w:rsidRPr="00281688">
              <w:rPr>
                <w:rFonts w:hint="eastAsia"/>
                <w:sz w:val="22"/>
                <w:szCs w:val="44"/>
              </w:rPr>
              <w:t>CLOB</w:t>
            </w:r>
          </w:p>
        </w:tc>
        <w:tc>
          <w:tcPr>
            <w:tcW w:w="4961" w:type="dxa"/>
          </w:tcPr>
          <w:p w:rsidR="00F04BB9" w:rsidRPr="00281688" w:rsidRDefault="00F04BB9" w:rsidP="00ED598D">
            <w:pPr>
              <w:pStyle w:val="a7"/>
              <w:ind w:left="420" w:firstLineChars="0" w:firstLine="0"/>
              <w:rPr>
                <w:sz w:val="22"/>
                <w:szCs w:val="44"/>
              </w:rPr>
            </w:pPr>
            <w:r w:rsidRPr="00281688">
              <w:rPr>
                <w:rFonts w:hint="eastAsia"/>
                <w:sz w:val="22"/>
                <w:szCs w:val="44"/>
              </w:rPr>
              <w:t>存储海量文字</w:t>
            </w:r>
            <w:r w:rsidRPr="00281688">
              <w:rPr>
                <w:rFonts w:hint="eastAsia"/>
                <w:sz w:val="22"/>
                <w:szCs w:val="44"/>
              </w:rPr>
              <w:t>(4G)</w:t>
            </w:r>
          </w:p>
        </w:tc>
      </w:tr>
      <w:tr w:rsidR="00F04BB9" w:rsidRPr="00281688" w:rsidTr="00ED598D">
        <w:tc>
          <w:tcPr>
            <w:tcW w:w="1367" w:type="dxa"/>
          </w:tcPr>
          <w:p w:rsidR="00F04BB9" w:rsidRPr="00281688" w:rsidRDefault="00F04BB9" w:rsidP="00ED598D">
            <w:pPr>
              <w:pStyle w:val="a7"/>
              <w:ind w:left="420" w:firstLineChars="0" w:firstLine="0"/>
              <w:rPr>
                <w:sz w:val="22"/>
                <w:szCs w:val="44"/>
              </w:rPr>
            </w:pPr>
            <w:r w:rsidRPr="00281688">
              <w:rPr>
                <w:rFonts w:hint="eastAsia"/>
                <w:sz w:val="22"/>
                <w:szCs w:val="44"/>
              </w:rPr>
              <w:t>大对象</w:t>
            </w:r>
          </w:p>
        </w:tc>
        <w:tc>
          <w:tcPr>
            <w:tcW w:w="2007" w:type="dxa"/>
          </w:tcPr>
          <w:p w:rsidR="00F04BB9" w:rsidRPr="00281688" w:rsidRDefault="00F04BB9" w:rsidP="00ED598D">
            <w:pPr>
              <w:pStyle w:val="a7"/>
              <w:ind w:left="420" w:firstLineChars="0" w:firstLine="0"/>
              <w:rPr>
                <w:sz w:val="22"/>
                <w:szCs w:val="44"/>
              </w:rPr>
            </w:pPr>
            <w:r w:rsidRPr="00281688">
              <w:rPr>
                <w:rFonts w:hint="eastAsia"/>
                <w:sz w:val="22"/>
                <w:szCs w:val="44"/>
              </w:rPr>
              <w:t>BLOB</w:t>
            </w:r>
          </w:p>
        </w:tc>
        <w:tc>
          <w:tcPr>
            <w:tcW w:w="4961" w:type="dxa"/>
          </w:tcPr>
          <w:p w:rsidR="00F04BB9" w:rsidRPr="00281688" w:rsidRDefault="00F04BB9" w:rsidP="00ED598D">
            <w:pPr>
              <w:pStyle w:val="a7"/>
              <w:ind w:left="420" w:firstLineChars="0" w:firstLine="0"/>
              <w:rPr>
                <w:sz w:val="22"/>
                <w:szCs w:val="44"/>
              </w:rPr>
            </w:pPr>
            <w:r w:rsidRPr="00281688">
              <w:rPr>
                <w:rFonts w:hint="eastAsia"/>
                <w:sz w:val="22"/>
                <w:szCs w:val="44"/>
              </w:rPr>
              <w:t>存放二进制数据</w:t>
            </w:r>
            <w:r w:rsidRPr="00281688">
              <w:rPr>
                <w:rFonts w:hint="eastAsia"/>
                <w:sz w:val="22"/>
                <w:szCs w:val="44"/>
              </w:rPr>
              <w:t>,</w:t>
            </w:r>
            <w:r w:rsidRPr="00281688">
              <w:rPr>
                <w:rFonts w:hint="eastAsia"/>
                <w:sz w:val="22"/>
                <w:szCs w:val="44"/>
              </w:rPr>
              <w:t>如</w:t>
            </w:r>
            <w:r w:rsidRPr="00281688">
              <w:rPr>
                <w:rFonts w:hint="eastAsia"/>
                <w:sz w:val="22"/>
                <w:szCs w:val="44"/>
              </w:rPr>
              <w:t>:</w:t>
            </w:r>
            <w:r w:rsidRPr="00281688">
              <w:rPr>
                <w:rFonts w:hint="eastAsia"/>
                <w:sz w:val="22"/>
                <w:szCs w:val="44"/>
              </w:rPr>
              <w:t>电影、</w:t>
            </w:r>
            <w:r w:rsidRPr="00281688">
              <w:rPr>
                <w:rFonts w:hint="eastAsia"/>
                <w:sz w:val="22"/>
                <w:szCs w:val="44"/>
              </w:rPr>
              <w:t>mp3</w:t>
            </w:r>
            <w:r w:rsidRPr="00281688">
              <w:rPr>
                <w:rFonts w:hint="eastAsia"/>
                <w:sz w:val="22"/>
                <w:szCs w:val="44"/>
              </w:rPr>
              <w:t>、图片、文字</w:t>
            </w:r>
          </w:p>
        </w:tc>
      </w:tr>
    </w:tbl>
    <w:p w:rsidR="007B3EFA" w:rsidRPr="00281688" w:rsidRDefault="007B3EFA" w:rsidP="00C635BE">
      <w:pPr>
        <w:pStyle w:val="a7"/>
        <w:numPr>
          <w:ilvl w:val="0"/>
          <w:numId w:val="67"/>
        </w:numPr>
        <w:ind w:firstLineChars="0"/>
        <w:outlineLvl w:val="2"/>
        <w:rPr>
          <w:b/>
          <w:sz w:val="24"/>
          <w:szCs w:val="28"/>
        </w:rPr>
      </w:pPr>
      <w:bookmarkStart w:id="44" w:name="OLE_LINK4"/>
      <w:r w:rsidRPr="00281688">
        <w:rPr>
          <w:rFonts w:hint="eastAsia"/>
          <w:b/>
          <w:sz w:val="24"/>
          <w:szCs w:val="28"/>
        </w:rPr>
        <w:t>集合操作</w:t>
      </w:r>
    </w:p>
    <w:bookmarkEnd w:id="44"/>
    <w:p w:rsidR="007B3EFA" w:rsidRPr="00281688" w:rsidRDefault="007B3EFA" w:rsidP="007B3EFA">
      <w:pPr>
        <w:pStyle w:val="a7"/>
        <w:ind w:left="780" w:firstLineChars="0" w:firstLine="0"/>
        <w:rPr>
          <w:sz w:val="24"/>
          <w:szCs w:val="28"/>
        </w:rPr>
      </w:pPr>
      <w:r w:rsidRPr="00281688">
        <w:rPr>
          <w:rFonts w:hint="eastAsia"/>
          <w:sz w:val="24"/>
          <w:szCs w:val="28"/>
        </w:rPr>
        <w:t>在数学的操作中存在交、差、并、补的概念，而在数据的查询中也存在此概念。</w:t>
      </w:r>
    </w:p>
    <w:p w:rsidR="007B3EFA" w:rsidRPr="00281688" w:rsidRDefault="007B3EFA" w:rsidP="007B3EFA">
      <w:pPr>
        <w:pStyle w:val="a7"/>
        <w:ind w:left="780" w:firstLineChars="0" w:firstLine="0"/>
        <w:rPr>
          <w:sz w:val="24"/>
          <w:szCs w:val="28"/>
        </w:rPr>
      </w:pPr>
      <w:r w:rsidRPr="00281688">
        <w:rPr>
          <w:rFonts w:hint="eastAsia"/>
          <w:sz w:val="24"/>
          <w:szCs w:val="28"/>
        </w:rPr>
        <w:t xml:space="preserve">UNION </w:t>
      </w:r>
      <w:r w:rsidRPr="00281688">
        <w:rPr>
          <w:rFonts w:hint="eastAsia"/>
          <w:sz w:val="24"/>
          <w:szCs w:val="28"/>
        </w:rPr>
        <w:t>连接两个，相同部分不显示。</w:t>
      </w:r>
    </w:p>
    <w:p w:rsidR="007B3EFA" w:rsidRPr="00281688" w:rsidRDefault="007B3EFA" w:rsidP="007B3EFA">
      <w:pPr>
        <w:pStyle w:val="a7"/>
        <w:ind w:left="780" w:firstLineChars="0" w:firstLine="0"/>
        <w:rPr>
          <w:sz w:val="24"/>
          <w:szCs w:val="28"/>
        </w:rPr>
      </w:pPr>
      <w:r w:rsidRPr="00281688">
        <w:rPr>
          <w:rFonts w:hint="eastAsia"/>
          <w:sz w:val="24"/>
          <w:szCs w:val="28"/>
        </w:rPr>
        <w:t>UNION ALL</w:t>
      </w:r>
      <w:r w:rsidRPr="00281688">
        <w:rPr>
          <w:rFonts w:hint="eastAsia"/>
          <w:sz w:val="24"/>
          <w:szCs w:val="28"/>
        </w:rPr>
        <w:t>连接两个，相同部分显示。</w:t>
      </w:r>
    </w:p>
    <w:p w:rsidR="007B3EFA" w:rsidRPr="00281688" w:rsidRDefault="007B3EFA" w:rsidP="007B3EFA">
      <w:pPr>
        <w:pStyle w:val="a7"/>
        <w:ind w:left="780" w:firstLineChars="0" w:firstLine="0"/>
        <w:rPr>
          <w:sz w:val="24"/>
          <w:szCs w:val="28"/>
        </w:rPr>
      </w:pPr>
      <w:r w:rsidRPr="00281688">
        <w:rPr>
          <w:rFonts w:hint="eastAsia"/>
          <w:sz w:val="24"/>
          <w:szCs w:val="28"/>
        </w:rPr>
        <w:t xml:space="preserve">INTERSECT </w:t>
      </w:r>
      <w:r w:rsidRPr="00281688">
        <w:rPr>
          <w:rFonts w:hint="eastAsia"/>
          <w:sz w:val="24"/>
          <w:szCs w:val="28"/>
        </w:rPr>
        <w:t>返回两个查询中相同部分</w:t>
      </w:r>
    </w:p>
    <w:p w:rsidR="007B3EFA" w:rsidRPr="00281688" w:rsidRDefault="007B3EFA" w:rsidP="007B3EFA">
      <w:pPr>
        <w:pStyle w:val="a7"/>
        <w:ind w:left="780" w:firstLineChars="0" w:firstLine="0"/>
        <w:rPr>
          <w:sz w:val="24"/>
          <w:szCs w:val="28"/>
        </w:rPr>
      </w:pPr>
      <w:r w:rsidRPr="00281688">
        <w:rPr>
          <w:rFonts w:hint="eastAsia"/>
          <w:sz w:val="24"/>
          <w:szCs w:val="28"/>
        </w:rPr>
        <w:t xml:space="preserve">MINUS </w:t>
      </w:r>
      <w:r w:rsidRPr="00281688">
        <w:rPr>
          <w:rFonts w:hint="eastAsia"/>
          <w:sz w:val="24"/>
          <w:szCs w:val="28"/>
        </w:rPr>
        <w:t>返回两个查询中不同部分</w:t>
      </w:r>
    </w:p>
    <w:p w:rsidR="007B3EFA" w:rsidRPr="00281688" w:rsidRDefault="007B3EFA" w:rsidP="00C635BE">
      <w:pPr>
        <w:pStyle w:val="a7"/>
        <w:numPr>
          <w:ilvl w:val="0"/>
          <w:numId w:val="67"/>
        </w:numPr>
        <w:ind w:firstLineChars="0"/>
        <w:outlineLvl w:val="2"/>
        <w:rPr>
          <w:b/>
          <w:sz w:val="24"/>
          <w:szCs w:val="28"/>
        </w:rPr>
      </w:pPr>
      <w:r w:rsidRPr="00281688">
        <w:rPr>
          <w:rFonts w:hint="eastAsia"/>
          <w:b/>
          <w:sz w:val="24"/>
          <w:szCs w:val="28"/>
        </w:rPr>
        <w:t>视图和游标</w:t>
      </w:r>
    </w:p>
    <w:p w:rsidR="007B3EFA" w:rsidRPr="00281688" w:rsidRDefault="007B3EFA" w:rsidP="007B3EFA">
      <w:pPr>
        <w:pStyle w:val="a7"/>
        <w:ind w:left="1260" w:firstLineChars="0" w:firstLine="0"/>
        <w:rPr>
          <w:sz w:val="24"/>
          <w:szCs w:val="28"/>
        </w:rPr>
      </w:pPr>
      <w:r w:rsidRPr="00281688">
        <w:rPr>
          <w:rFonts w:hint="eastAsia"/>
          <w:sz w:val="24"/>
          <w:szCs w:val="28"/>
        </w:rPr>
        <w:t>视图时一种虚拟表，具有与物理表相同的功能，可对视图增删改查。视图通常是一个或多个表的行或列的子集。对视图的修改不影响基本表。使获取数据更容易，相比多表查询。</w:t>
      </w:r>
    </w:p>
    <w:p w:rsidR="007B3EFA" w:rsidRPr="00281688" w:rsidRDefault="007B3EFA" w:rsidP="007B3EFA">
      <w:pPr>
        <w:pStyle w:val="a7"/>
        <w:ind w:left="1260" w:firstLineChars="0" w:firstLine="0"/>
        <w:rPr>
          <w:sz w:val="24"/>
          <w:szCs w:val="28"/>
        </w:rPr>
      </w:pPr>
      <w:r w:rsidRPr="00281688">
        <w:rPr>
          <w:rFonts w:hint="eastAsia"/>
          <w:sz w:val="24"/>
          <w:szCs w:val="28"/>
        </w:rPr>
        <w:t>游标</w:t>
      </w:r>
      <w:r w:rsidRPr="00281688">
        <w:rPr>
          <w:rFonts w:hint="eastAsia"/>
          <w:sz w:val="24"/>
          <w:szCs w:val="28"/>
        </w:rPr>
        <w:t xml:space="preserve">: </w:t>
      </w:r>
      <w:r w:rsidRPr="00281688">
        <w:rPr>
          <w:rFonts w:hint="eastAsia"/>
          <w:sz w:val="24"/>
          <w:szCs w:val="28"/>
        </w:rPr>
        <w:t>对查询出来的结果集做一个单元来有效处理。游标可定在该单元中的特定行，从结果集的当前行检索一行或多行。可对结果集当前行做修改。</w:t>
      </w:r>
    </w:p>
    <w:p w:rsidR="0084453F" w:rsidRPr="00281688" w:rsidRDefault="007B3EFA" w:rsidP="001407F9">
      <w:pPr>
        <w:pStyle w:val="a7"/>
        <w:ind w:left="1260" w:firstLineChars="0" w:firstLine="0"/>
        <w:rPr>
          <w:sz w:val="24"/>
          <w:szCs w:val="28"/>
        </w:rPr>
      </w:pPr>
      <w:r w:rsidRPr="00281688">
        <w:rPr>
          <w:rFonts w:hint="eastAsia"/>
          <w:sz w:val="24"/>
          <w:szCs w:val="28"/>
        </w:rPr>
        <w:t>一般不使用游标</w:t>
      </w:r>
      <w:r w:rsidRPr="00281688">
        <w:rPr>
          <w:rFonts w:hint="eastAsia"/>
          <w:sz w:val="24"/>
          <w:szCs w:val="28"/>
        </w:rPr>
        <w:t>,</w:t>
      </w:r>
      <w:r w:rsidRPr="00281688">
        <w:rPr>
          <w:rFonts w:hint="eastAsia"/>
          <w:sz w:val="24"/>
          <w:szCs w:val="28"/>
        </w:rPr>
        <w:t>但当需逐条处理数据时</w:t>
      </w:r>
      <w:r w:rsidRPr="00281688">
        <w:rPr>
          <w:rFonts w:hint="eastAsia"/>
          <w:sz w:val="24"/>
          <w:szCs w:val="28"/>
        </w:rPr>
        <w:t>,</w:t>
      </w:r>
      <w:r w:rsidRPr="00281688">
        <w:rPr>
          <w:rFonts w:hint="eastAsia"/>
          <w:sz w:val="24"/>
          <w:szCs w:val="28"/>
        </w:rPr>
        <w:t>游标显得很重要。</w:t>
      </w:r>
    </w:p>
    <w:p w:rsidR="00282AD4" w:rsidRPr="00281688" w:rsidRDefault="00282AD4" w:rsidP="00312BA1">
      <w:pPr>
        <w:pStyle w:val="a7"/>
        <w:numPr>
          <w:ilvl w:val="0"/>
          <w:numId w:val="67"/>
        </w:numPr>
        <w:ind w:firstLineChars="0"/>
        <w:outlineLvl w:val="2"/>
        <w:rPr>
          <w:b/>
          <w:sz w:val="24"/>
          <w:szCs w:val="28"/>
        </w:rPr>
      </w:pPr>
      <w:r w:rsidRPr="00281688">
        <w:rPr>
          <w:rFonts w:hint="eastAsia"/>
          <w:b/>
          <w:sz w:val="24"/>
          <w:szCs w:val="28"/>
        </w:rPr>
        <w:t>数据库视图和表的区别，什么是视图？怎么使用视图？物化视图？</w:t>
      </w:r>
    </w:p>
    <w:p w:rsidR="00282AD4" w:rsidRPr="00281688" w:rsidRDefault="00282AD4" w:rsidP="00282AD4">
      <w:pPr>
        <w:pStyle w:val="a7"/>
        <w:ind w:left="780" w:firstLineChars="0" w:firstLine="0"/>
        <w:rPr>
          <w:sz w:val="24"/>
          <w:szCs w:val="28"/>
        </w:rPr>
      </w:pPr>
      <w:r w:rsidRPr="00281688">
        <w:rPr>
          <w:rFonts w:hint="eastAsia"/>
          <w:sz w:val="24"/>
          <w:szCs w:val="28"/>
        </w:rPr>
        <w:t>视图是种虚表，不是真正的物理表，只是为业务查询方便</w:t>
      </w:r>
      <w:r w:rsidRPr="00281688">
        <w:rPr>
          <w:rFonts w:hint="eastAsia"/>
          <w:sz w:val="24"/>
          <w:szCs w:val="28"/>
        </w:rPr>
        <w:t xml:space="preserve"> </w:t>
      </w:r>
      <w:r w:rsidRPr="00281688">
        <w:rPr>
          <w:rFonts w:hint="eastAsia"/>
          <w:sz w:val="24"/>
          <w:szCs w:val="28"/>
        </w:rPr>
        <w:t>，将几张物理表虚拟组成一个视图。</w:t>
      </w:r>
    </w:p>
    <w:p w:rsidR="00282AD4" w:rsidRPr="00281688" w:rsidRDefault="00282AD4" w:rsidP="00282AD4">
      <w:pPr>
        <w:pStyle w:val="a7"/>
        <w:ind w:left="780" w:firstLineChars="0" w:firstLine="0"/>
        <w:rPr>
          <w:sz w:val="24"/>
          <w:szCs w:val="28"/>
        </w:rPr>
      </w:pPr>
      <w:r w:rsidRPr="00281688">
        <w:rPr>
          <w:rFonts w:hint="eastAsia"/>
          <w:sz w:val="24"/>
          <w:szCs w:val="28"/>
        </w:rPr>
        <w:t>第一点：</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使用视图，可以定制用户数据，聚焦特定的数据。</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解释：</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在实际过程中，公司有不同角色的工作人员，我们以销售公司为例的话，</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采购人员，可以需要一些与其有关的数据而与他无关的数据，对他没</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有任何意义，我们可以根据这一实际情况，专门为采购人员创建一个视</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图，以后他在查询数据时，只需</w:t>
      </w:r>
      <w:r w:rsidRPr="00281688">
        <w:rPr>
          <w:sz w:val="24"/>
          <w:szCs w:val="28"/>
        </w:rPr>
        <w:t xml:space="preserve">select   *   from   </w:t>
      </w:r>
      <w:proofErr w:type="spellStart"/>
      <w:r w:rsidRPr="00281688">
        <w:rPr>
          <w:sz w:val="24"/>
          <w:szCs w:val="28"/>
        </w:rPr>
        <w:t>view_caigou</w:t>
      </w:r>
      <w:proofErr w:type="spellEnd"/>
      <w:r w:rsidRPr="00281688">
        <w:rPr>
          <w:sz w:val="24"/>
          <w:szCs w:val="28"/>
        </w:rPr>
        <w:t xml:space="preserve">   </w:t>
      </w:r>
      <w:r w:rsidRPr="00281688">
        <w:rPr>
          <w:sz w:val="24"/>
          <w:szCs w:val="28"/>
        </w:rPr>
        <w:t>就可以啦。</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第二点：使用视图，可以简化数据操作。</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解释：我们在使用查询时，在很多时候我们要使用聚合函数，同时还要</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显示其它字段的信息，可能还会需要关联到其它表，这时写的语句可能</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会很长，如果这个动作频繁发生的话，我们可以创建视图，这以后，我</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们只需要</w:t>
      </w:r>
      <w:r w:rsidRPr="00281688">
        <w:rPr>
          <w:sz w:val="24"/>
          <w:szCs w:val="28"/>
        </w:rPr>
        <w:t>select   *   from   view1</w:t>
      </w:r>
      <w:r w:rsidR="006E6EC2" w:rsidRPr="00281688">
        <w:rPr>
          <w:sz w:val="24"/>
          <w:szCs w:val="28"/>
        </w:rPr>
        <w:t>就可以</w:t>
      </w:r>
    </w:p>
    <w:p w:rsidR="00282AD4" w:rsidRPr="00281688" w:rsidRDefault="00282AD4" w:rsidP="00282AD4">
      <w:pPr>
        <w:pStyle w:val="a7"/>
        <w:ind w:left="780" w:firstLineChars="0" w:firstLine="0"/>
        <w:rPr>
          <w:sz w:val="24"/>
          <w:szCs w:val="28"/>
        </w:rPr>
      </w:pPr>
      <w:r w:rsidRPr="00281688">
        <w:rPr>
          <w:rFonts w:hint="eastAsia"/>
          <w:sz w:val="24"/>
          <w:szCs w:val="28"/>
        </w:rPr>
        <w:t>第三点：使用视图，基表中的数据就有了一定的安全性</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因为视图是虚拟的，物理上是不存在的，只是存储了数据的集合，我们可以</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将基表中重要的字段信息，可以不通过视图给用户，视图是动态的数据的集</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合，数据是随着基表的更新而更新。同时，用户对视图，不可以随意的更改</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和删除，可以保证数据的安全性。</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lastRenderedPageBreak/>
        <w:t>第四点：可以合并分离的数据，创建分区视图</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随着社会的发展，公司的业务量的不断的扩大，一个大公司，下属都设有很</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多的分公司，为了管理方便，我们需要统一表的结构，定期查看各公司业务</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情况，而分别看各个公司的数据很不方便，没有很好的可比性，如果将这些</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数据合并为一个表格里，就方便多啦，这时我们就可以使用</w:t>
      </w:r>
      <w:r w:rsidRPr="00281688">
        <w:rPr>
          <w:sz w:val="24"/>
          <w:szCs w:val="28"/>
        </w:rPr>
        <w:t>union</w:t>
      </w:r>
      <w:r w:rsidRPr="00281688">
        <w:rPr>
          <w:sz w:val="24"/>
          <w:szCs w:val="28"/>
        </w:rPr>
        <w:t>关键字，</w:t>
      </w:r>
      <w:r w:rsidRPr="00281688">
        <w:rPr>
          <w:sz w:val="24"/>
          <w:szCs w:val="28"/>
        </w:rPr>
        <w:t xml:space="preserve"> </w:t>
      </w:r>
    </w:p>
    <w:p w:rsidR="00282AD4" w:rsidRPr="00281688" w:rsidRDefault="00282AD4" w:rsidP="00282AD4">
      <w:pPr>
        <w:pStyle w:val="a7"/>
        <w:ind w:left="780" w:firstLineChars="0" w:firstLine="0"/>
        <w:rPr>
          <w:sz w:val="24"/>
          <w:szCs w:val="28"/>
        </w:rPr>
      </w:pPr>
      <w:r w:rsidRPr="00281688">
        <w:rPr>
          <w:rFonts w:hint="eastAsia"/>
          <w:sz w:val="24"/>
          <w:szCs w:val="28"/>
        </w:rPr>
        <w:t>将各分公司的数据合并为一个视图。</w:t>
      </w:r>
      <w:r w:rsidRPr="00281688">
        <w:rPr>
          <w:sz w:val="24"/>
          <w:szCs w:val="28"/>
        </w:rPr>
        <w:t xml:space="preserve"> </w:t>
      </w:r>
    </w:p>
    <w:p w:rsidR="001407F9" w:rsidRPr="00281688" w:rsidRDefault="001407F9" w:rsidP="00C635BE">
      <w:pPr>
        <w:pStyle w:val="a7"/>
        <w:numPr>
          <w:ilvl w:val="0"/>
          <w:numId w:val="67"/>
        </w:numPr>
        <w:ind w:firstLineChars="0"/>
        <w:outlineLvl w:val="2"/>
        <w:rPr>
          <w:b/>
          <w:sz w:val="24"/>
          <w:szCs w:val="28"/>
        </w:rPr>
      </w:pPr>
      <w:r w:rsidRPr="00281688">
        <w:rPr>
          <w:rFonts w:hint="eastAsia"/>
          <w:b/>
          <w:sz w:val="24"/>
          <w:szCs w:val="28"/>
        </w:rPr>
        <w:t>数据库的索引有什么用，带来的问题是什么</w:t>
      </w:r>
      <w:r w:rsidRPr="00281688">
        <w:rPr>
          <w:rFonts w:hint="eastAsia"/>
          <w:b/>
          <w:sz w:val="24"/>
          <w:szCs w:val="28"/>
        </w:rPr>
        <w:t>?</w:t>
      </w:r>
    </w:p>
    <w:p w:rsidR="001407F9" w:rsidRPr="00281688" w:rsidRDefault="001407F9" w:rsidP="001407F9">
      <w:pPr>
        <w:pStyle w:val="a7"/>
        <w:ind w:left="780" w:firstLineChars="0" w:firstLine="0"/>
        <w:rPr>
          <w:b/>
          <w:sz w:val="24"/>
          <w:szCs w:val="28"/>
        </w:rPr>
      </w:pPr>
      <w:r w:rsidRPr="00281688">
        <w:rPr>
          <w:rFonts w:hint="eastAsia"/>
          <w:b/>
          <w:sz w:val="24"/>
          <w:szCs w:val="28"/>
        </w:rPr>
        <w:tab/>
      </w:r>
      <w:r w:rsidRPr="00281688">
        <w:rPr>
          <w:rFonts w:hint="eastAsia"/>
          <w:b/>
          <w:sz w:val="24"/>
          <w:szCs w:val="28"/>
        </w:rPr>
        <w:tab/>
      </w:r>
      <w:r w:rsidRPr="00281688">
        <w:rPr>
          <w:b/>
          <w:sz w:val="24"/>
          <w:szCs w:val="28"/>
        </w:rPr>
        <w:t>1</w:t>
      </w:r>
      <w:r w:rsidRPr="00281688">
        <w:rPr>
          <w:b/>
          <w:sz w:val="24"/>
          <w:szCs w:val="28"/>
        </w:rPr>
        <w:t>、索引定义</w:t>
      </w:r>
    </w:p>
    <w:p w:rsidR="001407F9" w:rsidRPr="00281688" w:rsidRDefault="001407F9" w:rsidP="001407F9">
      <w:pPr>
        <w:pStyle w:val="a7"/>
        <w:widowControl/>
        <w:shd w:val="clear" w:color="auto" w:fill="FFFFFF"/>
        <w:ind w:left="1260" w:firstLineChars="0" w:firstLine="0"/>
        <w:jc w:val="left"/>
        <w:rPr>
          <w:rFonts w:ascii="Verdana" w:eastAsia="宋体" w:hAnsi="Verdana" w:cs="宋体"/>
          <w:color w:val="333333"/>
          <w:kern w:val="0"/>
          <w:sz w:val="24"/>
          <w:szCs w:val="24"/>
        </w:rPr>
      </w:pPr>
      <w:r w:rsidRPr="00281688">
        <w:rPr>
          <w:rFonts w:ascii="Verdana" w:eastAsia="宋体" w:hAnsi="Verdana" w:cs="宋体"/>
          <w:color w:val="333333"/>
          <w:kern w:val="0"/>
          <w:sz w:val="22"/>
        </w:rPr>
        <w:t>数据库</w:t>
      </w:r>
      <w:hyperlink r:id="rId52" w:tgtFrame="_blank" w:history="1">
        <w:r w:rsidRPr="00281688">
          <w:rPr>
            <w:rFonts w:ascii="Verdana" w:eastAsia="宋体" w:hAnsi="Verdana" w:cs="宋体"/>
            <w:color w:val="000000"/>
            <w:kern w:val="0"/>
            <w:sz w:val="22"/>
          </w:rPr>
          <w:t>索引</w:t>
        </w:r>
      </w:hyperlink>
      <w:r w:rsidRPr="00281688">
        <w:rPr>
          <w:rFonts w:ascii="Verdana" w:eastAsia="宋体" w:hAnsi="Verdana" w:cs="宋体"/>
          <w:color w:val="333333"/>
          <w:kern w:val="0"/>
          <w:sz w:val="22"/>
        </w:rPr>
        <w:t>好比是一本书前面的目录，能加快数据库的查询速度。</w:t>
      </w:r>
      <w:hyperlink r:id="rId53" w:tgtFrame="_blank" w:history="1">
        <w:r w:rsidRPr="00281688">
          <w:rPr>
            <w:rFonts w:ascii="Verdana" w:eastAsia="宋体" w:hAnsi="Verdana" w:cs="宋体"/>
            <w:color w:val="000000"/>
            <w:kern w:val="0"/>
            <w:sz w:val="22"/>
          </w:rPr>
          <w:t>索引</w:t>
        </w:r>
      </w:hyperlink>
      <w:r w:rsidRPr="00281688">
        <w:rPr>
          <w:rFonts w:ascii="Verdana" w:eastAsia="宋体" w:hAnsi="Verdana" w:cs="宋体"/>
          <w:color w:val="333333"/>
          <w:kern w:val="0"/>
          <w:sz w:val="22"/>
        </w:rPr>
        <w:t>是对数据库表中一个或多个列（例如，</w:t>
      </w:r>
      <w:r w:rsidRPr="00281688">
        <w:rPr>
          <w:rFonts w:ascii="Verdana" w:eastAsia="宋体" w:hAnsi="Verdana" w:cs="宋体"/>
          <w:color w:val="333333"/>
          <w:kern w:val="0"/>
          <w:sz w:val="22"/>
        </w:rPr>
        <w:t xml:space="preserve">employee </w:t>
      </w:r>
      <w:r w:rsidRPr="00281688">
        <w:rPr>
          <w:rFonts w:ascii="Verdana" w:eastAsia="宋体" w:hAnsi="Verdana" w:cs="宋体"/>
          <w:color w:val="333333"/>
          <w:kern w:val="0"/>
          <w:sz w:val="22"/>
        </w:rPr>
        <w:t>表的姓氏</w:t>
      </w:r>
      <w:r w:rsidRPr="00281688">
        <w:rPr>
          <w:rFonts w:ascii="Verdana" w:eastAsia="宋体" w:hAnsi="Verdana" w:cs="宋体"/>
          <w:color w:val="333333"/>
          <w:kern w:val="0"/>
          <w:sz w:val="22"/>
        </w:rPr>
        <w:t xml:space="preserve"> (</w:t>
      </w:r>
      <w:proofErr w:type="spellStart"/>
      <w:r w:rsidRPr="00281688">
        <w:rPr>
          <w:rFonts w:ascii="Verdana" w:eastAsia="宋体" w:hAnsi="Verdana" w:cs="宋体"/>
          <w:color w:val="333333"/>
          <w:kern w:val="0"/>
          <w:sz w:val="22"/>
        </w:rPr>
        <w:t>lname</w:t>
      </w:r>
      <w:proofErr w:type="spellEnd"/>
      <w:r w:rsidRPr="00281688">
        <w:rPr>
          <w:rFonts w:ascii="Verdana" w:eastAsia="宋体" w:hAnsi="Verdana" w:cs="宋体"/>
          <w:color w:val="333333"/>
          <w:kern w:val="0"/>
          <w:sz w:val="22"/>
        </w:rPr>
        <w:t xml:space="preserve">) </w:t>
      </w:r>
      <w:r w:rsidRPr="00281688">
        <w:rPr>
          <w:rFonts w:ascii="Verdana" w:eastAsia="宋体" w:hAnsi="Verdana" w:cs="宋体"/>
          <w:color w:val="333333"/>
          <w:kern w:val="0"/>
          <w:sz w:val="22"/>
        </w:rPr>
        <w:t>列）的值进行排序的结构。如果想按特定职员的姓来查找他或她，则与在表中搜索所有的行相比，索引有助于更快地获取信息。</w:t>
      </w:r>
    </w:p>
    <w:p w:rsidR="001407F9" w:rsidRPr="00281688" w:rsidRDefault="001407F9" w:rsidP="001407F9">
      <w:pPr>
        <w:pStyle w:val="a7"/>
        <w:ind w:left="780" w:firstLineChars="0" w:firstLine="0"/>
        <w:rPr>
          <w:b/>
          <w:sz w:val="24"/>
          <w:szCs w:val="28"/>
        </w:rPr>
      </w:pPr>
      <w:r w:rsidRPr="00281688">
        <w:rPr>
          <w:rFonts w:hint="eastAsia"/>
          <w:b/>
          <w:sz w:val="24"/>
          <w:szCs w:val="28"/>
        </w:rPr>
        <w:tab/>
      </w:r>
      <w:r w:rsidRPr="00281688">
        <w:rPr>
          <w:rFonts w:hint="eastAsia"/>
          <w:b/>
          <w:sz w:val="24"/>
          <w:szCs w:val="28"/>
        </w:rPr>
        <w:tab/>
      </w:r>
      <w:r w:rsidRPr="00281688">
        <w:rPr>
          <w:b/>
          <w:sz w:val="24"/>
          <w:szCs w:val="28"/>
        </w:rPr>
        <w:t>2</w:t>
      </w:r>
      <w:r w:rsidRPr="00281688">
        <w:rPr>
          <w:b/>
          <w:sz w:val="24"/>
          <w:szCs w:val="28"/>
        </w:rPr>
        <w:t>、建立索引的优缺点</w:t>
      </w:r>
    </w:p>
    <w:p w:rsidR="001407F9" w:rsidRPr="00281688" w:rsidRDefault="001407F9" w:rsidP="001407F9">
      <w:pPr>
        <w:pStyle w:val="a7"/>
        <w:widowControl/>
        <w:shd w:val="clear" w:color="auto" w:fill="FFFFFF"/>
        <w:ind w:left="1260" w:firstLineChars="0" w:firstLine="0"/>
        <w:jc w:val="left"/>
        <w:rPr>
          <w:rFonts w:ascii="宋体" w:eastAsia="宋体" w:hAnsi="宋体" w:cs="宋体"/>
          <w:color w:val="333333"/>
          <w:kern w:val="0"/>
          <w:sz w:val="24"/>
          <w:szCs w:val="24"/>
        </w:rPr>
      </w:pPr>
      <w:r w:rsidRPr="00281688">
        <w:rPr>
          <w:rFonts w:ascii="宋体" w:eastAsia="宋体" w:hAnsi="宋体" w:cs="宋体"/>
          <w:b/>
          <w:color w:val="333333"/>
          <w:kern w:val="0"/>
          <w:sz w:val="24"/>
          <w:szCs w:val="24"/>
        </w:rPr>
        <w:t>优点：</w:t>
      </w:r>
      <w:r w:rsidRPr="00281688">
        <w:rPr>
          <w:rFonts w:ascii="宋体" w:eastAsia="宋体" w:hAnsi="宋体" w:cs="宋体"/>
          <w:b/>
          <w:bCs/>
          <w:color w:val="333333"/>
          <w:kern w:val="0"/>
          <w:sz w:val="24"/>
          <w:szCs w:val="24"/>
        </w:rPr>
        <w:br/>
      </w:r>
      <w:r w:rsidRPr="00281688">
        <w:rPr>
          <w:rFonts w:ascii="宋体" w:eastAsia="宋体" w:hAnsi="宋体" w:cs="宋体"/>
          <w:color w:val="333333"/>
          <w:kern w:val="0"/>
          <w:sz w:val="24"/>
          <w:szCs w:val="24"/>
        </w:rPr>
        <w:t xml:space="preserve"> </w:t>
      </w:r>
      <w:r w:rsidRPr="00281688">
        <w:rPr>
          <w:rFonts w:ascii="Verdana" w:eastAsia="宋体" w:hAnsi="Verdana" w:cs="宋体"/>
          <w:color w:val="333333"/>
          <w:kern w:val="0"/>
          <w:sz w:val="22"/>
        </w:rPr>
        <w:t xml:space="preserve">   1.</w:t>
      </w:r>
      <w:r w:rsidRPr="00281688">
        <w:rPr>
          <w:rFonts w:ascii="Verdana" w:eastAsia="宋体" w:hAnsi="Verdana" w:cs="宋体"/>
          <w:color w:val="333333"/>
          <w:kern w:val="0"/>
          <w:sz w:val="22"/>
        </w:rPr>
        <w:t>大大加快数据的检索速度</w:t>
      </w:r>
      <w:r w:rsidRPr="00281688">
        <w:rPr>
          <w:rFonts w:ascii="Verdana" w:eastAsia="宋体" w:hAnsi="Verdana" w:cs="宋体"/>
          <w:color w:val="333333"/>
          <w:kern w:val="0"/>
          <w:sz w:val="22"/>
        </w:rPr>
        <w:t xml:space="preserve">;   </w:t>
      </w:r>
      <w:r w:rsidRPr="00281688">
        <w:rPr>
          <w:rFonts w:ascii="Verdana" w:eastAsia="宋体" w:hAnsi="Verdana" w:cs="宋体"/>
          <w:color w:val="333333"/>
          <w:kern w:val="0"/>
          <w:sz w:val="22"/>
        </w:rPr>
        <w:br/>
        <w:t xml:space="preserve">    2.</w:t>
      </w:r>
      <w:r w:rsidRPr="00281688">
        <w:rPr>
          <w:rFonts w:ascii="Verdana" w:eastAsia="宋体" w:hAnsi="Verdana" w:cs="宋体"/>
          <w:color w:val="333333"/>
          <w:kern w:val="0"/>
          <w:sz w:val="22"/>
        </w:rPr>
        <w:t>创建唯一性索引，保证数据库表中每一行数据的唯一性</w:t>
      </w:r>
      <w:r w:rsidRPr="00281688">
        <w:rPr>
          <w:rFonts w:ascii="Verdana" w:eastAsia="宋体" w:hAnsi="Verdana" w:cs="宋体"/>
          <w:color w:val="333333"/>
          <w:kern w:val="0"/>
          <w:sz w:val="22"/>
        </w:rPr>
        <w:t xml:space="preserve">;   </w:t>
      </w:r>
      <w:r w:rsidRPr="00281688">
        <w:rPr>
          <w:rFonts w:ascii="Verdana" w:eastAsia="宋体" w:hAnsi="Verdana" w:cs="宋体"/>
          <w:color w:val="333333"/>
          <w:kern w:val="0"/>
          <w:sz w:val="22"/>
        </w:rPr>
        <w:br/>
        <w:t xml:space="preserve">    3.</w:t>
      </w:r>
      <w:r w:rsidRPr="00281688">
        <w:rPr>
          <w:rFonts w:ascii="Verdana" w:eastAsia="宋体" w:hAnsi="Verdana" w:cs="宋体"/>
          <w:color w:val="333333"/>
          <w:kern w:val="0"/>
          <w:sz w:val="22"/>
        </w:rPr>
        <w:t>加速表和表之间的连接</w:t>
      </w:r>
      <w:r w:rsidRPr="00281688">
        <w:rPr>
          <w:rFonts w:ascii="Verdana" w:eastAsia="宋体" w:hAnsi="Verdana" w:cs="宋体"/>
          <w:color w:val="333333"/>
          <w:kern w:val="0"/>
          <w:sz w:val="22"/>
        </w:rPr>
        <w:t xml:space="preserve">;   </w:t>
      </w:r>
      <w:r w:rsidRPr="00281688">
        <w:rPr>
          <w:rFonts w:ascii="Verdana" w:eastAsia="宋体" w:hAnsi="Verdana" w:cs="宋体"/>
          <w:color w:val="333333"/>
          <w:kern w:val="0"/>
          <w:sz w:val="22"/>
        </w:rPr>
        <w:br/>
        <w:t xml:space="preserve">    4.</w:t>
      </w:r>
      <w:r w:rsidRPr="00281688">
        <w:rPr>
          <w:rFonts w:ascii="Verdana" w:eastAsia="宋体" w:hAnsi="Verdana" w:cs="宋体"/>
          <w:color w:val="333333"/>
          <w:kern w:val="0"/>
          <w:sz w:val="22"/>
        </w:rPr>
        <w:t>在使用分组和排序子句进行数据检索时，可以显著减少查询中分组和排</w:t>
      </w:r>
      <w:r w:rsidRPr="00281688">
        <w:rPr>
          <w:rFonts w:ascii="Verdana" w:eastAsia="宋体" w:hAnsi="Verdana" w:cs="宋体" w:hint="eastAsia"/>
          <w:color w:val="333333"/>
          <w:kern w:val="0"/>
          <w:sz w:val="22"/>
        </w:rPr>
        <w:tab/>
      </w:r>
      <w:r w:rsidRPr="00281688">
        <w:rPr>
          <w:rFonts w:ascii="Verdana" w:eastAsia="宋体" w:hAnsi="Verdana" w:cs="宋体"/>
          <w:color w:val="333333"/>
          <w:kern w:val="0"/>
          <w:sz w:val="22"/>
        </w:rPr>
        <w:t>序的时间。</w:t>
      </w:r>
    </w:p>
    <w:p w:rsidR="001407F9" w:rsidRPr="00281688" w:rsidRDefault="001407F9" w:rsidP="001407F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 w:val="24"/>
          <w:szCs w:val="24"/>
        </w:rPr>
      </w:pPr>
      <w:r w:rsidRPr="00281688">
        <w:rPr>
          <w:rFonts w:ascii="宋体" w:eastAsia="宋体" w:hAnsi="宋体" w:cs="宋体"/>
          <w:b/>
          <w:color w:val="333333"/>
          <w:kern w:val="0"/>
          <w:sz w:val="24"/>
          <w:szCs w:val="24"/>
        </w:rPr>
        <w:t>缺点：</w:t>
      </w:r>
      <w:r w:rsidRPr="00281688">
        <w:rPr>
          <w:rFonts w:ascii="宋体" w:eastAsia="宋体" w:hAnsi="宋体" w:cs="宋体"/>
          <w:color w:val="333333"/>
          <w:kern w:val="0"/>
          <w:sz w:val="24"/>
          <w:szCs w:val="24"/>
        </w:rPr>
        <w:br/>
        <w:t xml:space="preserve">　</w:t>
      </w:r>
      <w:r w:rsidRPr="00281688">
        <w:rPr>
          <w:rFonts w:ascii="Verdana" w:eastAsia="宋体" w:hAnsi="Verdana" w:cs="宋体"/>
          <w:color w:val="333333"/>
          <w:kern w:val="0"/>
          <w:sz w:val="22"/>
        </w:rPr>
        <w:t xml:space="preserve">　</w:t>
      </w:r>
      <w:r w:rsidRPr="00281688">
        <w:rPr>
          <w:rFonts w:ascii="Verdana" w:eastAsia="宋体" w:hAnsi="Verdana" w:cs="宋体"/>
          <w:color w:val="333333"/>
          <w:kern w:val="0"/>
          <w:sz w:val="22"/>
        </w:rPr>
        <w:t>1.</w:t>
      </w:r>
      <w:r w:rsidRPr="00281688">
        <w:rPr>
          <w:rFonts w:ascii="Verdana" w:eastAsia="宋体" w:hAnsi="Verdana" w:cs="宋体"/>
          <w:color w:val="333333"/>
          <w:kern w:val="0"/>
          <w:sz w:val="22"/>
        </w:rPr>
        <w:t>索引需要占用数据表以外的物理存储空间</w:t>
      </w:r>
      <w:r w:rsidRPr="00281688">
        <w:rPr>
          <w:rFonts w:ascii="Verdana" w:eastAsia="宋体" w:hAnsi="Verdana" w:cs="宋体"/>
          <w:color w:val="333333"/>
          <w:kern w:val="0"/>
          <w:sz w:val="22"/>
        </w:rPr>
        <w:br/>
      </w:r>
      <w:r w:rsidRPr="00281688">
        <w:rPr>
          <w:rFonts w:ascii="Verdana" w:eastAsia="宋体" w:hAnsi="Verdana" w:cs="宋体"/>
          <w:color w:val="333333"/>
          <w:kern w:val="0"/>
          <w:sz w:val="22"/>
        </w:rPr>
        <w:t xml:space="preserve">　　</w:t>
      </w:r>
      <w:r w:rsidRPr="00281688">
        <w:rPr>
          <w:rFonts w:ascii="Verdana" w:eastAsia="宋体" w:hAnsi="Verdana" w:cs="宋体"/>
          <w:color w:val="333333"/>
          <w:kern w:val="0"/>
          <w:sz w:val="22"/>
        </w:rPr>
        <w:t>2.</w:t>
      </w:r>
      <w:r w:rsidRPr="00281688">
        <w:rPr>
          <w:rFonts w:ascii="Verdana" w:eastAsia="宋体" w:hAnsi="Verdana" w:cs="宋体"/>
          <w:color w:val="333333"/>
          <w:kern w:val="0"/>
          <w:sz w:val="22"/>
        </w:rPr>
        <w:t>创建索引和维护索引要花费一定的时间</w:t>
      </w:r>
      <w:r w:rsidRPr="00281688">
        <w:rPr>
          <w:rFonts w:ascii="Verdana" w:eastAsia="宋体" w:hAnsi="Verdana" w:cs="宋体"/>
          <w:color w:val="333333"/>
          <w:kern w:val="0"/>
          <w:sz w:val="22"/>
        </w:rPr>
        <w:br/>
      </w:r>
      <w:r w:rsidRPr="00281688">
        <w:rPr>
          <w:rFonts w:ascii="Verdana" w:eastAsia="宋体" w:hAnsi="Verdana" w:cs="宋体"/>
          <w:color w:val="333333"/>
          <w:kern w:val="0"/>
          <w:sz w:val="22"/>
        </w:rPr>
        <w:t xml:space="preserve">　　</w:t>
      </w:r>
      <w:r w:rsidRPr="00281688">
        <w:rPr>
          <w:rFonts w:ascii="Verdana" w:eastAsia="宋体" w:hAnsi="Verdana" w:cs="宋体"/>
          <w:color w:val="333333"/>
          <w:kern w:val="0"/>
          <w:sz w:val="22"/>
        </w:rPr>
        <w:t>3.</w:t>
      </w:r>
      <w:r w:rsidRPr="00281688">
        <w:rPr>
          <w:rFonts w:ascii="Verdana" w:eastAsia="宋体" w:hAnsi="Verdana" w:cs="宋体"/>
          <w:color w:val="333333"/>
          <w:kern w:val="0"/>
          <w:sz w:val="22"/>
        </w:rPr>
        <w:t>当对表进行更新操作时，索引需要被重建，这样降低了数据的维护速度。</w:t>
      </w:r>
    </w:p>
    <w:p w:rsidR="001407F9" w:rsidRPr="00281688" w:rsidRDefault="001407F9" w:rsidP="001407F9">
      <w:pPr>
        <w:pStyle w:val="a7"/>
        <w:ind w:left="1260" w:firstLineChars="0" w:firstLine="0"/>
        <w:rPr>
          <w:sz w:val="24"/>
          <w:szCs w:val="28"/>
        </w:rPr>
      </w:pPr>
      <w:r w:rsidRPr="00281688">
        <w:rPr>
          <w:b/>
          <w:sz w:val="24"/>
          <w:szCs w:val="28"/>
        </w:rPr>
        <w:t>3</w:t>
      </w:r>
      <w:r w:rsidRPr="00281688">
        <w:rPr>
          <w:b/>
          <w:sz w:val="24"/>
          <w:szCs w:val="28"/>
        </w:rPr>
        <w:t>、索引类型</w:t>
      </w:r>
      <w:r w:rsidRPr="00281688">
        <w:rPr>
          <w:rFonts w:ascii="宋体" w:eastAsia="宋体" w:hAnsi="宋体" w:cs="宋体"/>
          <w:color w:val="333333"/>
          <w:kern w:val="0"/>
          <w:sz w:val="24"/>
          <w:szCs w:val="24"/>
        </w:rPr>
        <w:br/>
        <w:t xml:space="preserve"> </w:t>
      </w:r>
      <w:r w:rsidRPr="00281688">
        <w:rPr>
          <w:rFonts w:ascii="Verdana" w:eastAsia="宋体" w:hAnsi="Verdana" w:cs="宋体"/>
          <w:color w:val="333333"/>
          <w:kern w:val="0"/>
          <w:sz w:val="22"/>
        </w:rPr>
        <w:t xml:space="preserve"> </w:t>
      </w:r>
      <w:r w:rsidRPr="00281688">
        <w:rPr>
          <w:rFonts w:ascii="Verdana" w:eastAsia="宋体" w:hAnsi="Verdana" w:cs="宋体"/>
          <w:color w:val="333333"/>
          <w:kern w:val="0"/>
          <w:sz w:val="22"/>
        </w:rPr>
        <w:t>根据数据库的功能，可以在数据库设计器中创建索引：</w:t>
      </w:r>
      <w:r w:rsidRPr="00281688">
        <w:rPr>
          <w:rFonts w:ascii="Verdana" w:eastAsia="宋体" w:hAnsi="Verdana" w:cs="宋体"/>
          <w:b/>
          <w:color w:val="333333"/>
          <w:kern w:val="0"/>
          <w:sz w:val="22"/>
        </w:rPr>
        <w:t>唯一索引、主键索引和聚集索引</w:t>
      </w:r>
      <w:r w:rsidRPr="00281688">
        <w:rPr>
          <w:rFonts w:ascii="Verdana" w:eastAsia="宋体" w:hAnsi="Verdana" w:cs="宋体"/>
          <w:color w:val="333333"/>
          <w:kern w:val="0"/>
          <w:sz w:val="22"/>
        </w:rPr>
        <w:t>。</w:t>
      </w:r>
      <w:r w:rsidRPr="00281688">
        <w:rPr>
          <w:rFonts w:ascii="Verdana" w:eastAsia="宋体" w:hAnsi="Verdana" w:cs="宋体"/>
          <w:color w:val="333333"/>
          <w:kern w:val="0"/>
          <w:sz w:val="22"/>
        </w:rPr>
        <w:t xml:space="preserve"> </w:t>
      </w:r>
      <w:r w:rsidRPr="00281688">
        <w:rPr>
          <w:rFonts w:ascii="Verdana" w:eastAsia="宋体" w:hAnsi="Verdana" w:cs="宋体"/>
          <w:color w:val="333333"/>
          <w:kern w:val="0"/>
          <w:sz w:val="22"/>
        </w:rPr>
        <w:t>尽管唯一索引有助于定位信息，但为获得最佳性能结果，建议改用主键或唯一约束。</w:t>
      </w:r>
      <w:r w:rsidRPr="00281688">
        <w:rPr>
          <w:rFonts w:ascii="Verdana" w:eastAsia="宋体" w:hAnsi="Verdana" w:cs="宋体"/>
          <w:color w:val="333333"/>
          <w:kern w:val="0"/>
          <w:sz w:val="22"/>
        </w:rPr>
        <w:t xml:space="preserve">  </w:t>
      </w:r>
      <w:r w:rsidRPr="00281688">
        <w:rPr>
          <w:sz w:val="24"/>
          <w:szCs w:val="28"/>
        </w:rPr>
        <w:br/>
      </w:r>
      <w:r w:rsidRPr="00281688">
        <w:rPr>
          <w:sz w:val="24"/>
          <w:szCs w:val="28"/>
        </w:rPr>
        <w:t>唯一索引：</w:t>
      </w:r>
      <w:r w:rsidRPr="00281688">
        <w:rPr>
          <w:sz w:val="24"/>
          <w:szCs w:val="28"/>
        </w:rPr>
        <w:t xml:space="preserve">   UNIQUE     </w:t>
      </w:r>
    </w:p>
    <w:p w:rsidR="001407F9" w:rsidRPr="00281688" w:rsidRDefault="001407F9" w:rsidP="001407F9">
      <w:pPr>
        <w:pStyle w:val="a7"/>
        <w:ind w:left="1260" w:firstLineChars="0" w:firstLine="0"/>
        <w:rPr>
          <w:sz w:val="24"/>
          <w:szCs w:val="28"/>
        </w:rPr>
      </w:pPr>
      <w:r w:rsidRPr="00281688">
        <w:rPr>
          <w:sz w:val="24"/>
          <w:szCs w:val="28"/>
        </w:rPr>
        <w:t>例如：</w:t>
      </w:r>
      <w:r w:rsidRPr="00281688">
        <w:rPr>
          <w:sz w:val="24"/>
          <w:szCs w:val="28"/>
        </w:rPr>
        <w:t xml:space="preserve">create unique index </w:t>
      </w:r>
      <w:proofErr w:type="spellStart"/>
      <w:r w:rsidRPr="00281688">
        <w:rPr>
          <w:sz w:val="24"/>
          <w:szCs w:val="28"/>
        </w:rPr>
        <w:t>stusno</w:t>
      </w:r>
      <w:proofErr w:type="spellEnd"/>
      <w:r w:rsidRPr="00281688">
        <w:rPr>
          <w:sz w:val="24"/>
          <w:szCs w:val="28"/>
        </w:rPr>
        <w:t xml:space="preserve"> on student</w:t>
      </w:r>
      <w:r w:rsidRPr="00281688">
        <w:rPr>
          <w:sz w:val="24"/>
          <w:szCs w:val="28"/>
        </w:rPr>
        <w:t>（</w:t>
      </w:r>
      <w:proofErr w:type="spellStart"/>
      <w:r w:rsidRPr="00281688">
        <w:rPr>
          <w:sz w:val="24"/>
          <w:szCs w:val="28"/>
        </w:rPr>
        <w:t>sno</w:t>
      </w:r>
      <w:proofErr w:type="spellEnd"/>
      <w:r w:rsidRPr="00281688">
        <w:rPr>
          <w:sz w:val="24"/>
          <w:szCs w:val="28"/>
        </w:rPr>
        <w:t>）；</w:t>
      </w:r>
      <w:r w:rsidRPr="00281688">
        <w:rPr>
          <w:sz w:val="24"/>
          <w:szCs w:val="28"/>
        </w:rPr>
        <w:br/>
      </w:r>
      <w:r w:rsidRPr="00281688">
        <w:rPr>
          <w:sz w:val="24"/>
          <w:szCs w:val="28"/>
        </w:rPr>
        <w:t>表明此索引的每一个索引值只对应唯一的数据记录，对于单列惟一性索引，这保证单列不包含重复的值。对于多列惟一性索引，保证多个值的组合不重复。</w:t>
      </w:r>
    </w:p>
    <w:p w:rsidR="001407F9" w:rsidRPr="00281688" w:rsidRDefault="001407F9" w:rsidP="001407F9">
      <w:pPr>
        <w:pStyle w:val="a7"/>
        <w:ind w:left="1260" w:firstLineChars="0" w:firstLine="0"/>
        <w:rPr>
          <w:rFonts w:ascii="宋体" w:eastAsia="宋体" w:hAnsi="宋体" w:cs="宋体"/>
          <w:color w:val="333333"/>
          <w:kern w:val="0"/>
          <w:sz w:val="24"/>
          <w:szCs w:val="24"/>
        </w:rPr>
      </w:pPr>
      <w:r w:rsidRPr="00281688">
        <w:rPr>
          <w:sz w:val="24"/>
          <w:szCs w:val="28"/>
        </w:rPr>
        <w:br/>
      </w:r>
      <w:r w:rsidRPr="00281688">
        <w:rPr>
          <w:sz w:val="24"/>
          <w:szCs w:val="28"/>
        </w:rPr>
        <w:t>主键索引：</w:t>
      </w:r>
      <w:r w:rsidRPr="00281688">
        <w:rPr>
          <w:sz w:val="24"/>
          <w:szCs w:val="28"/>
        </w:rPr>
        <w:t xml:space="preserve">   primary key</w:t>
      </w:r>
      <w:r w:rsidRPr="00281688">
        <w:rPr>
          <w:sz w:val="24"/>
          <w:szCs w:val="28"/>
        </w:rPr>
        <w:br/>
      </w:r>
      <w:r w:rsidRPr="00281688">
        <w:rPr>
          <w:sz w:val="24"/>
          <w:szCs w:val="28"/>
        </w:rPr>
        <w:t>数据库表经常有一列或列组合，其值唯一标识表中的每一行。该列称为表的主键。</w:t>
      </w:r>
      <w:r w:rsidRPr="00281688">
        <w:rPr>
          <w:sz w:val="24"/>
          <w:szCs w:val="28"/>
        </w:rPr>
        <w:t xml:space="preserve"> </w:t>
      </w:r>
      <w:r w:rsidRPr="00281688">
        <w:rPr>
          <w:sz w:val="24"/>
          <w:szCs w:val="28"/>
        </w:rPr>
        <w:t>在数据库关系图中为表定义主键将自动创建主键索引，主键索引是唯一索引的特定类型。该索引要求主键中的每个值都唯一。当在查询中使用主键索引时，它还允许对数据的快速访问。</w:t>
      </w:r>
      <w:r w:rsidRPr="00281688">
        <w:rPr>
          <w:sz w:val="24"/>
          <w:szCs w:val="28"/>
        </w:rPr>
        <w:t xml:space="preserve"> </w:t>
      </w:r>
      <w:r w:rsidRPr="00281688">
        <w:rPr>
          <w:rFonts w:ascii="宋体" w:eastAsia="宋体" w:hAnsi="宋体" w:cs="宋体"/>
          <w:color w:val="333333"/>
          <w:kern w:val="0"/>
          <w:sz w:val="24"/>
          <w:szCs w:val="24"/>
        </w:rPr>
        <w:br/>
      </w:r>
      <w:r w:rsidRPr="00281688">
        <w:rPr>
          <w:rFonts w:ascii="宋体" w:eastAsia="宋体" w:hAnsi="宋体" w:cs="宋体"/>
          <w:color w:val="333333"/>
          <w:kern w:val="0"/>
          <w:sz w:val="24"/>
          <w:szCs w:val="24"/>
        </w:rPr>
        <w:br/>
      </w:r>
      <w:hyperlink r:id="rId54" w:history="1">
        <w:r w:rsidRPr="00281688">
          <w:rPr>
            <w:sz w:val="24"/>
            <w:szCs w:val="28"/>
          </w:rPr>
          <w:t>聚集索引</w:t>
        </w:r>
      </w:hyperlink>
      <w:r w:rsidRPr="00281688">
        <w:rPr>
          <w:sz w:val="24"/>
          <w:szCs w:val="28"/>
        </w:rPr>
        <w:t>（也叫聚簇索引）：</w:t>
      </w:r>
      <w:r w:rsidRPr="00281688">
        <w:rPr>
          <w:sz w:val="24"/>
          <w:szCs w:val="28"/>
        </w:rPr>
        <w:t xml:space="preserve">cluster  </w:t>
      </w:r>
      <w:r w:rsidRPr="00281688">
        <w:rPr>
          <w:sz w:val="24"/>
          <w:szCs w:val="28"/>
        </w:rPr>
        <w:br/>
      </w:r>
      <w:r w:rsidRPr="00281688">
        <w:rPr>
          <w:sz w:val="24"/>
          <w:szCs w:val="28"/>
        </w:rPr>
        <w:lastRenderedPageBreak/>
        <w:t>在聚集索引中，表中行的物理顺序与键值的逻辑（索引）顺序相同。一个表只能包含一个聚集索引。</w:t>
      </w:r>
      <w:r w:rsidRPr="00281688">
        <w:rPr>
          <w:sz w:val="24"/>
          <w:szCs w:val="28"/>
        </w:rPr>
        <w:t xml:space="preserve"> </w:t>
      </w:r>
      <w:r w:rsidRPr="00281688">
        <w:rPr>
          <w:sz w:val="24"/>
          <w:szCs w:val="28"/>
        </w:rPr>
        <w:t>如果某索引不是聚集索引，则表中行的物理顺序与键值的逻辑顺序不匹配。与非聚集索引相比，聚集索引通常提供更快的数据访问速度。</w:t>
      </w:r>
      <w:r w:rsidRPr="00281688">
        <w:rPr>
          <w:sz w:val="24"/>
          <w:szCs w:val="28"/>
        </w:rPr>
        <w:t> </w:t>
      </w:r>
    </w:p>
    <w:p w:rsidR="001407F9" w:rsidRPr="00281688" w:rsidRDefault="001407F9" w:rsidP="001407F9">
      <w:pPr>
        <w:pStyle w:val="a7"/>
        <w:ind w:left="1260" w:firstLineChars="0" w:firstLine="0"/>
        <w:rPr>
          <w:b/>
          <w:sz w:val="24"/>
          <w:szCs w:val="28"/>
        </w:rPr>
      </w:pPr>
      <w:r w:rsidRPr="00281688">
        <w:rPr>
          <w:b/>
          <w:sz w:val="24"/>
          <w:szCs w:val="28"/>
        </w:rPr>
        <w:t>4</w:t>
      </w:r>
      <w:r w:rsidRPr="00281688">
        <w:rPr>
          <w:b/>
          <w:sz w:val="24"/>
          <w:szCs w:val="28"/>
        </w:rPr>
        <w:t>、索引的实现方式</w:t>
      </w:r>
    </w:p>
    <w:p w:rsidR="001407F9" w:rsidRPr="00281688" w:rsidRDefault="001407F9" w:rsidP="001407F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Arial" w:eastAsia="宋体" w:hAnsi="Arial" w:cs="Arial"/>
          <w:b/>
          <w:color w:val="333333"/>
          <w:kern w:val="0"/>
          <w:sz w:val="24"/>
          <w:szCs w:val="24"/>
        </w:rPr>
      </w:pPr>
      <w:r w:rsidRPr="00281688">
        <w:rPr>
          <w:rFonts w:ascii="Arial" w:eastAsia="宋体" w:hAnsi="Arial" w:cs="Arial"/>
          <w:b/>
          <w:color w:val="333333"/>
          <w:kern w:val="0"/>
          <w:sz w:val="24"/>
          <w:szCs w:val="24"/>
        </w:rPr>
        <w:t>1</w:t>
      </w:r>
      <w:r w:rsidRPr="00281688">
        <w:rPr>
          <w:rFonts w:ascii="Arial" w:eastAsia="宋体" w:hAnsi="Arial" w:cs="Arial" w:hint="eastAsia"/>
          <w:b/>
          <w:color w:val="333333"/>
          <w:kern w:val="0"/>
          <w:sz w:val="24"/>
          <w:szCs w:val="24"/>
        </w:rPr>
        <w:t>、</w:t>
      </w:r>
      <w:r w:rsidRPr="00281688">
        <w:rPr>
          <w:rFonts w:ascii="Arial" w:eastAsia="宋体" w:hAnsi="Arial" w:cs="Arial"/>
          <w:b/>
          <w:color w:val="333333"/>
          <w:kern w:val="0"/>
          <w:sz w:val="24"/>
          <w:szCs w:val="24"/>
        </w:rPr>
        <w:t xml:space="preserve"> </w:t>
      </w:r>
      <w:hyperlink r:id="rId55" w:history="1">
        <w:r w:rsidRPr="00281688">
          <w:rPr>
            <w:rFonts w:ascii="Arial" w:eastAsia="宋体" w:hAnsi="Arial" w:cs="Arial"/>
            <w:b/>
            <w:color w:val="000000"/>
            <w:kern w:val="0"/>
            <w:sz w:val="24"/>
            <w:szCs w:val="24"/>
          </w:rPr>
          <w:t>B+</w:t>
        </w:r>
        <w:r w:rsidRPr="00281688">
          <w:rPr>
            <w:rFonts w:ascii="Arial" w:eastAsia="宋体" w:hAnsi="Arial" w:cs="Arial"/>
            <w:b/>
            <w:color w:val="000000"/>
            <w:kern w:val="0"/>
            <w:sz w:val="24"/>
            <w:szCs w:val="24"/>
          </w:rPr>
          <w:t>树</w:t>
        </w:r>
      </w:hyperlink>
    </w:p>
    <w:p w:rsidR="001407F9" w:rsidRPr="00281688" w:rsidRDefault="001407F9" w:rsidP="001407F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jc w:val="left"/>
        <w:rPr>
          <w:rFonts w:ascii="宋体" w:eastAsia="宋体" w:hAnsi="宋体" w:cs="宋体"/>
          <w:color w:val="333333"/>
          <w:kern w:val="0"/>
          <w:sz w:val="24"/>
          <w:szCs w:val="24"/>
        </w:rPr>
      </w:pPr>
      <w:r w:rsidRPr="00281688">
        <w:rPr>
          <w:rFonts w:ascii="宋体" w:eastAsia="宋体" w:hAnsi="宋体" w:cs="宋体"/>
          <w:color w:val="333333"/>
          <w:kern w:val="0"/>
          <w:sz w:val="24"/>
          <w:szCs w:val="24"/>
        </w:rPr>
        <w:t>经常听到B+树就是这个概念，用这个树的目的和红黑树差不多，也是为了尽量保持树的平衡，当然红黑树是二叉树，但B+树就不是二叉树了，节点下面可以有多个子节点，数据库开发商会设置子节点数的一个最大值，这个值不会太小，所以B+树一般来说比较矮胖，而红黑树就比较瘦高了。</w:t>
      </w:r>
      <w:r w:rsidRPr="00281688">
        <w:rPr>
          <w:rFonts w:ascii="宋体" w:eastAsia="宋体" w:hAnsi="宋体" w:cs="宋体"/>
          <w:color w:val="333333"/>
          <w:kern w:val="0"/>
          <w:sz w:val="24"/>
          <w:szCs w:val="24"/>
        </w:rPr>
        <w:br/>
        <w:t>关于B+树的插入，删除，会涉及到一些算法以保持树的平衡，这里就不详述了。ORACLE的默认索引就是这种结构的。</w:t>
      </w:r>
      <w:r w:rsidRPr="00281688">
        <w:rPr>
          <w:rFonts w:ascii="宋体" w:eastAsia="宋体" w:hAnsi="宋体" w:cs="宋体"/>
          <w:color w:val="333333"/>
          <w:kern w:val="0"/>
          <w:sz w:val="24"/>
          <w:szCs w:val="24"/>
        </w:rPr>
        <w:br/>
        <w:t>如果经常需要同时对两个字段进行AND查询,那么使用两个单独索引不如建立一个复合索引，因为两个单独索引通常数据库只能使用其中一个，而使用复合索引因为索引本身就对应到两个字段上的，效率会有很大提高。</w:t>
      </w:r>
      <w:r w:rsidRPr="00281688">
        <w:rPr>
          <w:rFonts w:ascii="宋体" w:eastAsia="宋体" w:hAnsi="宋体" w:cs="宋体"/>
          <w:color w:val="333333"/>
          <w:kern w:val="0"/>
          <w:sz w:val="24"/>
          <w:szCs w:val="24"/>
        </w:rPr>
        <w:br/>
      </w:r>
      <w:r w:rsidR="00E016D0" w:rsidRPr="00281688">
        <w:rPr>
          <w:rFonts w:ascii="宋体" w:eastAsia="宋体" w:hAnsi="宋体" w:cs="宋体"/>
          <w:b/>
          <w:color w:val="333333"/>
          <w:kern w:val="0"/>
          <w:sz w:val="24"/>
          <w:szCs w:val="24"/>
        </w:rPr>
        <w:t>2</w:t>
      </w:r>
      <w:r w:rsidR="00E016D0" w:rsidRPr="00281688">
        <w:rPr>
          <w:rFonts w:ascii="宋体" w:eastAsia="宋体" w:hAnsi="宋体" w:cs="宋体" w:hint="eastAsia"/>
          <w:b/>
          <w:color w:val="333333"/>
          <w:kern w:val="0"/>
          <w:sz w:val="24"/>
          <w:szCs w:val="24"/>
        </w:rPr>
        <w:t>、</w:t>
      </w:r>
      <w:r w:rsidRPr="00281688">
        <w:rPr>
          <w:rFonts w:ascii="宋体" w:eastAsia="宋体" w:hAnsi="宋体" w:cs="宋体"/>
          <w:b/>
          <w:color w:val="333333"/>
          <w:kern w:val="0"/>
          <w:sz w:val="24"/>
          <w:szCs w:val="24"/>
        </w:rPr>
        <w:t>散列索引</w:t>
      </w:r>
      <w:r w:rsidRPr="00281688">
        <w:rPr>
          <w:rFonts w:ascii="宋体" w:eastAsia="宋体" w:hAnsi="宋体" w:cs="宋体"/>
          <w:b/>
          <w:color w:val="333333"/>
          <w:kern w:val="0"/>
          <w:sz w:val="24"/>
          <w:szCs w:val="24"/>
        </w:rPr>
        <w:br/>
      </w:r>
      <w:r w:rsidRPr="00281688">
        <w:rPr>
          <w:rFonts w:ascii="宋体" w:eastAsia="宋体" w:hAnsi="宋体" w:cs="宋体"/>
          <w:color w:val="333333"/>
          <w:kern w:val="0"/>
          <w:sz w:val="24"/>
          <w:szCs w:val="24"/>
        </w:rPr>
        <w:t xml:space="preserve">    第二种索引叫做散列索引，就是通过散列函数来定位的一种索引，不过很少有单独使用散列索引的，反而是散列文件组织用的比较多。</w:t>
      </w:r>
      <w:r w:rsidRPr="00281688">
        <w:rPr>
          <w:rFonts w:ascii="宋体" w:eastAsia="宋体" w:hAnsi="宋体" w:cs="宋体"/>
          <w:color w:val="333333"/>
          <w:kern w:val="0"/>
          <w:sz w:val="24"/>
          <w:szCs w:val="24"/>
        </w:rPr>
        <w:br/>
        <w:t>散列文件组织就是根据一个键通过散列计算把对应的记录都放到同一个槽中，这样的话相同的键值对应的记录就一定是放在同一个文件里了，也就减少了文件读取的次数，提高了效率。</w:t>
      </w:r>
      <w:r w:rsidRPr="00281688">
        <w:rPr>
          <w:rFonts w:ascii="宋体" w:eastAsia="宋体" w:hAnsi="宋体" w:cs="宋体"/>
          <w:color w:val="333333"/>
          <w:kern w:val="0"/>
          <w:sz w:val="24"/>
          <w:szCs w:val="24"/>
        </w:rPr>
        <w:br/>
        <w:t>散列索引呢就是根据对应键的散列码来找到最终的索引项的技术，其实和B树就差不多了，也就是一种索引之上的二级辅助索引，我理解散列索引都是二级或更高级的稀疏索引，否则桶就太多了，效率也不会很高。</w:t>
      </w:r>
      <w:r w:rsidRPr="00281688">
        <w:rPr>
          <w:rFonts w:ascii="宋体" w:eastAsia="宋体" w:hAnsi="宋体" w:cs="宋体"/>
          <w:color w:val="333333"/>
          <w:kern w:val="0"/>
          <w:sz w:val="24"/>
          <w:szCs w:val="24"/>
        </w:rPr>
        <w:br/>
      </w:r>
      <w:r w:rsidR="00E016D0" w:rsidRPr="00281688">
        <w:rPr>
          <w:rFonts w:ascii="宋体" w:eastAsia="宋体" w:hAnsi="宋体" w:cs="宋体" w:hint="eastAsia"/>
          <w:b/>
          <w:color w:val="333333"/>
          <w:kern w:val="0"/>
          <w:sz w:val="24"/>
          <w:szCs w:val="24"/>
        </w:rPr>
        <w:t>3、</w:t>
      </w:r>
      <w:r w:rsidRPr="00281688">
        <w:rPr>
          <w:rFonts w:ascii="宋体" w:eastAsia="宋体" w:hAnsi="宋体" w:cs="宋体"/>
          <w:b/>
          <w:color w:val="333333"/>
          <w:kern w:val="0"/>
          <w:sz w:val="24"/>
          <w:szCs w:val="24"/>
        </w:rPr>
        <w:t>位图索引</w:t>
      </w:r>
      <w:r w:rsidRPr="00281688">
        <w:rPr>
          <w:rFonts w:ascii="宋体" w:eastAsia="宋体" w:hAnsi="宋体" w:cs="宋体"/>
          <w:color w:val="333333"/>
          <w:kern w:val="0"/>
          <w:sz w:val="24"/>
          <w:szCs w:val="24"/>
        </w:rPr>
        <w:br/>
        <w:t xml:space="preserve">    位图索引是一种针对多个字段的简单查询设计一种特殊的索引，适用范围比较小，只适用于字段值固定并且值的种类很少的情况，比如性别，只能有男和女，或者级别，状态等等，并且只有在同时对多个这样的字段查询时才能体现出位图的优势。</w:t>
      </w:r>
      <w:r w:rsidRPr="00281688">
        <w:rPr>
          <w:rFonts w:ascii="宋体" w:eastAsia="宋体" w:hAnsi="宋体" w:cs="宋体"/>
          <w:color w:val="333333"/>
          <w:kern w:val="0"/>
          <w:sz w:val="24"/>
          <w:szCs w:val="24"/>
        </w:rPr>
        <w:br/>
        <w:t>位图的基本思想就是对每一个条件都用0或者1来表示，如有5条记录，性别分别是男，女，男，男，女，那么如果使用位图索引就会建立两个位图，对应男的10110和对应女的01001,这样做有什么好处呢，就是如果同时对多个这种类型的字段进行and或or查询时，可以使用按位与和按位或来直接得到结果了。</w:t>
      </w:r>
      <w:r w:rsidRPr="00281688">
        <w:rPr>
          <w:rFonts w:ascii="宋体" w:eastAsia="宋体" w:hAnsi="宋体" w:cs="宋体"/>
          <w:color w:val="333333"/>
          <w:kern w:val="0"/>
          <w:sz w:val="24"/>
          <w:szCs w:val="24"/>
        </w:rPr>
        <w:br/>
        <w:t>B+树最常用，性能也不差，用于范围查询和单值查询都可以。特别是范围查询，非得用B+树这种顺序的才可以了。</w:t>
      </w:r>
      <w:r w:rsidRPr="00281688">
        <w:rPr>
          <w:rFonts w:ascii="宋体" w:eastAsia="宋体" w:hAnsi="宋体" w:cs="宋体"/>
          <w:color w:val="333333"/>
          <w:kern w:val="0"/>
          <w:sz w:val="24"/>
          <w:szCs w:val="24"/>
        </w:rPr>
        <w:br/>
        <w:t>HASH的如果只是对单值查询的话速度会比B+树快一点，但是ORACLE好像不支持HASH索引，只支持HASH表空间。</w:t>
      </w:r>
      <w:r w:rsidRPr="00281688">
        <w:rPr>
          <w:rFonts w:ascii="宋体" w:eastAsia="宋体" w:hAnsi="宋体" w:cs="宋体"/>
          <w:color w:val="333333"/>
          <w:kern w:val="0"/>
          <w:sz w:val="24"/>
          <w:szCs w:val="24"/>
        </w:rPr>
        <w:br/>
        <w:t>位图的使用情况很局限，只有很少的情况才能用，一定要确定真正</w:t>
      </w:r>
      <w:r w:rsidRPr="00281688">
        <w:rPr>
          <w:rFonts w:ascii="宋体" w:eastAsia="宋体" w:hAnsi="宋体" w:cs="宋体"/>
          <w:color w:val="333333"/>
          <w:kern w:val="0"/>
          <w:sz w:val="24"/>
          <w:szCs w:val="24"/>
        </w:rPr>
        <w:lastRenderedPageBreak/>
        <w:t>适合使用这种索引才用（值的类型很少并且需要复合查询），否则建立一大堆位图就一点意义都没有了。</w:t>
      </w:r>
    </w:p>
    <w:p w:rsidR="001840E9" w:rsidRPr="00281688" w:rsidRDefault="001840E9" w:rsidP="001840E9">
      <w:pPr>
        <w:pStyle w:val="a7"/>
        <w:numPr>
          <w:ilvl w:val="0"/>
          <w:numId w:val="67"/>
        </w:numPr>
        <w:ind w:firstLineChars="0"/>
        <w:outlineLvl w:val="2"/>
        <w:rPr>
          <w:b/>
          <w:sz w:val="24"/>
          <w:szCs w:val="28"/>
        </w:rPr>
      </w:pPr>
      <w:r w:rsidRPr="00281688">
        <w:rPr>
          <w:rFonts w:hint="eastAsia"/>
          <w:b/>
          <w:sz w:val="24"/>
          <w:szCs w:val="28"/>
        </w:rPr>
        <w:t>索引失效</w:t>
      </w:r>
    </w:p>
    <w:p w:rsidR="001840E9" w:rsidRPr="00281688" w:rsidRDefault="00024683" w:rsidP="00024683">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ab/>
      </w:r>
      <w:r w:rsidRPr="00281688">
        <w:rPr>
          <w:rFonts w:ascii="Verdana" w:hAnsi="Verdana" w:hint="eastAsia"/>
          <w:color w:val="000000"/>
          <w:sz w:val="24"/>
          <w:szCs w:val="24"/>
          <w:shd w:val="clear" w:color="auto" w:fill="FFFFFF"/>
        </w:rPr>
        <w:tab/>
      </w:r>
      <w:r w:rsidR="001840E9" w:rsidRPr="00281688">
        <w:rPr>
          <w:rFonts w:ascii="Verdana" w:hAnsi="Verdana"/>
          <w:color w:val="000000"/>
          <w:sz w:val="24"/>
          <w:szCs w:val="24"/>
          <w:shd w:val="clear" w:color="auto" w:fill="FFFFFF"/>
        </w:rPr>
        <w:t>1.</w:t>
      </w:r>
      <w:r w:rsidR="001840E9" w:rsidRPr="00281688">
        <w:rPr>
          <w:rFonts w:ascii="Verdana" w:hAnsi="Verdana"/>
          <w:color w:val="000000"/>
          <w:sz w:val="24"/>
          <w:szCs w:val="24"/>
          <w:shd w:val="clear" w:color="auto" w:fill="FFFFFF"/>
        </w:rPr>
        <w:t>如果条件中有</w:t>
      </w:r>
      <w:r w:rsidR="001840E9" w:rsidRPr="00281688">
        <w:rPr>
          <w:rFonts w:ascii="Verdana" w:hAnsi="Verdana"/>
          <w:color w:val="000000"/>
          <w:sz w:val="24"/>
          <w:szCs w:val="24"/>
          <w:shd w:val="clear" w:color="auto" w:fill="FFFFFF"/>
        </w:rPr>
        <w:t>or</w:t>
      </w:r>
      <w:r w:rsidR="001840E9" w:rsidRPr="00281688">
        <w:rPr>
          <w:rFonts w:ascii="Verdana" w:hAnsi="Verdana"/>
          <w:color w:val="000000"/>
          <w:sz w:val="24"/>
          <w:szCs w:val="24"/>
          <w:shd w:val="clear" w:color="auto" w:fill="FFFFFF"/>
        </w:rPr>
        <w:t>，即使其中有条件带索引也不会使用</w:t>
      </w:r>
      <w:r w:rsidR="001840E9" w:rsidRPr="00281688">
        <w:rPr>
          <w:rFonts w:ascii="Verdana" w:hAnsi="Verdana"/>
          <w:color w:val="000000"/>
          <w:sz w:val="24"/>
          <w:szCs w:val="24"/>
          <w:shd w:val="clear" w:color="auto" w:fill="FFFFFF"/>
        </w:rPr>
        <w:t>(</w:t>
      </w:r>
      <w:r w:rsidR="001840E9" w:rsidRPr="00281688">
        <w:rPr>
          <w:rFonts w:ascii="Verdana" w:hAnsi="Verdana"/>
          <w:color w:val="000000"/>
          <w:sz w:val="24"/>
          <w:szCs w:val="24"/>
          <w:shd w:val="clear" w:color="auto" w:fill="FFFFFF"/>
        </w:rPr>
        <w:t>这也是为什么尽量少</w:t>
      </w:r>
      <w:r w:rsidRPr="00281688">
        <w:rPr>
          <w:rFonts w:ascii="Verdana" w:hAnsi="Verdana" w:hint="eastAsia"/>
          <w:color w:val="000000"/>
          <w:sz w:val="24"/>
          <w:szCs w:val="24"/>
          <w:shd w:val="clear" w:color="auto" w:fill="FFFFFF"/>
        </w:rPr>
        <w:tab/>
      </w:r>
      <w:r w:rsidRPr="00281688">
        <w:rPr>
          <w:rFonts w:ascii="Verdana" w:hAnsi="Verdana" w:hint="eastAsia"/>
          <w:color w:val="000000"/>
          <w:sz w:val="24"/>
          <w:szCs w:val="24"/>
          <w:shd w:val="clear" w:color="auto" w:fill="FFFFFF"/>
        </w:rPr>
        <w:tab/>
      </w:r>
      <w:r w:rsidR="001840E9" w:rsidRPr="00281688">
        <w:rPr>
          <w:rFonts w:ascii="Verdana" w:hAnsi="Verdana"/>
          <w:color w:val="000000"/>
          <w:sz w:val="24"/>
          <w:szCs w:val="24"/>
          <w:shd w:val="clear" w:color="auto" w:fill="FFFFFF"/>
        </w:rPr>
        <w:t>用</w:t>
      </w:r>
      <w:r w:rsidR="001840E9" w:rsidRPr="00281688">
        <w:rPr>
          <w:rFonts w:ascii="Verdana" w:hAnsi="Verdana"/>
          <w:color w:val="000000"/>
          <w:sz w:val="24"/>
          <w:szCs w:val="24"/>
          <w:shd w:val="clear" w:color="auto" w:fill="FFFFFF"/>
        </w:rPr>
        <w:t>or</w:t>
      </w:r>
      <w:r w:rsidR="001840E9" w:rsidRPr="00281688">
        <w:rPr>
          <w:rFonts w:ascii="Verdana" w:hAnsi="Verdana"/>
          <w:color w:val="000000"/>
          <w:sz w:val="24"/>
          <w:szCs w:val="24"/>
          <w:shd w:val="clear" w:color="auto" w:fill="FFFFFF"/>
        </w:rPr>
        <w:t>的原因</w:t>
      </w:r>
      <w:r w:rsidR="001840E9" w:rsidRPr="00281688">
        <w:rPr>
          <w:rFonts w:ascii="Verdana" w:hAnsi="Verdana"/>
          <w:color w:val="000000"/>
          <w:sz w:val="24"/>
          <w:szCs w:val="24"/>
          <w:shd w:val="clear" w:color="auto" w:fill="FFFFFF"/>
        </w:rPr>
        <w:t xml:space="preserve">) </w:t>
      </w:r>
      <w:r w:rsidR="001840E9" w:rsidRPr="00281688">
        <w:rPr>
          <w:rFonts w:ascii="Verdana" w:hAnsi="Verdana" w:hint="eastAsia"/>
          <w:color w:val="000000"/>
          <w:sz w:val="24"/>
          <w:szCs w:val="24"/>
          <w:shd w:val="clear" w:color="auto" w:fill="FFFFFF"/>
        </w:rPr>
        <w:t>注意：要想使用</w:t>
      </w:r>
      <w:r w:rsidR="001840E9" w:rsidRPr="00281688">
        <w:rPr>
          <w:rFonts w:ascii="Verdana" w:hAnsi="Verdana"/>
          <w:color w:val="000000"/>
          <w:sz w:val="24"/>
          <w:szCs w:val="24"/>
          <w:shd w:val="clear" w:color="auto" w:fill="FFFFFF"/>
        </w:rPr>
        <w:t>or</w:t>
      </w:r>
      <w:r w:rsidR="001840E9" w:rsidRPr="00281688">
        <w:rPr>
          <w:rFonts w:ascii="Verdana" w:hAnsi="Verdana"/>
          <w:color w:val="000000"/>
          <w:sz w:val="24"/>
          <w:szCs w:val="24"/>
          <w:shd w:val="clear" w:color="auto" w:fill="FFFFFF"/>
        </w:rPr>
        <w:t>，又想让索引生效，只能将</w:t>
      </w:r>
      <w:r w:rsidR="001840E9" w:rsidRPr="00281688">
        <w:rPr>
          <w:rFonts w:ascii="Verdana" w:hAnsi="Verdana"/>
          <w:color w:val="000000"/>
          <w:sz w:val="24"/>
          <w:szCs w:val="24"/>
          <w:shd w:val="clear" w:color="auto" w:fill="FFFFFF"/>
        </w:rPr>
        <w:t>or</w:t>
      </w:r>
      <w:r w:rsidR="001840E9" w:rsidRPr="00281688">
        <w:rPr>
          <w:rFonts w:ascii="Verdana" w:hAnsi="Verdana"/>
          <w:color w:val="000000"/>
          <w:sz w:val="24"/>
          <w:szCs w:val="24"/>
          <w:shd w:val="clear" w:color="auto" w:fill="FFFFFF"/>
        </w:rPr>
        <w:t>条件中的每</w:t>
      </w:r>
      <w:r w:rsidRPr="00281688">
        <w:rPr>
          <w:rFonts w:ascii="Verdana" w:hAnsi="Verdana" w:hint="eastAsia"/>
          <w:color w:val="000000"/>
          <w:sz w:val="24"/>
          <w:szCs w:val="24"/>
          <w:shd w:val="clear" w:color="auto" w:fill="FFFFFF"/>
        </w:rPr>
        <w:tab/>
      </w:r>
      <w:r w:rsidRPr="00281688">
        <w:rPr>
          <w:rFonts w:ascii="Verdana" w:hAnsi="Verdana" w:hint="eastAsia"/>
          <w:color w:val="000000"/>
          <w:sz w:val="24"/>
          <w:szCs w:val="24"/>
          <w:shd w:val="clear" w:color="auto" w:fill="FFFFFF"/>
        </w:rPr>
        <w:tab/>
      </w:r>
      <w:r w:rsidRPr="00281688">
        <w:rPr>
          <w:rFonts w:ascii="Verdana" w:hAnsi="Verdana" w:hint="eastAsia"/>
          <w:color w:val="000000"/>
          <w:sz w:val="24"/>
          <w:szCs w:val="24"/>
          <w:shd w:val="clear" w:color="auto" w:fill="FFFFFF"/>
        </w:rPr>
        <w:tab/>
      </w:r>
      <w:r w:rsidR="001840E9" w:rsidRPr="00281688">
        <w:rPr>
          <w:rFonts w:ascii="Verdana" w:hAnsi="Verdana"/>
          <w:color w:val="000000"/>
          <w:sz w:val="24"/>
          <w:szCs w:val="24"/>
          <w:shd w:val="clear" w:color="auto" w:fill="FFFFFF"/>
        </w:rPr>
        <w:t>个列都加上索引</w:t>
      </w:r>
      <w:r w:rsidR="001840E9" w:rsidRPr="00281688">
        <w:rPr>
          <w:rFonts w:ascii="Verdana" w:hAnsi="Verdana"/>
          <w:color w:val="000000"/>
          <w:sz w:val="24"/>
          <w:szCs w:val="24"/>
          <w:shd w:val="clear" w:color="auto" w:fill="FFFFFF"/>
        </w:rPr>
        <w:t xml:space="preserve"> </w:t>
      </w:r>
    </w:p>
    <w:p w:rsidR="001840E9" w:rsidRPr="00281688" w:rsidRDefault="00024683" w:rsidP="00024683">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ab/>
      </w:r>
      <w:r w:rsidRPr="00281688">
        <w:rPr>
          <w:rFonts w:ascii="Verdana" w:hAnsi="Verdana" w:hint="eastAsia"/>
          <w:color w:val="000000"/>
          <w:sz w:val="24"/>
          <w:szCs w:val="24"/>
          <w:shd w:val="clear" w:color="auto" w:fill="FFFFFF"/>
        </w:rPr>
        <w:tab/>
      </w:r>
      <w:r w:rsidR="001840E9" w:rsidRPr="00281688">
        <w:rPr>
          <w:rFonts w:ascii="Verdana" w:hAnsi="Verdana"/>
          <w:color w:val="000000"/>
          <w:sz w:val="24"/>
          <w:szCs w:val="24"/>
          <w:shd w:val="clear" w:color="auto" w:fill="FFFFFF"/>
        </w:rPr>
        <w:t>2.</w:t>
      </w:r>
      <w:r w:rsidR="001840E9" w:rsidRPr="00281688">
        <w:rPr>
          <w:rFonts w:ascii="Verdana" w:hAnsi="Verdana"/>
          <w:color w:val="000000"/>
          <w:sz w:val="24"/>
          <w:szCs w:val="24"/>
          <w:shd w:val="clear" w:color="auto" w:fill="FFFFFF"/>
        </w:rPr>
        <w:t>对于多列索引，不是使用的第一部分，则不会使用索引</w:t>
      </w:r>
      <w:r w:rsidR="001840E9" w:rsidRPr="00281688">
        <w:rPr>
          <w:rFonts w:ascii="Verdana" w:hAnsi="Verdana"/>
          <w:color w:val="000000"/>
          <w:sz w:val="24"/>
          <w:szCs w:val="24"/>
          <w:shd w:val="clear" w:color="auto" w:fill="FFFFFF"/>
        </w:rPr>
        <w:t xml:space="preserve"> </w:t>
      </w:r>
    </w:p>
    <w:p w:rsidR="001840E9" w:rsidRPr="00281688" w:rsidRDefault="00024683" w:rsidP="00024683">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ab/>
      </w:r>
      <w:r w:rsidRPr="00281688">
        <w:rPr>
          <w:rFonts w:ascii="Verdana" w:hAnsi="Verdana" w:hint="eastAsia"/>
          <w:color w:val="000000"/>
          <w:sz w:val="24"/>
          <w:szCs w:val="24"/>
          <w:shd w:val="clear" w:color="auto" w:fill="FFFFFF"/>
        </w:rPr>
        <w:tab/>
      </w:r>
      <w:r w:rsidR="001840E9" w:rsidRPr="00281688">
        <w:rPr>
          <w:rFonts w:ascii="Verdana" w:hAnsi="Verdana"/>
          <w:color w:val="000000"/>
          <w:sz w:val="24"/>
          <w:szCs w:val="24"/>
          <w:shd w:val="clear" w:color="auto" w:fill="FFFFFF"/>
        </w:rPr>
        <w:t>3.like</w:t>
      </w:r>
      <w:r w:rsidR="001840E9" w:rsidRPr="00281688">
        <w:rPr>
          <w:rFonts w:ascii="Verdana" w:hAnsi="Verdana"/>
          <w:color w:val="000000"/>
          <w:sz w:val="24"/>
          <w:szCs w:val="24"/>
          <w:shd w:val="clear" w:color="auto" w:fill="FFFFFF"/>
        </w:rPr>
        <w:t>查询是以</w:t>
      </w:r>
      <w:r w:rsidR="001840E9" w:rsidRPr="00281688">
        <w:rPr>
          <w:rFonts w:ascii="Verdana" w:hAnsi="Verdana"/>
          <w:color w:val="000000"/>
          <w:sz w:val="24"/>
          <w:szCs w:val="24"/>
          <w:shd w:val="clear" w:color="auto" w:fill="FFFFFF"/>
        </w:rPr>
        <w:t>%</w:t>
      </w:r>
      <w:r w:rsidR="001840E9" w:rsidRPr="00281688">
        <w:rPr>
          <w:rFonts w:ascii="Verdana" w:hAnsi="Verdana"/>
          <w:color w:val="000000"/>
          <w:sz w:val="24"/>
          <w:szCs w:val="24"/>
          <w:shd w:val="clear" w:color="auto" w:fill="FFFFFF"/>
        </w:rPr>
        <w:t>开头</w:t>
      </w:r>
      <w:r w:rsidR="001840E9" w:rsidRPr="00281688">
        <w:rPr>
          <w:rFonts w:ascii="Verdana" w:hAnsi="Verdana"/>
          <w:color w:val="000000"/>
          <w:sz w:val="24"/>
          <w:szCs w:val="24"/>
          <w:shd w:val="clear" w:color="auto" w:fill="FFFFFF"/>
        </w:rPr>
        <w:t xml:space="preserve"> </w:t>
      </w:r>
    </w:p>
    <w:p w:rsidR="001840E9" w:rsidRPr="00281688" w:rsidRDefault="00024683" w:rsidP="00024683">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ab/>
      </w:r>
      <w:r w:rsidRPr="00281688">
        <w:rPr>
          <w:rFonts w:ascii="Verdana" w:hAnsi="Verdana" w:hint="eastAsia"/>
          <w:color w:val="000000"/>
          <w:sz w:val="24"/>
          <w:szCs w:val="24"/>
          <w:shd w:val="clear" w:color="auto" w:fill="FFFFFF"/>
        </w:rPr>
        <w:tab/>
      </w:r>
      <w:r w:rsidR="001840E9" w:rsidRPr="00281688">
        <w:rPr>
          <w:rFonts w:ascii="Verdana" w:hAnsi="Verdana"/>
          <w:color w:val="000000"/>
          <w:sz w:val="24"/>
          <w:szCs w:val="24"/>
          <w:shd w:val="clear" w:color="auto" w:fill="FFFFFF"/>
        </w:rPr>
        <w:t>4.</w:t>
      </w:r>
      <w:r w:rsidR="001840E9" w:rsidRPr="00281688">
        <w:rPr>
          <w:rFonts w:ascii="Verdana" w:hAnsi="Verdana"/>
          <w:color w:val="000000"/>
          <w:sz w:val="24"/>
          <w:szCs w:val="24"/>
          <w:shd w:val="clear" w:color="auto" w:fill="FFFFFF"/>
        </w:rPr>
        <w:t>如果列类型是字符串，那一定要在条件中将数据使用引号引用起来</w:t>
      </w:r>
      <w:r w:rsidR="001840E9" w:rsidRPr="00281688">
        <w:rPr>
          <w:rFonts w:ascii="Verdana" w:hAnsi="Verdana"/>
          <w:color w:val="000000"/>
          <w:sz w:val="24"/>
          <w:szCs w:val="24"/>
          <w:shd w:val="clear" w:color="auto" w:fill="FFFFFF"/>
        </w:rPr>
        <w:t>,</w:t>
      </w:r>
      <w:r w:rsidR="001840E9" w:rsidRPr="00281688">
        <w:rPr>
          <w:rFonts w:ascii="Verdana" w:hAnsi="Verdana"/>
          <w:color w:val="000000"/>
          <w:sz w:val="24"/>
          <w:szCs w:val="24"/>
          <w:shd w:val="clear" w:color="auto" w:fill="FFFFFF"/>
        </w:rPr>
        <w:t>否则不</w:t>
      </w:r>
      <w:r w:rsidRPr="00281688">
        <w:rPr>
          <w:rFonts w:ascii="Verdana" w:hAnsi="Verdana" w:hint="eastAsia"/>
          <w:color w:val="000000"/>
          <w:sz w:val="24"/>
          <w:szCs w:val="24"/>
          <w:shd w:val="clear" w:color="auto" w:fill="FFFFFF"/>
        </w:rPr>
        <w:tab/>
      </w:r>
      <w:r w:rsidRPr="00281688">
        <w:rPr>
          <w:rFonts w:ascii="Verdana" w:hAnsi="Verdana" w:hint="eastAsia"/>
          <w:color w:val="000000"/>
          <w:sz w:val="24"/>
          <w:szCs w:val="24"/>
          <w:shd w:val="clear" w:color="auto" w:fill="FFFFFF"/>
        </w:rPr>
        <w:tab/>
      </w:r>
      <w:r w:rsidRPr="00281688">
        <w:rPr>
          <w:rFonts w:ascii="Verdana" w:hAnsi="Verdana" w:hint="eastAsia"/>
          <w:color w:val="000000"/>
          <w:sz w:val="24"/>
          <w:szCs w:val="24"/>
          <w:shd w:val="clear" w:color="auto" w:fill="FFFFFF"/>
        </w:rPr>
        <w:tab/>
      </w:r>
      <w:r w:rsidR="001840E9" w:rsidRPr="00281688">
        <w:rPr>
          <w:rFonts w:ascii="Verdana" w:hAnsi="Verdana"/>
          <w:color w:val="000000"/>
          <w:sz w:val="24"/>
          <w:szCs w:val="24"/>
          <w:shd w:val="clear" w:color="auto" w:fill="FFFFFF"/>
        </w:rPr>
        <w:t>使用索引</w:t>
      </w:r>
      <w:r w:rsidR="001840E9" w:rsidRPr="00281688">
        <w:rPr>
          <w:rFonts w:ascii="Verdana" w:hAnsi="Verdana"/>
          <w:color w:val="000000"/>
          <w:sz w:val="24"/>
          <w:szCs w:val="24"/>
          <w:shd w:val="clear" w:color="auto" w:fill="FFFFFF"/>
        </w:rPr>
        <w:t xml:space="preserve"> </w:t>
      </w:r>
    </w:p>
    <w:p w:rsidR="001840E9" w:rsidRPr="00281688" w:rsidRDefault="00024683" w:rsidP="00024683">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ab/>
      </w:r>
      <w:r w:rsidRPr="00281688">
        <w:rPr>
          <w:rFonts w:ascii="Verdana" w:hAnsi="Verdana" w:hint="eastAsia"/>
          <w:color w:val="000000"/>
          <w:sz w:val="24"/>
          <w:szCs w:val="24"/>
          <w:shd w:val="clear" w:color="auto" w:fill="FFFFFF"/>
        </w:rPr>
        <w:tab/>
      </w:r>
      <w:r w:rsidR="001840E9" w:rsidRPr="00281688">
        <w:rPr>
          <w:rFonts w:ascii="Verdana" w:hAnsi="Verdana"/>
          <w:color w:val="000000"/>
          <w:sz w:val="24"/>
          <w:szCs w:val="24"/>
          <w:shd w:val="clear" w:color="auto" w:fill="FFFFFF"/>
        </w:rPr>
        <w:t>5.</w:t>
      </w:r>
      <w:r w:rsidR="001840E9" w:rsidRPr="00281688">
        <w:rPr>
          <w:rFonts w:ascii="Verdana" w:hAnsi="Verdana"/>
          <w:color w:val="000000"/>
          <w:sz w:val="24"/>
          <w:szCs w:val="24"/>
          <w:shd w:val="clear" w:color="auto" w:fill="FFFFFF"/>
        </w:rPr>
        <w:t>如果</w:t>
      </w:r>
      <w:proofErr w:type="spellStart"/>
      <w:r w:rsidR="001840E9" w:rsidRPr="00281688">
        <w:rPr>
          <w:rFonts w:ascii="Verdana" w:hAnsi="Verdana"/>
          <w:color w:val="000000"/>
          <w:sz w:val="24"/>
          <w:szCs w:val="24"/>
          <w:shd w:val="clear" w:color="auto" w:fill="FFFFFF"/>
        </w:rPr>
        <w:t>mysql</w:t>
      </w:r>
      <w:proofErr w:type="spellEnd"/>
      <w:r w:rsidR="001840E9" w:rsidRPr="00281688">
        <w:rPr>
          <w:rFonts w:ascii="Verdana" w:hAnsi="Verdana"/>
          <w:color w:val="000000"/>
          <w:sz w:val="24"/>
          <w:szCs w:val="24"/>
          <w:shd w:val="clear" w:color="auto" w:fill="FFFFFF"/>
        </w:rPr>
        <w:t>估计使用全表扫描要比使用索引快</w:t>
      </w:r>
      <w:r w:rsidR="001840E9" w:rsidRPr="00281688">
        <w:rPr>
          <w:rFonts w:ascii="Verdana" w:hAnsi="Verdana"/>
          <w:color w:val="000000"/>
          <w:sz w:val="24"/>
          <w:szCs w:val="24"/>
          <w:shd w:val="clear" w:color="auto" w:fill="FFFFFF"/>
        </w:rPr>
        <w:t>,</w:t>
      </w:r>
      <w:r w:rsidR="001840E9" w:rsidRPr="00281688">
        <w:rPr>
          <w:rFonts w:ascii="Verdana" w:hAnsi="Verdana"/>
          <w:color w:val="000000"/>
          <w:sz w:val="24"/>
          <w:szCs w:val="24"/>
          <w:shd w:val="clear" w:color="auto" w:fill="FFFFFF"/>
        </w:rPr>
        <w:t>则不使用索引</w:t>
      </w:r>
      <w:r w:rsidR="001840E9" w:rsidRPr="00281688">
        <w:rPr>
          <w:rFonts w:ascii="Verdana" w:hAnsi="Verdana"/>
          <w:color w:val="000000"/>
          <w:sz w:val="24"/>
          <w:szCs w:val="24"/>
          <w:shd w:val="clear" w:color="auto" w:fill="FFFFFF"/>
        </w:rPr>
        <w:t xml:space="preserve"> </w:t>
      </w:r>
    </w:p>
    <w:p w:rsidR="001840E9" w:rsidRPr="00281688" w:rsidRDefault="00024683" w:rsidP="00024683">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ab/>
      </w:r>
      <w:r w:rsidRPr="00281688">
        <w:rPr>
          <w:rFonts w:ascii="Verdana" w:hAnsi="Verdana" w:hint="eastAsia"/>
          <w:color w:val="000000"/>
          <w:sz w:val="24"/>
          <w:szCs w:val="24"/>
          <w:shd w:val="clear" w:color="auto" w:fill="FFFFFF"/>
        </w:rPr>
        <w:tab/>
      </w:r>
      <w:r w:rsidR="001840E9" w:rsidRPr="00281688">
        <w:rPr>
          <w:rFonts w:ascii="Verdana" w:hAnsi="Verdana" w:hint="eastAsia"/>
          <w:color w:val="000000"/>
          <w:sz w:val="24"/>
          <w:szCs w:val="24"/>
          <w:shd w:val="clear" w:color="auto" w:fill="FFFFFF"/>
        </w:rPr>
        <w:t>此外，查看索引的使用情况</w:t>
      </w:r>
      <w:r w:rsidR="001840E9" w:rsidRPr="00281688">
        <w:rPr>
          <w:rFonts w:ascii="Verdana" w:hAnsi="Verdana"/>
          <w:color w:val="000000"/>
          <w:sz w:val="24"/>
          <w:szCs w:val="24"/>
          <w:shd w:val="clear" w:color="auto" w:fill="FFFFFF"/>
        </w:rPr>
        <w:t xml:space="preserve"> </w:t>
      </w:r>
    </w:p>
    <w:p w:rsidR="001840E9" w:rsidRPr="00281688" w:rsidRDefault="00024683" w:rsidP="00024683">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ab/>
      </w:r>
      <w:r w:rsidRPr="00281688">
        <w:rPr>
          <w:rFonts w:ascii="Verdana" w:hAnsi="Verdana" w:hint="eastAsia"/>
          <w:color w:val="000000"/>
          <w:sz w:val="24"/>
          <w:szCs w:val="24"/>
          <w:shd w:val="clear" w:color="auto" w:fill="FFFFFF"/>
        </w:rPr>
        <w:tab/>
      </w:r>
      <w:r w:rsidR="001840E9" w:rsidRPr="00281688">
        <w:rPr>
          <w:rFonts w:ascii="Verdana" w:hAnsi="Verdana"/>
          <w:color w:val="000000"/>
          <w:sz w:val="24"/>
          <w:szCs w:val="24"/>
          <w:shd w:val="clear" w:color="auto" w:fill="FFFFFF"/>
        </w:rPr>
        <w:t>show status like ‘</w:t>
      </w:r>
      <w:proofErr w:type="spellStart"/>
      <w:r w:rsidR="001840E9" w:rsidRPr="00281688">
        <w:rPr>
          <w:rFonts w:ascii="Verdana" w:hAnsi="Verdana"/>
          <w:color w:val="000000"/>
          <w:sz w:val="24"/>
          <w:szCs w:val="24"/>
          <w:shd w:val="clear" w:color="auto" w:fill="FFFFFF"/>
        </w:rPr>
        <w:t>Handler_read</w:t>
      </w:r>
      <w:proofErr w:type="spellEnd"/>
      <w:r w:rsidR="001840E9" w:rsidRPr="00281688">
        <w:rPr>
          <w:rFonts w:ascii="Verdana" w:hAnsi="Verdana"/>
          <w:color w:val="000000"/>
          <w:sz w:val="24"/>
          <w:szCs w:val="24"/>
          <w:shd w:val="clear" w:color="auto" w:fill="FFFFFF"/>
        </w:rPr>
        <w:t xml:space="preserve">%’; </w:t>
      </w:r>
    </w:p>
    <w:p w:rsidR="001840E9" w:rsidRPr="00281688" w:rsidRDefault="00024683" w:rsidP="00024683">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ab/>
      </w:r>
      <w:r w:rsidRPr="00281688">
        <w:rPr>
          <w:rFonts w:ascii="Verdana" w:hAnsi="Verdana" w:hint="eastAsia"/>
          <w:color w:val="000000"/>
          <w:sz w:val="24"/>
          <w:szCs w:val="24"/>
          <w:shd w:val="clear" w:color="auto" w:fill="FFFFFF"/>
        </w:rPr>
        <w:tab/>
      </w:r>
      <w:r w:rsidR="001840E9" w:rsidRPr="00281688">
        <w:rPr>
          <w:rFonts w:ascii="Verdana" w:hAnsi="Verdana" w:hint="eastAsia"/>
          <w:color w:val="000000"/>
          <w:sz w:val="24"/>
          <w:szCs w:val="24"/>
          <w:shd w:val="clear" w:color="auto" w:fill="FFFFFF"/>
        </w:rPr>
        <w:t>大家可以注意：</w:t>
      </w:r>
      <w:r w:rsidR="001840E9" w:rsidRPr="00281688">
        <w:rPr>
          <w:rFonts w:ascii="Verdana" w:hAnsi="Verdana"/>
          <w:color w:val="000000"/>
          <w:sz w:val="24"/>
          <w:szCs w:val="24"/>
          <w:shd w:val="clear" w:color="auto" w:fill="FFFFFF"/>
        </w:rPr>
        <w:t xml:space="preserve"> </w:t>
      </w:r>
    </w:p>
    <w:p w:rsidR="001840E9" w:rsidRPr="00281688" w:rsidRDefault="00024683" w:rsidP="00024683">
      <w:pPr>
        <w:pStyle w:val="a7"/>
        <w:ind w:left="780" w:firstLineChars="0" w:firstLine="0"/>
        <w:rPr>
          <w:rFonts w:ascii="Verdana" w:hAnsi="Verdana"/>
          <w:color w:val="000000"/>
          <w:sz w:val="24"/>
          <w:szCs w:val="24"/>
          <w:shd w:val="clear" w:color="auto" w:fill="FFFFFF"/>
        </w:rPr>
      </w:pPr>
      <w:r w:rsidRPr="00281688">
        <w:rPr>
          <w:rFonts w:ascii="Verdana" w:hAnsi="Verdana" w:hint="eastAsia"/>
          <w:color w:val="000000"/>
          <w:sz w:val="24"/>
          <w:szCs w:val="24"/>
          <w:shd w:val="clear" w:color="auto" w:fill="FFFFFF"/>
        </w:rPr>
        <w:tab/>
      </w:r>
      <w:r w:rsidRPr="00281688">
        <w:rPr>
          <w:rFonts w:ascii="Verdana" w:hAnsi="Verdana" w:hint="eastAsia"/>
          <w:color w:val="000000"/>
          <w:sz w:val="24"/>
          <w:szCs w:val="24"/>
          <w:shd w:val="clear" w:color="auto" w:fill="FFFFFF"/>
        </w:rPr>
        <w:tab/>
      </w:r>
      <w:proofErr w:type="spellStart"/>
      <w:r w:rsidR="001840E9" w:rsidRPr="00281688">
        <w:rPr>
          <w:rFonts w:ascii="Verdana" w:hAnsi="Verdana"/>
          <w:color w:val="000000"/>
          <w:sz w:val="24"/>
          <w:szCs w:val="24"/>
          <w:shd w:val="clear" w:color="auto" w:fill="FFFFFF"/>
        </w:rPr>
        <w:t>handler_read_key</w:t>
      </w:r>
      <w:proofErr w:type="spellEnd"/>
      <w:r w:rsidR="001840E9" w:rsidRPr="00281688">
        <w:rPr>
          <w:rFonts w:ascii="Verdana" w:hAnsi="Verdana"/>
          <w:color w:val="000000"/>
          <w:sz w:val="24"/>
          <w:szCs w:val="24"/>
          <w:shd w:val="clear" w:color="auto" w:fill="FFFFFF"/>
        </w:rPr>
        <w:t>:</w:t>
      </w:r>
      <w:r w:rsidR="001840E9" w:rsidRPr="00281688">
        <w:rPr>
          <w:rFonts w:ascii="Verdana" w:hAnsi="Verdana"/>
          <w:color w:val="000000"/>
          <w:sz w:val="24"/>
          <w:szCs w:val="24"/>
          <w:shd w:val="clear" w:color="auto" w:fill="FFFFFF"/>
        </w:rPr>
        <w:t>这个值越高越好，越高表示使用索引查询到的次数</w:t>
      </w:r>
    </w:p>
    <w:p w:rsidR="00866A06" w:rsidRPr="00281688" w:rsidRDefault="00866A06" w:rsidP="00866A06">
      <w:pPr>
        <w:pStyle w:val="a7"/>
        <w:numPr>
          <w:ilvl w:val="0"/>
          <w:numId w:val="67"/>
        </w:numPr>
        <w:ind w:firstLineChars="0"/>
        <w:outlineLvl w:val="2"/>
        <w:rPr>
          <w:sz w:val="24"/>
          <w:szCs w:val="28"/>
        </w:rPr>
      </w:pPr>
      <w:r w:rsidRPr="00281688">
        <w:rPr>
          <w:rFonts w:hint="eastAsia"/>
          <w:b/>
          <w:sz w:val="24"/>
          <w:szCs w:val="28"/>
        </w:rPr>
        <w:t>怎么用索引</w:t>
      </w:r>
      <w:r w:rsidRPr="00281688">
        <w:rPr>
          <w:rFonts w:hint="eastAsia"/>
          <w:b/>
          <w:sz w:val="24"/>
          <w:szCs w:val="28"/>
        </w:rPr>
        <w:t>?</w:t>
      </w:r>
      <w:r w:rsidRPr="00281688">
        <w:rPr>
          <w:rFonts w:hint="eastAsia"/>
          <w:b/>
          <w:sz w:val="24"/>
          <w:szCs w:val="28"/>
        </w:rPr>
        <w:t>建立索引的思想？</w:t>
      </w:r>
    </w:p>
    <w:p w:rsidR="00866A06" w:rsidRPr="00281688" w:rsidRDefault="00866A06" w:rsidP="00866A06">
      <w:pPr>
        <w:pStyle w:val="a7"/>
        <w:ind w:left="780" w:firstLineChars="0" w:firstLine="0"/>
        <w:rPr>
          <w:sz w:val="24"/>
          <w:szCs w:val="28"/>
        </w:rPr>
      </w:pPr>
      <w:r w:rsidRPr="00281688">
        <w:rPr>
          <w:rFonts w:hint="eastAsia"/>
          <w:sz w:val="24"/>
          <w:szCs w:val="28"/>
        </w:rPr>
        <w:t>索引是建立在数据库表中的某些列的上面。在创建索引的时候，应该考虑在哪些列上可以创建索引，在哪些列上不能创建索引。一般来说，应该在这些列上创建索引：</w:t>
      </w:r>
    </w:p>
    <w:p w:rsidR="00866A06" w:rsidRPr="00281688" w:rsidRDefault="00866A06" w:rsidP="00866A06">
      <w:pPr>
        <w:pStyle w:val="a7"/>
        <w:ind w:left="780" w:firstLineChars="0" w:firstLine="0"/>
        <w:rPr>
          <w:sz w:val="24"/>
          <w:szCs w:val="28"/>
        </w:rPr>
      </w:pPr>
      <w:r w:rsidRPr="00281688">
        <w:rPr>
          <w:rFonts w:hint="eastAsia"/>
          <w:sz w:val="24"/>
          <w:szCs w:val="28"/>
        </w:rPr>
        <w:t>在经常需要搜索的列上，可以加快搜索的速度；</w:t>
      </w:r>
    </w:p>
    <w:p w:rsidR="00866A06" w:rsidRPr="00281688" w:rsidRDefault="00866A06" w:rsidP="00866A06">
      <w:pPr>
        <w:pStyle w:val="a7"/>
        <w:ind w:left="780" w:firstLineChars="0" w:firstLine="0"/>
        <w:rPr>
          <w:sz w:val="24"/>
          <w:szCs w:val="28"/>
        </w:rPr>
      </w:pPr>
      <w:r w:rsidRPr="00281688">
        <w:rPr>
          <w:rFonts w:hint="eastAsia"/>
          <w:sz w:val="24"/>
          <w:szCs w:val="28"/>
        </w:rPr>
        <w:t>在作为主键的列上，强制该列的唯一性和组织表中数据的排列结构；</w:t>
      </w:r>
    </w:p>
    <w:p w:rsidR="00866A06" w:rsidRPr="00281688" w:rsidRDefault="00866A06" w:rsidP="00866A06">
      <w:pPr>
        <w:pStyle w:val="a7"/>
        <w:ind w:left="780" w:firstLineChars="0" w:firstLine="0"/>
        <w:rPr>
          <w:sz w:val="24"/>
          <w:szCs w:val="28"/>
        </w:rPr>
      </w:pPr>
      <w:r w:rsidRPr="00281688">
        <w:rPr>
          <w:rFonts w:hint="eastAsia"/>
          <w:sz w:val="24"/>
          <w:szCs w:val="28"/>
        </w:rPr>
        <w:t>在经常用在连接的列上，这些列主要是一些外键，可以加快连接的速度；在经常需要根据范围进行搜索的列上创建索引，因为索引已经排序，其指定的范围是连续的；</w:t>
      </w:r>
    </w:p>
    <w:p w:rsidR="00866A06" w:rsidRPr="00281688" w:rsidRDefault="00866A06" w:rsidP="00866A06">
      <w:pPr>
        <w:pStyle w:val="a7"/>
        <w:ind w:left="780" w:firstLineChars="0" w:firstLine="0"/>
        <w:rPr>
          <w:sz w:val="24"/>
          <w:szCs w:val="28"/>
        </w:rPr>
      </w:pPr>
      <w:r w:rsidRPr="00281688">
        <w:rPr>
          <w:rFonts w:hint="eastAsia"/>
          <w:sz w:val="24"/>
          <w:szCs w:val="28"/>
        </w:rPr>
        <w:t>在经常需要排序的列上创建索引，因为索引已经排序，这样查询可以利用索引的排序，加快排序查询时间；</w:t>
      </w:r>
    </w:p>
    <w:p w:rsidR="00866A06" w:rsidRPr="00281688" w:rsidRDefault="00866A06" w:rsidP="00866A06">
      <w:pPr>
        <w:pStyle w:val="a7"/>
        <w:ind w:left="780" w:firstLineChars="0" w:firstLine="0"/>
        <w:rPr>
          <w:sz w:val="24"/>
          <w:szCs w:val="28"/>
        </w:rPr>
      </w:pPr>
      <w:r w:rsidRPr="00281688">
        <w:rPr>
          <w:rFonts w:hint="eastAsia"/>
          <w:sz w:val="24"/>
          <w:szCs w:val="28"/>
        </w:rPr>
        <w:t>在经常使用在</w:t>
      </w:r>
      <w:r w:rsidRPr="00281688">
        <w:rPr>
          <w:sz w:val="24"/>
          <w:szCs w:val="28"/>
        </w:rPr>
        <w:t>WHERE</w:t>
      </w:r>
      <w:r w:rsidRPr="00281688">
        <w:rPr>
          <w:sz w:val="24"/>
          <w:szCs w:val="28"/>
        </w:rPr>
        <w:t>子句中的列上面创建索引，加快条件的判断速度。</w:t>
      </w:r>
    </w:p>
    <w:p w:rsidR="00866A06" w:rsidRPr="00281688" w:rsidRDefault="00866A06" w:rsidP="00866A06">
      <w:pPr>
        <w:pStyle w:val="a7"/>
        <w:ind w:left="780" w:firstLineChars="0" w:firstLine="0"/>
        <w:rPr>
          <w:sz w:val="24"/>
          <w:szCs w:val="28"/>
        </w:rPr>
      </w:pPr>
      <w:r w:rsidRPr="00281688">
        <w:rPr>
          <w:rFonts w:hint="eastAsia"/>
          <w:sz w:val="24"/>
          <w:szCs w:val="28"/>
        </w:rPr>
        <w:t>同样，对于有些列不应该创建索引。一般来说，不应该创建索引的这些列具有下列特点：</w:t>
      </w:r>
    </w:p>
    <w:p w:rsidR="00866A06" w:rsidRPr="00281688" w:rsidRDefault="00866A06" w:rsidP="00866A06">
      <w:pPr>
        <w:pStyle w:val="a7"/>
        <w:ind w:left="780" w:firstLineChars="0" w:firstLine="0"/>
        <w:rPr>
          <w:sz w:val="24"/>
          <w:szCs w:val="28"/>
        </w:rPr>
      </w:pPr>
      <w:r w:rsidRPr="00281688">
        <w:rPr>
          <w:rFonts w:hint="eastAsia"/>
          <w:sz w:val="24"/>
          <w:szCs w:val="28"/>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rsidR="00866A06" w:rsidRPr="00281688" w:rsidRDefault="00866A06" w:rsidP="00866A06">
      <w:pPr>
        <w:pStyle w:val="a7"/>
        <w:ind w:left="780" w:firstLineChars="0" w:firstLine="0"/>
        <w:rPr>
          <w:sz w:val="24"/>
          <w:szCs w:val="28"/>
        </w:rPr>
      </w:pPr>
      <w:r w:rsidRPr="00281688">
        <w:rPr>
          <w:rFonts w:hint="eastAsia"/>
          <w:sz w:val="24"/>
          <w:szCs w:val="28"/>
        </w:rPr>
        <w:t>第二，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rsidR="00866A06" w:rsidRPr="00281688" w:rsidRDefault="00866A06" w:rsidP="00866A06">
      <w:pPr>
        <w:pStyle w:val="a7"/>
        <w:ind w:left="780" w:firstLineChars="0" w:firstLine="0"/>
        <w:rPr>
          <w:sz w:val="24"/>
          <w:szCs w:val="28"/>
        </w:rPr>
      </w:pPr>
      <w:r w:rsidRPr="00281688">
        <w:rPr>
          <w:rFonts w:hint="eastAsia"/>
          <w:sz w:val="24"/>
          <w:szCs w:val="28"/>
        </w:rPr>
        <w:t>第三，对于那些定义为</w:t>
      </w:r>
      <w:r w:rsidRPr="00281688">
        <w:rPr>
          <w:sz w:val="24"/>
          <w:szCs w:val="28"/>
        </w:rPr>
        <w:t>text, image</w:t>
      </w:r>
      <w:r w:rsidRPr="00281688">
        <w:rPr>
          <w:sz w:val="24"/>
          <w:szCs w:val="28"/>
        </w:rPr>
        <w:t>和</w:t>
      </w:r>
      <w:r w:rsidRPr="00281688">
        <w:rPr>
          <w:sz w:val="24"/>
          <w:szCs w:val="28"/>
        </w:rPr>
        <w:t>bit</w:t>
      </w:r>
      <w:r w:rsidRPr="00281688">
        <w:rPr>
          <w:sz w:val="24"/>
          <w:szCs w:val="28"/>
        </w:rPr>
        <w:t>数据类型的列不应该增加索引。这是因为，这些列的数据量要么相当大，要么取值很少</w:t>
      </w:r>
      <w:r w:rsidRPr="00281688">
        <w:rPr>
          <w:sz w:val="24"/>
          <w:szCs w:val="28"/>
        </w:rPr>
        <w:t>,</w:t>
      </w:r>
      <w:r w:rsidRPr="00281688">
        <w:rPr>
          <w:sz w:val="24"/>
          <w:szCs w:val="28"/>
        </w:rPr>
        <w:t>不利于使用索引。</w:t>
      </w:r>
    </w:p>
    <w:p w:rsidR="00866A06" w:rsidRPr="00281688" w:rsidRDefault="00866A06" w:rsidP="00866A06">
      <w:pPr>
        <w:pStyle w:val="a7"/>
        <w:ind w:left="780" w:firstLineChars="0" w:firstLine="0"/>
        <w:rPr>
          <w:sz w:val="24"/>
          <w:szCs w:val="28"/>
        </w:rPr>
      </w:pPr>
      <w:r w:rsidRPr="00281688">
        <w:rPr>
          <w:rFonts w:hint="eastAsia"/>
          <w:sz w:val="24"/>
          <w:szCs w:val="28"/>
        </w:rPr>
        <w:t>第四，当修改性能远远大于检索性能时，不应该创建索引。这是因为，修改性能和检索性能是互相矛盾的。当增加索引时，会提高检索性能，但是会降低修改性能。当减少索引时，会提高修改性能，降低检索性能。因此，当修改操作远远多于检索操作时，不应该创建索引。</w:t>
      </w:r>
    </w:p>
    <w:p w:rsidR="0080347C" w:rsidRPr="00281688" w:rsidRDefault="0080347C" w:rsidP="0080347C">
      <w:pPr>
        <w:pStyle w:val="a7"/>
        <w:numPr>
          <w:ilvl w:val="0"/>
          <w:numId w:val="67"/>
        </w:numPr>
        <w:ind w:firstLineChars="0"/>
        <w:outlineLvl w:val="2"/>
        <w:rPr>
          <w:sz w:val="24"/>
          <w:szCs w:val="28"/>
        </w:rPr>
      </w:pPr>
      <w:r w:rsidRPr="00281688">
        <w:rPr>
          <w:rFonts w:hint="eastAsia"/>
          <w:b/>
          <w:sz w:val="24"/>
          <w:szCs w:val="28"/>
        </w:rPr>
        <w:lastRenderedPageBreak/>
        <w:t>如何防止</w:t>
      </w:r>
      <w:proofErr w:type="spellStart"/>
      <w:r w:rsidRPr="00281688">
        <w:rPr>
          <w:rFonts w:hint="eastAsia"/>
          <w:b/>
          <w:sz w:val="24"/>
          <w:szCs w:val="28"/>
        </w:rPr>
        <w:t>sql</w:t>
      </w:r>
      <w:proofErr w:type="spellEnd"/>
      <w:r w:rsidRPr="00281688">
        <w:rPr>
          <w:rFonts w:hint="eastAsia"/>
          <w:b/>
          <w:sz w:val="24"/>
          <w:szCs w:val="28"/>
        </w:rPr>
        <w:t>注入</w:t>
      </w:r>
      <w:r w:rsidRPr="00281688">
        <w:rPr>
          <w:b/>
          <w:sz w:val="24"/>
          <w:szCs w:val="28"/>
        </w:rPr>
        <w:t>?</w:t>
      </w:r>
    </w:p>
    <w:p w:rsidR="0080347C" w:rsidRPr="00281688" w:rsidRDefault="0080347C" w:rsidP="0080347C">
      <w:pPr>
        <w:pStyle w:val="a7"/>
        <w:ind w:left="720" w:firstLineChars="0" w:firstLine="0"/>
        <w:rPr>
          <w:sz w:val="24"/>
          <w:szCs w:val="28"/>
        </w:rPr>
      </w:pPr>
      <w:r w:rsidRPr="00281688">
        <w:rPr>
          <w:rFonts w:hint="eastAsia"/>
          <w:sz w:val="24"/>
          <w:szCs w:val="28"/>
        </w:rPr>
        <w:t>1</w:t>
      </w:r>
      <w:r w:rsidRPr="00281688">
        <w:rPr>
          <w:rFonts w:hint="eastAsia"/>
          <w:sz w:val="24"/>
          <w:szCs w:val="28"/>
        </w:rPr>
        <w:t>）简单又有效的方法是使用</w:t>
      </w:r>
      <w:proofErr w:type="spellStart"/>
      <w:r w:rsidRPr="00281688">
        <w:rPr>
          <w:sz w:val="24"/>
          <w:szCs w:val="28"/>
        </w:rPr>
        <w:t>PreparedStatement</w:t>
      </w:r>
      <w:proofErr w:type="spellEnd"/>
    </w:p>
    <w:p w:rsidR="0080347C" w:rsidRPr="00281688" w:rsidRDefault="0080347C" w:rsidP="0080347C">
      <w:pPr>
        <w:pStyle w:val="a7"/>
        <w:ind w:left="720" w:firstLineChars="0" w:firstLine="0"/>
        <w:rPr>
          <w:sz w:val="24"/>
          <w:szCs w:val="28"/>
        </w:rPr>
      </w:pPr>
      <w:r w:rsidRPr="00281688">
        <w:rPr>
          <w:rFonts w:hint="eastAsia"/>
          <w:sz w:val="24"/>
          <w:szCs w:val="28"/>
        </w:rPr>
        <w:t>采用预编译语句集，它内置了处理</w:t>
      </w:r>
      <w:r w:rsidRPr="00281688">
        <w:rPr>
          <w:sz w:val="24"/>
          <w:szCs w:val="28"/>
        </w:rPr>
        <w:t>SQL</w:t>
      </w:r>
      <w:r w:rsidRPr="00281688">
        <w:rPr>
          <w:sz w:val="24"/>
          <w:szCs w:val="28"/>
        </w:rPr>
        <w:t>注入的能力，只要使用它的</w:t>
      </w:r>
      <w:proofErr w:type="spellStart"/>
      <w:r w:rsidRPr="00281688">
        <w:rPr>
          <w:sz w:val="24"/>
          <w:szCs w:val="28"/>
        </w:rPr>
        <w:t>setXXX</w:t>
      </w:r>
      <w:proofErr w:type="spellEnd"/>
      <w:r w:rsidRPr="00281688">
        <w:rPr>
          <w:sz w:val="24"/>
          <w:szCs w:val="28"/>
        </w:rPr>
        <w:t>方法传值即可。</w:t>
      </w:r>
    </w:p>
    <w:p w:rsidR="0080347C" w:rsidRPr="00281688" w:rsidRDefault="0080347C" w:rsidP="0080347C">
      <w:pPr>
        <w:pStyle w:val="a7"/>
        <w:ind w:left="720" w:firstLineChars="0" w:firstLine="0"/>
        <w:rPr>
          <w:sz w:val="24"/>
          <w:szCs w:val="28"/>
        </w:rPr>
      </w:pPr>
      <w:r w:rsidRPr="00281688">
        <w:rPr>
          <w:rFonts w:hint="eastAsia"/>
          <w:sz w:val="24"/>
          <w:szCs w:val="28"/>
        </w:rPr>
        <w:t>使用好处：</w:t>
      </w:r>
    </w:p>
    <w:p w:rsidR="0080347C" w:rsidRPr="00281688" w:rsidRDefault="0080347C" w:rsidP="0080347C">
      <w:pPr>
        <w:pStyle w:val="a7"/>
        <w:ind w:left="720" w:firstLineChars="0" w:firstLine="0"/>
        <w:rPr>
          <w:sz w:val="24"/>
          <w:szCs w:val="28"/>
        </w:rPr>
      </w:pPr>
      <w:r w:rsidRPr="00281688">
        <w:rPr>
          <w:sz w:val="24"/>
          <w:szCs w:val="28"/>
        </w:rPr>
        <w:t>(1).</w:t>
      </w:r>
      <w:r w:rsidRPr="00281688">
        <w:rPr>
          <w:sz w:val="24"/>
          <w:szCs w:val="28"/>
        </w:rPr>
        <w:t>代码的可读性和可维护性</w:t>
      </w:r>
      <w:r w:rsidRPr="00281688">
        <w:rPr>
          <w:sz w:val="24"/>
          <w:szCs w:val="28"/>
        </w:rPr>
        <w:t>.</w:t>
      </w:r>
    </w:p>
    <w:p w:rsidR="0080347C" w:rsidRPr="00281688" w:rsidRDefault="0080347C" w:rsidP="0080347C">
      <w:pPr>
        <w:pStyle w:val="a7"/>
        <w:ind w:left="720" w:firstLineChars="0" w:firstLine="0"/>
        <w:rPr>
          <w:sz w:val="24"/>
          <w:szCs w:val="28"/>
        </w:rPr>
      </w:pPr>
      <w:r w:rsidRPr="00281688">
        <w:rPr>
          <w:sz w:val="24"/>
          <w:szCs w:val="28"/>
        </w:rPr>
        <w:t>(2).</w:t>
      </w:r>
      <w:proofErr w:type="spellStart"/>
      <w:r w:rsidRPr="00281688">
        <w:rPr>
          <w:sz w:val="24"/>
          <w:szCs w:val="28"/>
        </w:rPr>
        <w:t>PreparedStatement</w:t>
      </w:r>
      <w:proofErr w:type="spellEnd"/>
      <w:r w:rsidRPr="00281688">
        <w:rPr>
          <w:sz w:val="24"/>
          <w:szCs w:val="28"/>
        </w:rPr>
        <w:t>尽最大可能提高性能</w:t>
      </w:r>
      <w:r w:rsidRPr="00281688">
        <w:rPr>
          <w:sz w:val="24"/>
          <w:szCs w:val="28"/>
        </w:rPr>
        <w:t>.</w:t>
      </w:r>
    </w:p>
    <w:p w:rsidR="0080347C" w:rsidRPr="00281688" w:rsidRDefault="0080347C" w:rsidP="0080347C">
      <w:pPr>
        <w:pStyle w:val="a7"/>
        <w:ind w:left="720" w:firstLineChars="0" w:firstLine="0"/>
        <w:rPr>
          <w:sz w:val="24"/>
          <w:szCs w:val="28"/>
        </w:rPr>
      </w:pPr>
      <w:r w:rsidRPr="00281688">
        <w:rPr>
          <w:sz w:val="24"/>
          <w:szCs w:val="28"/>
        </w:rPr>
        <w:t>(3).</w:t>
      </w:r>
      <w:r w:rsidRPr="00281688">
        <w:rPr>
          <w:sz w:val="24"/>
          <w:szCs w:val="28"/>
        </w:rPr>
        <w:t>最重要的一点是极大地提高了安全性</w:t>
      </w:r>
      <w:r w:rsidRPr="00281688">
        <w:rPr>
          <w:sz w:val="24"/>
          <w:szCs w:val="28"/>
        </w:rPr>
        <w:t>.</w:t>
      </w:r>
    </w:p>
    <w:p w:rsidR="0080347C" w:rsidRPr="00281688" w:rsidRDefault="0080347C" w:rsidP="0080347C">
      <w:pPr>
        <w:pStyle w:val="a7"/>
        <w:ind w:left="720" w:firstLineChars="0" w:firstLine="0"/>
        <w:rPr>
          <w:sz w:val="24"/>
          <w:szCs w:val="28"/>
        </w:rPr>
      </w:pPr>
      <w:r w:rsidRPr="00281688">
        <w:rPr>
          <w:rFonts w:hint="eastAsia"/>
          <w:sz w:val="24"/>
          <w:szCs w:val="28"/>
        </w:rPr>
        <w:t>原理：</w:t>
      </w:r>
    </w:p>
    <w:p w:rsidR="0080347C" w:rsidRPr="00281688" w:rsidRDefault="0080347C" w:rsidP="0080347C">
      <w:pPr>
        <w:pStyle w:val="a7"/>
        <w:ind w:left="720" w:firstLineChars="0" w:firstLine="0"/>
        <w:rPr>
          <w:sz w:val="24"/>
          <w:szCs w:val="28"/>
        </w:rPr>
      </w:pPr>
      <w:proofErr w:type="spellStart"/>
      <w:r w:rsidRPr="00281688">
        <w:rPr>
          <w:sz w:val="24"/>
          <w:szCs w:val="28"/>
        </w:rPr>
        <w:t>sql</w:t>
      </w:r>
      <w:proofErr w:type="spellEnd"/>
      <w:r w:rsidRPr="00281688">
        <w:rPr>
          <w:sz w:val="24"/>
          <w:szCs w:val="28"/>
        </w:rPr>
        <w:t>注入只对</w:t>
      </w:r>
      <w:proofErr w:type="spellStart"/>
      <w:r w:rsidRPr="00281688">
        <w:rPr>
          <w:sz w:val="24"/>
          <w:szCs w:val="28"/>
        </w:rPr>
        <w:t>sql</w:t>
      </w:r>
      <w:proofErr w:type="spellEnd"/>
      <w:r w:rsidRPr="00281688">
        <w:rPr>
          <w:sz w:val="24"/>
          <w:szCs w:val="28"/>
        </w:rPr>
        <w:t>语句的准备</w:t>
      </w:r>
      <w:r w:rsidRPr="00281688">
        <w:rPr>
          <w:sz w:val="24"/>
          <w:szCs w:val="28"/>
        </w:rPr>
        <w:t>(</w:t>
      </w:r>
      <w:r w:rsidRPr="00281688">
        <w:rPr>
          <w:sz w:val="24"/>
          <w:szCs w:val="28"/>
        </w:rPr>
        <w:t>编译</w:t>
      </w:r>
      <w:r w:rsidRPr="00281688">
        <w:rPr>
          <w:sz w:val="24"/>
          <w:szCs w:val="28"/>
        </w:rPr>
        <w:t>)</w:t>
      </w:r>
      <w:r w:rsidRPr="00281688">
        <w:rPr>
          <w:sz w:val="24"/>
          <w:szCs w:val="28"/>
        </w:rPr>
        <w:t>过程有破坏作用</w:t>
      </w:r>
      <w:r w:rsidRPr="00281688">
        <w:rPr>
          <w:rFonts w:hint="eastAsia"/>
          <w:sz w:val="24"/>
          <w:szCs w:val="28"/>
        </w:rPr>
        <w:t>而</w:t>
      </w:r>
      <w:proofErr w:type="spellStart"/>
      <w:r w:rsidRPr="00281688">
        <w:rPr>
          <w:sz w:val="24"/>
          <w:szCs w:val="28"/>
        </w:rPr>
        <w:t>PreparedStatement</w:t>
      </w:r>
      <w:proofErr w:type="spellEnd"/>
      <w:r w:rsidRPr="00281688">
        <w:rPr>
          <w:sz w:val="24"/>
          <w:szCs w:val="28"/>
        </w:rPr>
        <w:t>已经准备好了</w:t>
      </w:r>
      <w:r w:rsidRPr="00281688">
        <w:rPr>
          <w:sz w:val="24"/>
          <w:szCs w:val="28"/>
        </w:rPr>
        <w:t>,</w:t>
      </w:r>
      <w:r w:rsidRPr="00281688">
        <w:rPr>
          <w:sz w:val="24"/>
          <w:szCs w:val="28"/>
        </w:rPr>
        <w:t>执行阶段只是把输入串作为数据处理</w:t>
      </w:r>
      <w:r w:rsidRPr="00281688">
        <w:rPr>
          <w:sz w:val="24"/>
          <w:szCs w:val="28"/>
        </w:rPr>
        <w:t>,</w:t>
      </w:r>
      <w:r w:rsidRPr="00281688">
        <w:rPr>
          <w:rFonts w:hint="eastAsia"/>
          <w:sz w:val="24"/>
          <w:szCs w:val="28"/>
        </w:rPr>
        <w:t>而不再对</w:t>
      </w:r>
      <w:proofErr w:type="spellStart"/>
      <w:r w:rsidRPr="00281688">
        <w:rPr>
          <w:sz w:val="24"/>
          <w:szCs w:val="28"/>
        </w:rPr>
        <w:t>sql</w:t>
      </w:r>
      <w:proofErr w:type="spellEnd"/>
      <w:r w:rsidRPr="00281688">
        <w:rPr>
          <w:sz w:val="24"/>
          <w:szCs w:val="28"/>
        </w:rPr>
        <w:t>语句进行解析</w:t>
      </w:r>
      <w:r w:rsidRPr="00281688">
        <w:rPr>
          <w:sz w:val="24"/>
          <w:szCs w:val="28"/>
        </w:rPr>
        <w:t>,</w:t>
      </w:r>
      <w:r w:rsidRPr="00281688">
        <w:rPr>
          <w:sz w:val="24"/>
          <w:szCs w:val="28"/>
        </w:rPr>
        <w:t>准备</w:t>
      </w:r>
      <w:r w:rsidRPr="00281688">
        <w:rPr>
          <w:sz w:val="24"/>
          <w:szCs w:val="28"/>
        </w:rPr>
        <w:t>,</w:t>
      </w:r>
      <w:r w:rsidRPr="00281688">
        <w:rPr>
          <w:sz w:val="24"/>
          <w:szCs w:val="28"/>
        </w:rPr>
        <w:t>因此也就避免了</w:t>
      </w:r>
      <w:proofErr w:type="spellStart"/>
      <w:r w:rsidRPr="00281688">
        <w:rPr>
          <w:sz w:val="24"/>
          <w:szCs w:val="28"/>
        </w:rPr>
        <w:t>sql</w:t>
      </w:r>
      <w:proofErr w:type="spellEnd"/>
      <w:r w:rsidRPr="00281688">
        <w:rPr>
          <w:sz w:val="24"/>
          <w:szCs w:val="28"/>
        </w:rPr>
        <w:t>注入问题</w:t>
      </w:r>
      <w:r w:rsidRPr="00281688">
        <w:rPr>
          <w:sz w:val="24"/>
          <w:szCs w:val="28"/>
        </w:rPr>
        <w:t>.</w:t>
      </w:r>
    </w:p>
    <w:p w:rsidR="0080347C" w:rsidRPr="00281688" w:rsidRDefault="0080347C" w:rsidP="0080347C">
      <w:pPr>
        <w:pStyle w:val="a7"/>
        <w:ind w:left="720" w:firstLineChars="0" w:firstLine="0"/>
        <w:rPr>
          <w:sz w:val="24"/>
          <w:szCs w:val="28"/>
        </w:rPr>
      </w:pPr>
      <w:r w:rsidRPr="00281688">
        <w:rPr>
          <w:rFonts w:hint="eastAsia"/>
          <w:sz w:val="24"/>
          <w:szCs w:val="28"/>
        </w:rPr>
        <w:t>2</w:t>
      </w:r>
      <w:r w:rsidRPr="00281688">
        <w:rPr>
          <w:rFonts w:hint="eastAsia"/>
          <w:sz w:val="24"/>
          <w:szCs w:val="28"/>
        </w:rPr>
        <w:t>）</w:t>
      </w:r>
      <w:r w:rsidRPr="00281688">
        <w:rPr>
          <w:sz w:val="24"/>
          <w:szCs w:val="28"/>
        </w:rPr>
        <w:t>使用正则表达式过滤传入的参数</w:t>
      </w:r>
    </w:p>
    <w:p w:rsidR="0080347C" w:rsidRPr="00281688" w:rsidRDefault="0080347C" w:rsidP="0080347C">
      <w:pPr>
        <w:pStyle w:val="a7"/>
        <w:ind w:left="720" w:firstLineChars="0" w:firstLine="0"/>
        <w:rPr>
          <w:sz w:val="24"/>
          <w:szCs w:val="28"/>
        </w:rPr>
      </w:pPr>
      <w:r w:rsidRPr="00281688">
        <w:rPr>
          <w:rFonts w:hint="eastAsia"/>
          <w:sz w:val="24"/>
          <w:szCs w:val="28"/>
        </w:rPr>
        <w:t>3</w:t>
      </w:r>
      <w:r w:rsidRPr="00281688">
        <w:rPr>
          <w:rFonts w:hint="eastAsia"/>
          <w:sz w:val="24"/>
          <w:szCs w:val="28"/>
        </w:rPr>
        <w:t>）使用</w:t>
      </w:r>
      <w:proofErr w:type="spellStart"/>
      <w:r w:rsidRPr="00281688">
        <w:rPr>
          <w:sz w:val="24"/>
          <w:szCs w:val="28"/>
        </w:rPr>
        <w:t>javascript</w:t>
      </w:r>
      <w:proofErr w:type="spellEnd"/>
      <w:r w:rsidRPr="00281688">
        <w:rPr>
          <w:sz w:val="24"/>
          <w:szCs w:val="28"/>
        </w:rPr>
        <w:t>在客户端进行不安全字符屏蔽</w:t>
      </w:r>
    </w:p>
    <w:p w:rsidR="0080347C" w:rsidRPr="00281688" w:rsidRDefault="0080347C" w:rsidP="0080347C">
      <w:pPr>
        <w:pStyle w:val="a7"/>
        <w:ind w:left="720" w:firstLineChars="0" w:firstLine="0"/>
        <w:rPr>
          <w:sz w:val="24"/>
          <w:szCs w:val="28"/>
        </w:rPr>
      </w:pPr>
      <w:r w:rsidRPr="00281688">
        <w:rPr>
          <w:rFonts w:hint="eastAsia"/>
          <w:sz w:val="24"/>
          <w:szCs w:val="28"/>
        </w:rPr>
        <w:t>功能介绍：检查是否含有”‘”</w:t>
      </w:r>
      <w:r w:rsidRPr="00281688">
        <w:rPr>
          <w:sz w:val="24"/>
          <w:szCs w:val="28"/>
        </w:rPr>
        <w:t>,”\\”,”/”</w:t>
      </w:r>
    </w:p>
    <w:p w:rsidR="0080347C" w:rsidRPr="00281688" w:rsidRDefault="0080347C" w:rsidP="0080347C">
      <w:pPr>
        <w:pStyle w:val="a7"/>
        <w:ind w:left="720" w:firstLineChars="0" w:firstLine="0"/>
        <w:rPr>
          <w:sz w:val="24"/>
          <w:szCs w:val="28"/>
        </w:rPr>
      </w:pPr>
      <w:r w:rsidRPr="00281688">
        <w:rPr>
          <w:rFonts w:hint="eastAsia"/>
          <w:sz w:val="24"/>
          <w:szCs w:val="28"/>
        </w:rPr>
        <w:t>参数说明：要检查的字符串</w:t>
      </w:r>
    </w:p>
    <w:p w:rsidR="0080347C" w:rsidRPr="00281688" w:rsidRDefault="0080347C" w:rsidP="0080347C">
      <w:pPr>
        <w:pStyle w:val="a7"/>
        <w:ind w:left="720" w:firstLineChars="0" w:firstLine="0"/>
        <w:rPr>
          <w:sz w:val="24"/>
          <w:szCs w:val="28"/>
        </w:rPr>
      </w:pPr>
      <w:r w:rsidRPr="00281688">
        <w:rPr>
          <w:rFonts w:hint="eastAsia"/>
          <w:sz w:val="24"/>
          <w:szCs w:val="28"/>
        </w:rPr>
        <w:t>返回值：</w:t>
      </w:r>
      <w:r w:rsidRPr="00281688">
        <w:rPr>
          <w:sz w:val="24"/>
          <w:szCs w:val="28"/>
        </w:rPr>
        <w:t>0</w:t>
      </w:r>
      <w:r w:rsidRPr="00281688">
        <w:rPr>
          <w:sz w:val="24"/>
          <w:szCs w:val="28"/>
        </w:rPr>
        <w:t>：是</w:t>
      </w:r>
      <w:r w:rsidRPr="00281688">
        <w:rPr>
          <w:sz w:val="24"/>
          <w:szCs w:val="28"/>
        </w:rPr>
        <w:t>1</w:t>
      </w:r>
      <w:r w:rsidRPr="00281688">
        <w:rPr>
          <w:sz w:val="24"/>
          <w:szCs w:val="28"/>
        </w:rPr>
        <w:t>：不是</w:t>
      </w:r>
    </w:p>
    <w:p w:rsidR="00BA24F9" w:rsidRPr="00281688" w:rsidRDefault="00BA24F9" w:rsidP="00C635BE">
      <w:pPr>
        <w:pStyle w:val="a7"/>
        <w:numPr>
          <w:ilvl w:val="0"/>
          <w:numId w:val="67"/>
        </w:numPr>
        <w:ind w:firstLineChars="0"/>
        <w:outlineLvl w:val="2"/>
        <w:rPr>
          <w:sz w:val="24"/>
          <w:szCs w:val="28"/>
        </w:rPr>
      </w:pPr>
      <w:r w:rsidRPr="00281688">
        <w:rPr>
          <w:sz w:val="24"/>
          <w:szCs w:val="28"/>
        </w:rPr>
        <w:t>D</w:t>
      </w:r>
    </w:p>
    <w:p w:rsidR="00BA24F9" w:rsidRPr="00281688" w:rsidRDefault="00BA24F9" w:rsidP="00C635BE">
      <w:pPr>
        <w:pStyle w:val="a7"/>
        <w:numPr>
          <w:ilvl w:val="0"/>
          <w:numId w:val="67"/>
        </w:numPr>
        <w:ind w:firstLineChars="0"/>
        <w:outlineLvl w:val="2"/>
        <w:rPr>
          <w:sz w:val="24"/>
          <w:szCs w:val="28"/>
        </w:rPr>
      </w:pPr>
      <w:r w:rsidRPr="00281688">
        <w:rPr>
          <w:rFonts w:hint="eastAsia"/>
          <w:sz w:val="24"/>
          <w:szCs w:val="28"/>
        </w:rPr>
        <w:t>dd</w:t>
      </w:r>
    </w:p>
    <w:p w:rsidR="00BA29CB" w:rsidRPr="00281688" w:rsidRDefault="000A1CA0" w:rsidP="00C635BE">
      <w:pPr>
        <w:pStyle w:val="a7"/>
        <w:numPr>
          <w:ilvl w:val="0"/>
          <w:numId w:val="66"/>
        </w:numPr>
        <w:ind w:firstLineChars="0"/>
        <w:outlineLvl w:val="1"/>
        <w:rPr>
          <w:b/>
          <w:sz w:val="24"/>
          <w:szCs w:val="28"/>
        </w:rPr>
      </w:pPr>
      <w:r w:rsidRPr="00281688">
        <w:rPr>
          <w:rFonts w:hint="eastAsia"/>
          <w:b/>
          <w:sz w:val="24"/>
          <w:szCs w:val="28"/>
        </w:rPr>
        <w:t>事务</w:t>
      </w:r>
    </w:p>
    <w:p w:rsidR="00842909" w:rsidRPr="00281688" w:rsidRDefault="00842909" w:rsidP="00C635BE">
      <w:pPr>
        <w:pStyle w:val="a7"/>
        <w:numPr>
          <w:ilvl w:val="0"/>
          <w:numId w:val="69"/>
        </w:numPr>
        <w:ind w:firstLineChars="0"/>
        <w:outlineLvl w:val="2"/>
        <w:rPr>
          <w:sz w:val="24"/>
          <w:szCs w:val="28"/>
        </w:rPr>
      </w:pPr>
      <w:r w:rsidRPr="00281688">
        <w:rPr>
          <w:rFonts w:hint="eastAsia"/>
          <w:b/>
          <w:sz w:val="24"/>
          <w:szCs w:val="28"/>
        </w:rPr>
        <w:t>数据库引擎种类及区别</w:t>
      </w:r>
    </w:p>
    <w:p w:rsidR="00842909" w:rsidRPr="00281688" w:rsidRDefault="00842909" w:rsidP="00842909">
      <w:pPr>
        <w:pStyle w:val="a7"/>
        <w:ind w:left="780" w:firstLineChars="0" w:firstLine="0"/>
        <w:rPr>
          <w:rFonts w:ascii="Verdana" w:hAnsi="Verdana"/>
          <w:color w:val="000000"/>
          <w:sz w:val="24"/>
          <w:szCs w:val="24"/>
          <w:shd w:val="clear" w:color="auto" w:fill="FFFFFF"/>
        </w:rPr>
      </w:pPr>
      <w:r w:rsidRPr="00281688">
        <w:rPr>
          <w:rStyle w:val="af3"/>
          <w:rFonts w:ascii="Verdana" w:hAnsi="Verdana"/>
          <w:color w:val="000000"/>
          <w:sz w:val="24"/>
          <w:szCs w:val="24"/>
          <w:shd w:val="clear" w:color="auto" w:fill="FFFFFF"/>
        </w:rPr>
        <w:t>数据库引擎</w:t>
      </w:r>
      <w:r w:rsidRPr="00281688">
        <w:rPr>
          <w:rFonts w:ascii="Verdana" w:hAnsi="Verdana"/>
          <w:color w:val="000000"/>
          <w:sz w:val="24"/>
          <w:szCs w:val="24"/>
          <w:shd w:val="clear" w:color="auto" w:fill="FFFFFF"/>
        </w:rPr>
        <w:t>是用于</w:t>
      </w:r>
      <w:r w:rsidRPr="00281688">
        <w:rPr>
          <w:rFonts w:ascii="Verdana" w:hAnsi="Verdana"/>
          <w:color w:val="FF0000"/>
          <w:sz w:val="24"/>
          <w:szCs w:val="24"/>
          <w:shd w:val="clear" w:color="auto" w:fill="FFFFFF"/>
        </w:rPr>
        <w:t>存储、处理和保护数据的核心服务</w:t>
      </w:r>
      <w:r w:rsidRPr="00281688">
        <w:rPr>
          <w:rFonts w:ascii="Verdana" w:hAnsi="Verdana"/>
          <w:color w:val="000000"/>
          <w:sz w:val="24"/>
          <w:szCs w:val="24"/>
          <w:shd w:val="clear" w:color="auto" w:fill="FFFFFF"/>
        </w:rPr>
        <w:t>。利用数据库引擎可控制访问权限并快速处理事务，从而满足企业内大多数需要处理大量数据的应用程序的要求。</w:t>
      </w:r>
      <w:r w:rsidRPr="00281688">
        <w:rPr>
          <w:rFonts w:ascii="Verdana" w:hAnsi="Verdana"/>
          <w:color w:val="000000"/>
          <w:sz w:val="24"/>
          <w:szCs w:val="24"/>
          <w:shd w:val="clear" w:color="auto" w:fill="FFFFFF"/>
        </w:rPr>
        <w:t xml:space="preserve"> </w:t>
      </w:r>
      <w:r w:rsidRPr="00281688">
        <w:rPr>
          <w:rFonts w:ascii="Verdana" w:hAnsi="Verdana"/>
          <w:color w:val="000000"/>
          <w:sz w:val="24"/>
          <w:szCs w:val="24"/>
          <w:shd w:val="clear" w:color="auto" w:fill="FFFFFF"/>
        </w:rPr>
        <w:t>使用数据库引擎创建用于联机事务处理或联机分析处理数据的关系数据库。这包括创建用于存储数据的表和用于查看、管理和保护数据安全的数据库对象（如索引、视图和存储过程）。</w:t>
      </w:r>
    </w:p>
    <w:p w:rsidR="00842909" w:rsidRPr="00281688" w:rsidRDefault="00842909" w:rsidP="00842909">
      <w:pPr>
        <w:pStyle w:val="a7"/>
        <w:ind w:left="780" w:firstLineChars="0" w:firstLine="0"/>
        <w:rPr>
          <w:sz w:val="24"/>
          <w:szCs w:val="28"/>
        </w:rPr>
      </w:pPr>
      <w:proofErr w:type="spellStart"/>
      <w:r w:rsidRPr="00281688">
        <w:rPr>
          <w:rFonts w:hint="eastAsia"/>
          <w:color w:val="FF0000"/>
          <w:sz w:val="24"/>
          <w:szCs w:val="28"/>
        </w:rPr>
        <w:t>Innodb</w:t>
      </w:r>
      <w:proofErr w:type="spellEnd"/>
      <w:r w:rsidRPr="00281688">
        <w:rPr>
          <w:rFonts w:hint="eastAsia"/>
          <w:color w:val="FF0000"/>
          <w:sz w:val="24"/>
          <w:szCs w:val="28"/>
        </w:rPr>
        <w:t>引擎</w:t>
      </w:r>
      <w:r w:rsidRPr="00281688">
        <w:rPr>
          <w:rFonts w:hint="eastAsia"/>
          <w:color w:val="FF0000"/>
          <w:sz w:val="24"/>
          <w:szCs w:val="28"/>
        </w:rPr>
        <w:t xml:space="preserve">: </w:t>
      </w:r>
      <w:proofErr w:type="spellStart"/>
      <w:r w:rsidRPr="00281688">
        <w:rPr>
          <w:rFonts w:hint="eastAsia"/>
          <w:sz w:val="24"/>
          <w:szCs w:val="28"/>
        </w:rPr>
        <w:t>Innodb</w:t>
      </w:r>
      <w:proofErr w:type="spellEnd"/>
      <w:r w:rsidRPr="00281688">
        <w:rPr>
          <w:rFonts w:hint="eastAsia"/>
          <w:sz w:val="24"/>
          <w:szCs w:val="28"/>
        </w:rPr>
        <w:t>引擎提供了对数据库</w:t>
      </w:r>
      <w:r w:rsidRPr="00281688">
        <w:rPr>
          <w:rFonts w:hint="eastAsia"/>
          <w:sz w:val="24"/>
          <w:szCs w:val="28"/>
        </w:rPr>
        <w:t>ACID</w:t>
      </w:r>
      <w:r w:rsidRPr="00281688">
        <w:rPr>
          <w:rFonts w:hint="eastAsia"/>
          <w:sz w:val="24"/>
          <w:szCs w:val="28"/>
        </w:rPr>
        <w:t>事务的支持，并且实现了</w:t>
      </w:r>
      <w:r w:rsidRPr="00281688">
        <w:rPr>
          <w:rFonts w:hint="eastAsia"/>
          <w:sz w:val="24"/>
          <w:szCs w:val="28"/>
        </w:rPr>
        <w:t>SQL</w:t>
      </w:r>
      <w:r w:rsidRPr="00281688">
        <w:rPr>
          <w:rFonts w:hint="eastAsia"/>
          <w:sz w:val="24"/>
          <w:szCs w:val="28"/>
        </w:rPr>
        <w:t>标准的四种隔离级别，该引擎还提供了行级锁和外键约束，它的设计目标是处理大容量数据库系统，它本身其实就是基于</w:t>
      </w:r>
      <w:r w:rsidRPr="00281688">
        <w:rPr>
          <w:rFonts w:hint="eastAsia"/>
          <w:sz w:val="24"/>
          <w:szCs w:val="28"/>
        </w:rPr>
        <w:t>MySQL</w:t>
      </w:r>
      <w:r w:rsidRPr="00281688">
        <w:rPr>
          <w:rFonts w:hint="eastAsia"/>
          <w:sz w:val="24"/>
          <w:szCs w:val="28"/>
        </w:rPr>
        <w:t>后台的完整数据库系统，</w:t>
      </w:r>
      <w:r w:rsidRPr="00281688">
        <w:rPr>
          <w:rFonts w:hint="eastAsia"/>
          <w:sz w:val="24"/>
          <w:szCs w:val="28"/>
        </w:rPr>
        <w:t>MySQL</w:t>
      </w:r>
      <w:r w:rsidRPr="00281688">
        <w:rPr>
          <w:rFonts w:hint="eastAsia"/>
          <w:sz w:val="24"/>
          <w:szCs w:val="28"/>
        </w:rPr>
        <w:t>运行时</w:t>
      </w:r>
      <w:proofErr w:type="spellStart"/>
      <w:r w:rsidRPr="00281688">
        <w:rPr>
          <w:rFonts w:hint="eastAsia"/>
          <w:sz w:val="24"/>
          <w:szCs w:val="28"/>
        </w:rPr>
        <w:t>Innodb</w:t>
      </w:r>
      <w:proofErr w:type="spellEnd"/>
      <w:r w:rsidRPr="00281688">
        <w:rPr>
          <w:rFonts w:hint="eastAsia"/>
          <w:sz w:val="24"/>
          <w:szCs w:val="28"/>
        </w:rPr>
        <w:t>会在内存中建立缓冲池，用于缓冲数据和索引。但是该引擎不支持</w:t>
      </w:r>
      <w:r w:rsidRPr="00281688">
        <w:rPr>
          <w:rFonts w:hint="eastAsia"/>
          <w:sz w:val="24"/>
          <w:szCs w:val="28"/>
        </w:rPr>
        <w:t>FULLTEXT</w:t>
      </w:r>
      <w:r w:rsidRPr="00281688">
        <w:rPr>
          <w:rFonts w:hint="eastAsia"/>
          <w:sz w:val="24"/>
          <w:szCs w:val="28"/>
        </w:rPr>
        <w:t>类型的索引，而且它没有保存表的行数，当</w:t>
      </w:r>
      <w:r w:rsidRPr="00281688">
        <w:rPr>
          <w:rFonts w:hint="eastAsia"/>
          <w:sz w:val="24"/>
          <w:szCs w:val="28"/>
        </w:rPr>
        <w:t>SELECT COUNT(*) FROM TABLE</w:t>
      </w:r>
      <w:r w:rsidRPr="00281688">
        <w:rPr>
          <w:rFonts w:hint="eastAsia"/>
          <w:sz w:val="24"/>
          <w:szCs w:val="28"/>
        </w:rPr>
        <w:t>时需要扫描全表。当需要使用数据库事务时，该引擎当然是首选。由于锁的粒度更小，写操作不会锁定全表，所以在并发较高时，使用</w:t>
      </w:r>
      <w:proofErr w:type="spellStart"/>
      <w:r w:rsidRPr="00281688">
        <w:rPr>
          <w:rFonts w:hint="eastAsia"/>
          <w:sz w:val="24"/>
          <w:szCs w:val="28"/>
        </w:rPr>
        <w:t>Innodb</w:t>
      </w:r>
      <w:proofErr w:type="spellEnd"/>
      <w:r w:rsidRPr="00281688">
        <w:rPr>
          <w:rFonts w:hint="eastAsia"/>
          <w:sz w:val="24"/>
          <w:szCs w:val="28"/>
        </w:rPr>
        <w:t>引擎会提升效率。但是使用行级锁也不是绝对的，如果在执行一个</w:t>
      </w:r>
      <w:r w:rsidRPr="00281688">
        <w:rPr>
          <w:rFonts w:hint="eastAsia"/>
          <w:sz w:val="24"/>
          <w:szCs w:val="28"/>
        </w:rPr>
        <w:t>SQL</w:t>
      </w:r>
      <w:r w:rsidRPr="00281688">
        <w:rPr>
          <w:rFonts w:hint="eastAsia"/>
          <w:sz w:val="24"/>
          <w:szCs w:val="28"/>
        </w:rPr>
        <w:t>语句时</w:t>
      </w:r>
      <w:r w:rsidRPr="00281688">
        <w:rPr>
          <w:rFonts w:hint="eastAsia"/>
          <w:sz w:val="24"/>
          <w:szCs w:val="28"/>
        </w:rPr>
        <w:t>MySQL</w:t>
      </w:r>
      <w:r w:rsidRPr="00281688">
        <w:rPr>
          <w:rFonts w:hint="eastAsia"/>
          <w:sz w:val="24"/>
          <w:szCs w:val="28"/>
        </w:rPr>
        <w:t>不能确定要扫描的范围，</w:t>
      </w:r>
      <w:proofErr w:type="spellStart"/>
      <w:r w:rsidRPr="00281688">
        <w:rPr>
          <w:rFonts w:hint="eastAsia"/>
          <w:sz w:val="24"/>
          <w:szCs w:val="28"/>
        </w:rPr>
        <w:t>InnoDB</w:t>
      </w:r>
      <w:proofErr w:type="spellEnd"/>
      <w:r w:rsidRPr="00281688">
        <w:rPr>
          <w:rFonts w:hint="eastAsia"/>
          <w:sz w:val="24"/>
          <w:szCs w:val="28"/>
        </w:rPr>
        <w:t>表同样会锁全表。</w:t>
      </w:r>
    </w:p>
    <w:p w:rsidR="00842909" w:rsidRPr="00281688" w:rsidRDefault="00842909" w:rsidP="00842909">
      <w:pPr>
        <w:pStyle w:val="a7"/>
        <w:ind w:left="780" w:firstLineChars="0" w:firstLine="0"/>
        <w:rPr>
          <w:sz w:val="24"/>
          <w:szCs w:val="28"/>
        </w:rPr>
      </w:pPr>
      <w:proofErr w:type="spellStart"/>
      <w:r w:rsidRPr="00281688">
        <w:rPr>
          <w:sz w:val="24"/>
          <w:szCs w:val="28"/>
        </w:rPr>
        <w:t>InnoDB</w:t>
      </w:r>
      <w:proofErr w:type="spellEnd"/>
      <w:r w:rsidRPr="00281688">
        <w:rPr>
          <w:sz w:val="24"/>
          <w:szCs w:val="28"/>
        </w:rPr>
        <w:t>是一个事务型的存储引擎，有行级锁定和外键约束，适用于以下的场合：</w:t>
      </w:r>
    </w:p>
    <w:p w:rsidR="00842909" w:rsidRPr="00281688" w:rsidRDefault="00842909" w:rsidP="00842909">
      <w:pPr>
        <w:pStyle w:val="a7"/>
        <w:ind w:left="780" w:firstLineChars="0" w:firstLine="0"/>
        <w:rPr>
          <w:sz w:val="24"/>
          <w:szCs w:val="28"/>
        </w:rPr>
      </w:pPr>
      <w:r w:rsidRPr="00281688">
        <w:rPr>
          <w:sz w:val="24"/>
          <w:szCs w:val="28"/>
        </w:rPr>
        <w:t xml:space="preserve">1. </w:t>
      </w:r>
      <w:r w:rsidRPr="00281688">
        <w:rPr>
          <w:sz w:val="24"/>
          <w:szCs w:val="28"/>
        </w:rPr>
        <w:t>更新多的表，适合处理多重并发的更新请求。</w:t>
      </w:r>
    </w:p>
    <w:p w:rsidR="00842909" w:rsidRPr="00281688" w:rsidRDefault="00842909" w:rsidP="00842909">
      <w:pPr>
        <w:pStyle w:val="a7"/>
        <w:ind w:left="780" w:firstLineChars="0" w:firstLine="0"/>
        <w:rPr>
          <w:sz w:val="24"/>
          <w:szCs w:val="28"/>
        </w:rPr>
      </w:pPr>
      <w:r w:rsidRPr="00281688">
        <w:rPr>
          <w:sz w:val="24"/>
          <w:szCs w:val="28"/>
        </w:rPr>
        <w:t xml:space="preserve">2. </w:t>
      </w:r>
      <w:r w:rsidRPr="00281688">
        <w:rPr>
          <w:sz w:val="24"/>
          <w:szCs w:val="28"/>
        </w:rPr>
        <w:t>支持事务。</w:t>
      </w:r>
    </w:p>
    <w:p w:rsidR="00842909" w:rsidRPr="00281688" w:rsidRDefault="00842909" w:rsidP="00842909">
      <w:pPr>
        <w:pStyle w:val="a7"/>
        <w:ind w:left="780" w:firstLineChars="0" w:firstLine="0"/>
        <w:rPr>
          <w:sz w:val="24"/>
          <w:szCs w:val="28"/>
        </w:rPr>
      </w:pPr>
      <w:r w:rsidRPr="00281688">
        <w:rPr>
          <w:sz w:val="24"/>
          <w:szCs w:val="28"/>
        </w:rPr>
        <w:t xml:space="preserve">3. </w:t>
      </w:r>
      <w:r w:rsidRPr="00281688">
        <w:rPr>
          <w:sz w:val="24"/>
          <w:szCs w:val="28"/>
        </w:rPr>
        <w:t>可以从灾难中恢复（通过</w:t>
      </w:r>
      <w:r w:rsidRPr="00281688">
        <w:rPr>
          <w:sz w:val="24"/>
          <w:szCs w:val="28"/>
        </w:rPr>
        <w:t>bin-log</w:t>
      </w:r>
      <w:r w:rsidRPr="00281688">
        <w:rPr>
          <w:sz w:val="24"/>
          <w:szCs w:val="28"/>
        </w:rPr>
        <w:t>日志等）。</w:t>
      </w:r>
    </w:p>
    <w:p w:rsidR="00842909" w:rsidRPr="00281688" w:rsidRDefault="00842909" w:rsidP="00842909">
      <w:pPr>
        <w:pStyle w:val="a7"/>
        <w:ind w:left="780" w:firstLineChars="0" w:firstLine="0"/>
        <w:rPr>
          <w:sz w:val="24"/>
          <w:szCs w:val="28"/>
        </w:rPr>
      </w:pPr>
      <w:r w:rsidRPr="00281688">
        <w:rPr>
          <w:sz w:val="24"/>
          <w:szCs w:val="28"/>
        </w:rPr>
        <w:t xml:space="preserve">4. </w:t>
      </w:r>
      <w:r w:rsidRPr="00281688">
        <w:rPr>
          <w:sz w:val="24"/>
          <w:szCs w:val="28"/>
        </w:rPr>
        <w:t>外键约束。只有他支持外键。</w:t>
      </w:r>
    </w:p>
    <w:p w:rsidR="00842909" w:rsidRPr="00281688" w:rsidRDefault="00842909" w:rsidP="00842909">
      <w:pPr>
        <w:pStyle w:val="a7"/>
        <w:ind w:left="780" w:firstLineChars="0" w:firstLine="0"/>
        <w:rPr>
          <w:sz w:val="24"/>
          <w:szCs w:val="28"/>
        </w:rPr>
      </w:pPr>
      <w:r w:rsidRPr="00281688">
        <w:rPr>
          <w:sz w:val="24"/>
          <w:szCs w:val="28"/>
        </w:rPr>
        <w:t xml:space="preserve">5. </w:t>
      </w:r>
      <w:r w:rsidRPr="00281688">
        <w:rPr>
          <w:sz w:val="24"/>
          <w:szCs w:val="28"/>
        </w:rPr>
        <w:t>支持自动增加列属性</w:t>
      </w:r>
      <w:proofErr w:type="spellStart"/>
      <w:r w:rsidRPr="00281688">
        <w:rPr>
          <w:sz w:val="24"/>
          <w:szCs w:val="28"/>
        </w:rPr>
        <w:t>auto_increment</w:t>
      </w:r>
      <w:proofErr w:type="spellEnd"/>
      <w:r w:rsidRPr="00281688">
        <w:rPr>
          <w:sz w:val="24"/>
          <w:szCs w:val="28"/>
        </w:rPr>
        <w:t>。</w:t>
      </w:r>
    </w:p>
    <w:p w:rsidR="00842909" w:rsidRPr="00281688" w:rsidRDefault="00842909" w:rsidP="00842909">
      <w:pPr>
        <w:pStyle w:val="a7"/>
        <w:ind w:left="780" w:firstLine="480"/>
        <w:rPr>
          <w:color w:val="FF0000"/>
          <w:sz w:val="24"/>
          <w:szCs w:val="28"/>
        </w:rPr>
      </w:pPr>
      <w:r w:rsidRPr="00281688">
        <w:rPr>
          <w:color w:val="FF0000"/>
          <w:sz w:val="24"/>
          <w:szCs w:val="28"/>
        </w:rPr>
        <w:t>ACID</w:t>
      </w:r>
    </w:p>
    <w:p w:rsidR="00842909" w:rsidRPr="00281688" w:rsidRDefault="00842909" w:rsidP="00842909">
      <w:pPr>
        <w:pStyle w:val="a7"/>
        <w:ind w:left="780" w:firstLine="480"/>
        <w:rPr>
          <w:sz w:val="24"/>
          <w:szCs w:val="28"/>
        </w:rPr>
      </w:pPr>
      <w:r w:rsidRPr="00281688">
        <w:rPr>
          <w:rFonts w:hint="eastAsia"/>
          <w:sz w:val="24"/>
          <w:szCs w:val="28"/>
        </w:rPr>
        <w:lastRenderedPageBreak/>
        <w:t xml:space="preserve">A  </w:t>
      </w:r>
      <w:r w:rsidRPr="00281688">
        <w:rPr>
          <w:rFonts w:hint="eastAsia"/>
          <w:sz w:val="24"/>
          <w:szCs w:val="28"/>
        </w:rPr>
        <w:t>事务的原子性</w:t>
      </w:r>
      <w:r w:rsidRPr="00281688">
        <w:rPr>
          <w:rFonts w:hint="eastAsia"/>
          <w:sz w:val="24"/>
          <w:szCs w:val="28"/>
        </w:rPr>
        <w:t>(Atomicity)</w:t>
      </w:r>
      <w:r w:rsidRPr="00281688">
        <w:rPr>
          <w:rFonts w:hint="eastAsia"/>
          <w:sz w:val="24"/>
          <w:szCs w:val="28"/>
        </w:rPr>
        <w:t>：指一个事务要么全部执行</w:t>
      </w:r>
      <w:r w:rsidRPr="00281688">
        <w:rPr>
          <w:rFonts w:hint="eastAsia"/>
          <w:sz w:val="24"/>
          <w:szCs w:val="28"/>
        </w:rPr>
        <w:t>,</w:t>
      </w:r>
      <w:r w:rsidRPr="00281688">
        <w:rPr>
          <w:rFonts w:hint="eastAsia"/>
          <w:sz w:val="24"/>
          <w:szCs w:val="28"/>
        </w:rPr>
        <w:t>要么不执行</w:t>
      </w:r>
      <w:r w:rsidRPr="00281688">
        <w:rPr>
          <w:rFonts w:hint="eastAsia"/>
          <w:sz w:val="24"/>
          <w:szCs w:val="28"/>
        </w:rPr>
        <w:t>.</w:t>
      </w:r>
      <w:r w:rsidRPr="00281688">
        <w:rPr>
          <w:rFonts w:hint="eastAsia"/>
          <w:sz w:val="24"/>
          <w:szCs w:val="28"/>
        </w:rPr>
        <w:t>也就是说一个事务不可能只执行了一半就停止了</w:t>
      </w:r>
      <w:r w:rsidRPr="00281688">
        <w:rPr>
          <w:rFonts w:hint="eastAsia"/>
          <w:sz w:val="24"/>
          <w:szCs w:val="28"/>
        </w:rPr>
        <w:t>.</w:t>
      </w:r>
      <w:r w:rsidRPr="00281688">
        <w:rPr>
          <w:rFonts w:hint="eastAsia"/>
          <w:sz w:val="24"/>
          <w:szCs w:val="28"/>
        </w:rPr>
        <w:t>比如你从取款机取钱</w:t>
      </w:r>
      <w:r w:rsidRPr="00281688">
        <w:rPr>
          <w:rFonts w:hint="eastAsia"/>
          <w:sz w:val="24"/>
          <w:szCs w:val="28"/>
        </w:rPr>
        <w:t>,</w:t>
      </w:r>
      <w:r w:rsidRPr="00281688">
        <w:rPr>
          <w:rFonts w:hint="eastAsia"/>
          <w:sz w:val="24"/>
          <w:szCs w:val="28"/>
        </w:rPr>
        <w:t>这个事务可以分成两个步骤</w:t>
      </w:r>
      <w:r w:rsidRPr="00281688">
        <w:rPr>
          <w:rFonts w:hint="eastAsia"/>
          <w:sz w:val="24"/>
          <w:szCs w:val="28"/>
        </w:rPr>
        <w:t>:1</w:t>
      </w:r>
      <w:r w:rsidRPr="00281688">
        <w:rPr>
          <w:rFonts w:hint="eastAsia"/>
          <w:sz w:val="24"/>
          <w:szCs w:val="28"/>
        </w:rPr>
        <w:t>划卡</w:t>
      </w:r>
      <w:r w:rsidRPr="00281688">
        <w:rPr>
          <w:rFonts w:hint="eastAsia"/>
          <w:sz w:val="24"/>
          <w:szCs w:val="28"/>
        </w:rPr>
        <w:t>,2</w:t>
      </w:r>
      <w:r w:rsidRPr="00281688">
        <w:rPr>
          <w:rFonts w:hint="eastAsia"/>
          <w:sz w:val="24"/>
          <w:szCs w:val="28"/>
        </w:rPr>
        <w:t>出钱</w:t>
      </w:r>
      <w:r w:rsidRPr="00281688">
        <w:rPr>
          <w:rFonts w:hint="eastAsia"/>
          <w:sz w:val="24"/>
          <w:szCs w:val="28"/>
        </w:rPr>
        <w:t>.</w:t>
      </w:r>
      <w:r w:rsidRPr="00281688">
        <w:rPr>
          <w:rFonts w:hint="eastAsia"/>
          <w:sz w:val="24"/>
          <w:szCs w:val="28"/>
        </w:rPr>
        <w:t>不可能划了卡</w:t>
      </w:r>
      <w:r w:rsidRPr="00281688">
        <w:rPr>
          <w:rFonts w:hint="eastAsia"/>
          <w:sz w:val="24"/>
          <w:szCs w:val="28"/>
        </w:rPr>
        <w:t>,</w:t>
      </w:r>
      <w:r w:rsidRPr="00281688">
        <w:rPr>
          <w:rFonts w:hint="eastAsia"/>
          <w:sz w:val="24"/>
          <w:szCs w:val="28"/>
        </w:rPr>
        <w:t>而钱却没出来</w:t>
      </w:r>
      <w:r w:rsidRPr="00281688">
        <w:rPr>
          <w:rFonts w:hint="eastAsia"/>
          <w:sz w:val="24"/>
          <w:szCs w:val="28"/>
        </w:rPr>
        <w:t>.</w:t>
      </w:r>
      <w:r w:rsidRPr="00281688">
        <w:rPr>
          <w:rFonts w:hint="eastAsia"/>
          <w:sz w:val="24"/>
          <w:szCs w:val="28"/>
        </w:rPr>
        <w:t>这两步必须同时完成</w:t>
      </w:r>
      <w:r w:rsidRPr="00281688">
        <w:rPr>
          <w:rFonts w:hint="eastAsia"/>
          <w:sz w:val="24"/>
          <w:szCs w:val="28"/>
        </w:rPr>
        <w:t>.</w:t>
      </w:r>
      <w:r w:rsidRPr="00281688">
        <w:rPr>
          <w:rFonts w:hint="eastAsia"/>
          <w:sz w:val="24"/>
          <w:szCs w:val="28"/>
        </w:rPr>
        <w:t>要么就不完成</w:t>
      </w:r>
      <w:r w:rsidRPr="00281688">
        <w:rPr>
          <w:rFonts w:hint="eastAsia"/>
          <w:sz w:val="24"/>
          <w:szCs w:val="28"/>
        </w:rPr>
        <w:t>.</w:t>
      </w:r>
    </w:p>
    <w:p w:rsidR="00842909" w:rsidRPr="00281688" w:rsidRDefault="00842909" w:rsidP="00842909">
      <w:pPr>
        <w:pStyle w:val="a7"/>
        <w:ind w:left="780" w:firstLine="480"/>
        <w:rPr>
          <w:sz w:val="24"/>
          <w:szCs w:val="28"/>
        </w:rPr>
      </w:pPr>
      <w:r w:rsidRPr="00281688">
        <w:rPr>
          <w:rFonts w:hint="eastAsia"/>
          <w:sz w:val="24"/>
          <w:szCs w:val="28"/>
        </w:rPr>
        <w:t xml:space="preserve">C </w:t>
      </w:r>
      <w:r w:rsidRPr="00281688">
        <w:rPr>
          <w:rFonts w:hint="eastAsia"/>
          <w:sz w:val="24"/>
          <w:szCs w:val="28"/>
        </w:rPr>
        <w:t>事务的一致性</w:t>
      </w:r>
      <w:r w:rsidRPr="00281688">
        <w:rPr>
          <w:rFonts w:hint="eastAsia"/>
          <w:sz w:val="24"/>
          <w:szCs w:val="28"/>
        </w:rPr>
        <w:t>(Consistency)</w:t>
      </w:r>
      <w:r w:rsidRPr="00281688">
        <w:rPr>
          <w:rFonts w:hint="eastAsia"/>
          <w:sz w:val="24"/>
          <w:szCs w:val="28"/>
        </w:rPr>
        <w:t>：指事务的运行并不改变数据库中数据的一致性</w:t>
      </w:r>
      <w:r w:rsidRPr="00281688">
        <w:rPr>
          <w:rFonts w:hint="eastAsia"/>
          <w:sz w:val="24"/>
          <w:szCs w:val="28"/>
        </w:rPr>
        <w:t>.</w:t>
      </w:r>
      <w:r w:rsidRPr="00281688">
        <w:rPr>
          <w:rFonts w:hint="eastAsia"/>
          <w:sz w:val="24"/>
          <w:szCs w:val="28"/>
        </w:rPr>
        <w:t>例如</w:t>
      </w:r>
      <w:r w:rsidRPr="00281688">
        <w:rPr>
          <w:rFonts w:hint="eastAsia"/>
          <w:sz w:val="24"/>
          <w:szCs w:val="28"/>
        </w:rPr>
        <w:t>,</w:t>
      </w:r>
      <w:r w:rsidRPr="00281688">
        <w:rPr>
          <w:rFonts w:hint="eastAsia"/>
          <w:sz w:val="24"/>
          <w:szCs w:val="28"/>
        </w:rPr>
        <w:t>完整性约束了</w:t>
      </w:r>
      <w:proofErr w:type="spellStart"/>
      <w:r w:rsidRPr="00281688">
        <w:rPr>
          <w:rFonts w:hint="eastAsia"/>
          <w:sz w:val="24"/>
          <w:szCs w:val="28"/>
        </w:rPr>
        <w:t>a+b</w:t>
      </w:r>
      <w:proofErr w:type="spellEnd"/>
      <w:r w:rsidRPr="00281688">
        <w:rPr>
          <w:rFonts w:hint="eastAsia"/>
          <w:sz w:val="24"/>
          <w:szCs w:val="28"/>
        </w:rPr>
        <w:t>=10,</w:t>
      </w:r>
      <w:r w:rsidRPr="00281688">
        <w:rPr>
          <w:rFonts w:hint="eastAsia"/>
          <w:sz w:val="24"/>
          <w:szCs w:val="28"/>
        </w:rPr>
        <w:t>一个事务改变了</w:t>
      </w:r>
      <w:r w:rsidRPr="00281688">
        <w:rPr>
          <w:rFonts w:hint="eastAsia"/>
          <w:sz w:val="24"/>
          <w:szCs w:val="28"/>
        </w:rPr>
        <w:t>a,</w:t>
      </w:r>
      <w:r w:rsidRPr="00281688">
        <w:rPr>
          <w:rFonts w:hint="eastAsia"/>
          <w:sz w:val="24"/>
          <w:szCs w:val="28"/>
        </w:rPr>
        <w:t>那么</w:t>
      </w:r>
      <w:r w:rsidRPr="00281688">
        <w:rPr>
          <w:rFonts w:hint="eastAsia"/>
          <w:sz w:val="24"/>
          <w:szCs w:val="28"/>
        </w:rPr>
        <w:t>b</w:t>
      </w:r>
      <w:r w:rsidRPr="00281688">
        <w:rPr>
          <w:rFonts w:hint="eastAsia"/>
          <w:sz w:val="24"/>
          <w:szCs w:val="28"/>
        </w:rPr>
        <w:t>也应该随之改变</w:t>
      </w:r>
      <w:r w:rsidRPr="00281688">
        <w:rPr>
          <w:rFonts w:hint="eastAsia"/>
          <w:sz w:val="24"/>
          <w:szCs w:val="28"/>
        </w:rPr>
        <w:t>.</w:t>
      </w:r>
    </w:p>
    <w:p w:rsidR="00842909" w:rsidRPr="00281688" w:rsidRDefault="00842909" w:rsidP="00842909">
      <w:pPr>
        <w:pStyle w:val="a7"/>
        <w:ind w:left="780" w:firstLine="480"/>
        <w:rPr>
          <w:sz w:val="24"/>
          <w:szCs w:val="28"/>
        </w:rPr>
      </w:pPr>
      <w:r w:rsidRPr="00281688">
        <w:rPr>
          <w:rFonts w:hint="eastAsia"/>
          <w:sz w:val="24"/>
          <w:szCs w:val="28"/>
        </w:rPr>
        <w:t xml:space="preserve">I </w:t>
      </w:r>
      <w:r w:rsidRPr="00281688">
        <w:rPr>
          <w:rFonts w:hint="eastAsia"/>
          <w:sz w:val="24"/>
          <w:szCs w:val="28"/>
        </w:rPr>
        <w:t>独立性</w:t>
      </w:r>
      <w:r w:rsidRPr="00281688">
        <w:rPr>
          <w:rFonts w:hint="eastAsia"/>
          <w:sz w:val="24"/>
          <w:szCs w:val="28"/>
        </w:rPr>
        <w:t>(Isolation</w:t>
      </w:r>
      <w:r w:rsidRPr="00281688">
        <w:rPr>
          <w:rFonts w:hint="eastAsia"/>
          <w:sz w:val="24"/>
          <w:szCs w:val="28"/>
        </w:rPr>
        <w:t>）</w:t>
      </w:r>
      <w:r w:rsidRPr="00281688">
        <w:rPr>
          <w:rFonts w:hint="eastAsia"/>
          <w:sz w:val="24"/>
          <w:szCs w:val="28"/>
        </w:rPr>
        <w:t>:</w:t>
      </w:r>
      <w:r w:rsidRPr="00281688">
        <w:rPr>
          <w:rFonts w:hint="eastAsia"/>
          <w:sz w:val="24"/>
          <w:szCs w:val="28"/>
        </w:rPr>
        <w:t>事务的独立性也有称作隔离性</w:t>
      </w:r>
      <w:r w:rsidRPr="00281688">
        <w:rPr>
          <w:rFonts w:hint="eastAsia"/>
          <w:sz w:val="24"/>
          <w:szCs w:val="28"/>
        </w:rPr>
        <w:t>,</w:t>
      </w:r>
      <w:r w:rsidRPr="00281688">
        <w:rPr>
          <w:rFonts w:hint="eastAsia"/>
          <w:sz w:val="24"/>
          <w:szCs w:val="28"/>
        </w:rPr>
        <w:t>是指两个以上的事务不会出现交错执行的状态</w:t>
      </w:r>
      <w:r w:rsidRPr="00281688">
        <w:rPr>
          <w:rFonts w:hint="eastAsia"/>
          <w:sz w:val="24"/>
          <w:szCs w:val="28"/>
        </w:rPr>
        <w:t>.</w:t>
      </w:r>
      <w:r w:rsidRPr="00281688">
        <w:rPr>
          <w:rFonts w:hint="eastAsia"/>
          <w:sz w:val="24"/>
          <w:szCs w:val="28"/>
        </w:rPr>
        <w:t>因为这样可能会导致数据不一致</w:t>
      </w:r>
      <w:r w:rsidRPr="00281688">
        <w:rPr>
          <w:rFonts w:hint="eastAsia"/>
          <w:sz w:val="24"/>
          <w:szCs w:val="28"/>
        </w:rPr>
        <w:t>.</w:t>
      </w:r>
    </w:p>
    <w:p w:rsidR="00842909" w:rsidRPr="00281688" w:rsidRDefault="00842909" w:rsidP="00842909">
      <w:pPr>
        <w:pStyle w:val="a7"/>
        <w:ind w:left="780" w:firstLine="480"/>
        <w:rPr>
          <w:sz w:val="24"/>
          <w:szCs w:val="28"/>
        </w:rPr>
      </w:pPr>
      <w:r w:rsidRPr="00281688">
        <w:rPr>
          <w:rFonts w:hint="eastAsia"/>
          <w:sz w:val="24"/>
          <w:szCs w:val="28"/>
        </w:rPr>
        <w:t xml:space="preserve">D </w:t>
      </w:r>
      <w:r w:rsidRPr="00281688">
        <w:rPr>
          <w:rFonts w:hint="eastAsia"/>
          <w:sz w:val="24"/>
          <w:szCs w:val="28"/>
        </w:rPr>
        <w:t>持久性</w:t>
      </w:r>
      <w:r w:rsidRPr="00281688">
        <w:rPr>
          <w:rFonts w:hint="eastAsia"/>
          <w:sz w:val="24"/>
          <w:szCs w:val="28"/>
        </w:rPr>
        <w:t>(Durability</w:t>
      </w:r>
      <w:r w:rsidRPr="00281688">
        <w:rPr>
          <w:rFonts w:hint="eastAsia"/>
          <w:sz w:val="24"/>
          <w:szCs w:val="28"/>
        </w:rPr>
        <w:t>）</w:t>
      </w:r>
      <w:r w:rsidRPr="00281688">
        <w:rPr>
          <w:rFonts w:hint="eastAsia"/>
          <w:sz w:val="24"/>
          <w:szCs w:val="28"/>
        </w:rPr>
        <w:t>:</w:t>
      </w:r>
      <w:r w:rsidRPr="00281688">
        <w:rPr>
          <w:rFonts w:hint="eastAsia"/>
          <w:sz w:val="24"/>
          <w:szCs w:val="28"/>
        </w:rPr>
        <w:t>事务的持久性是指事务执行成功以后</w:t>
      </w:r>
      <w:r w:rsidRPr="00281688">
        <w:rPr>
          <w:rFonts w:hint="eastAsia"/>
          <w:sz w:val="24"/>
          <w:szCs w:val="28"/>
        </w:rPr>
        <w:t>,</w:t>
      </w:r>
      <w:r w:rsidRPr="00281688">
        <w:rPr>
          <w:rFonts w:hint="eastAsia"/>
          <w:sz w:val="24"/>
          <w:szCs w:val="28"/>
        </w:rPr>
        <w:t>该事务所对数据库所作的更改便是持久的保存在数据库之中，不会无缘无故的回滚</w:t>
      </w:r>
      <w:r w:rsidRPr="00281688">
        <w:rPr>
          <w:rFonts w:hint="eastAsia"/>
          <w:sz w:val="24"/>
          <w:szCs w:val="28"/>
        </w:rPr>
        <w:t>.</w:t>
      </w:r>
    </w:p>
    <w:p w:rsidR="00842909" w:rsidRPr="00281688" w:rsidRDefault="00842909" w:rsidP="00842909">
      <w:pPr>
        <w:pStyle w:val="a7"/>
        <w:ind w:left="780" w:firstLine="480"/>
        <w:rPr>
          <w:color w:val="FF0000"/>
          <w:sz w:val="24"/>
          <w:szCs w:val="28"/>
        </w:rPr>
      </w:pPr>
      <w:proofErr w:type="spellStart"/>
      <w:r w:rsidRPr="00281688">
        <w:rPr>
          <w:rFonts w:hint="eastAsia"/>
          <w:color w:val="FF0000"/>
          <w:sz w:val="24"/>
          <w:szCs w:val="28"/>
        </w:rPr>
        <w:t>MyIASM</w:t>
      </w:r>
      <w:proofErr w:type="spellEnd"/>
      <w:r w:rsidRPr="00281688">
        <w:rPr>
          <w:rFonts w:hint="eastAsia"/>
          <w:color w:val="FF0000"/>
          <w:sz w:val="24"/>
          <w:szCs w:val="28"/>
        </w:rPr>
        <w:t>引擎</w:t>
      </w:r>
    </w:p>
    <w:p w:rsidR="00842909" w:rsidRPr="00281688" w:rsidRDefault="00842909" w:rsidP="00842909">
      <w:pPr>
        <w:pStyle w:val="a7"/>
        <w:ind w:left="780" w:firstLine="480"/>
        <w:rPr>
          <w:sz w:val="24"/>
          <w:szCs w:val="28"/>
        </w:rPr>
      </w:pPr>
      <w:r w:rsidRPr="00281688">
        <w:rPr>
          <w:rFonts w:hint="eastAsia"/>
          <w:sz w:val="24"/>
          <w:szCs w:val="28"/>
        </w:rPr>
        <w:t xml:space="preserve">　　</w:t>
      </w:r>
      <w:proofErr w:type="spellStart"/>
      <w:r w:rsidRPr="00281688">
        <w:rPr>
          <w:rFonts w:hint="eastAsia"/>
          <w:sz w:val="24"/>
          <w:szCs w:val="28"/>
        </w:rPr>
        <w:t>MyIASM</w:t>
      </w:r>
      <w:proofErr w:type="spellEnd"/>
      <w:r w:rsidRPr="00281688">
        <w:rPr>
          <w:rFonts w:hint="eastAsia"/>
          <w:sz w:val="24"/>
          <w:szCs w:val="28"/>
        </w:rPr>
        <w:t>是</w:t>
      </w:r>
      <w:r w:rsidRPr="00281688">
        <w:rPr>
          <w:rFonts w:hint="eastAsia"/>
          <w:sz w:val="24"/>
          <w:szCs w:val="28"/>
        </w:rPr>
        <w:t>MySQL</w:t>
      </w:r>
      <w:r w:rsidRPr="00281688">
        <w:rPr>
          <w:rFonts w:hint="eastAsia"/>
          <w:sz w:val="24"/>
          <w:szCs w:val="28"/>
        </w:rPr>
        <w:t>默认的引擎，但是它没有提供对数据库事务的支持，也不支持行级锁和外键，因此当</w:t>
      </w:r>
      <w:r w:rsidRPr="00281688">
        <w:rPr>
          <w:rFonts w:hint="eastAsia"/>
          <w:sz w:val="24"/>
          <w:szCs w:val="28"/>
        </w:rPr>
        <w:t>INSERT(</w:t>
      </w:r>
      <w:r w:rsidRPr="00281688">
        <w:rPr>
          <w:rFonts w:hint="eastAsia"/>
          <w:sz w:val="24"/>
          <w:szCs w:val="28"/>
        </w:rPr>
        <w:t>插入</w:t>
      </w:r>
      <w:r w:rsidRPr="00281688">
        <w:rPr>
          <w:rFonts w:hint="eastAsia"/>
          <w:sz w:val="24"/>
          <w:szCs w:val="28"/>
        </w:rPr>
        <w:t>)</w:t>
      </w:r>
      <w:r w:rsidRPr="00281688">
        <w:rPr>
          <w:rFonts w:hint="eastAsia"/>
          <w:sz w:val="24"/>
          <w:szCs w:val="28"/>
        </w:rPr>
        <w:t>或</w:t>
      </w:r>
      <w:r w:rsidRPr="00281688">
        <w:rPr>
          <w:rFonts w:hint="eastAsia"/>
          <w:sz w:val="24"/>
          <w:szCs w:val="28"/>
        </w:rPr>
        <w:t>UPDATE(</w:t>
      </w:r>
      <w:r w:rsidRPr="00281688">
        <w:rPr>
          <w:rFonts w:hint="eastAsia"/>
          <w:sz w:val="24"/>
          <w:szCs w:val="28"/>
        </w:rPr>
        <w:t>更新</w:t>
      </w:r>
      <w:r w:rsidRPr="00281688">
        <w:rPr>
          <w:rFonts w:hint="eastAsia"/>
          <w:sz w:val="24"/>
          <w:szCs w:val="28"/>
        </w:rPr>
        <w:t>)</w:t>
      </w:r>
      <w:r w:rsidRPr="00281688">
        <w:rPr>
          <w:rFonts w:hint="eastAsia"/>
          <w:sz w:val="24"/>
          <w:szCs w:val="28"/>
        </w:rPr>
        <w:t>数据时即写操作需要锁定整个表，效率便会低一些。不过和</w:t>
      </w:r>
      <w:proofErr w:type="spellStart"/>
      <w:r w:rsidRPr="00281688">
        <w:rPr>
          <w:rFonts w:hint="eastAsia"/>
          <w:sz w:val="24"/>
          <w:szCs w:val="28"/>
        </w:rPr>
        <w:t>Innodb</w:t>
      </w:r>
      <w:proofErr w:type="spellEnd"/>
      <w:r w:rsidRPr="00281688">
        <w:rPr>
          <w:rFonts w:hint="eastAsia"/>
          <w:sz w:val="24"/>
          <w:szCs w:val="28"/>
        </w:rPr>
        <w:t>不同，</w:t>
      </w:r>
      <w:proofErr w:type="spellStart"/>
      <w:r w:rsidRPr="00281688">
        <w:rPr>
          <w:rFonts w:hint="eastAsia"/>
          <w:sz w:val="24"/>
          <w:szCs w:val="28"/>
        </w:rPr>
        <w:t>MyIASM</w:t>
      </w:r>
      <w:proofErr w:type="spellEnd"/>
      <w:r w:rsidRPr="00281688">
        <w:rPr>
          <w:rFonts w:hint="eastAsia"/>
          <w:sz w:val="24"/>
          <w:szCs w:val="28"/>
        </w:rPr>
        <w:t>中存储了表的行数，于是</w:t>
      </w:r>
      <w:r w:rsidRPr="00281688">
        <w:rPr>
          <w:rFonts w:hint="eastAsia"/>
          <w:sz w:val="24"/>
          <w:szCs w:val="28"/>
        </w:rPr>
        <w:t>SELECT COUNT(*) FROM TABLE</w:t>
      </w:r>
      <w:r w:rsidRPr="00281688">
        <w:rPr>
          <w:rFonts w:hint="eastAsia"/>
          <w:sz w:val="24"/>
          <w:szCs w:val="28"/>
        </w:rPr>
        <w:t>时只需要直接读取已经保存好的值而不需要进行全表扫描。如果表的读操作远远多于写操作且不需要数据库事务的支持，那么</w:t>
      </w:r>
      <w:proofErr w:type="spellStart"/>
      <w:r w:rsidRPr="00281688">
        <w:rPr>
          <w:rFonts w:hint="eastAsia"/>
          <w:sz w:val="24"/>
          <w:szCs w:val="28"/>
        </w:rPr>
        <w:t>MyIASM</w:t>
      </w:r>
      <w:proofErr w:type="spellEnd"/>
      <w:r w:rsidRPr="00281688">
        <w:rPr>
          <w:rFonts w:hint="eastAsia"/>
          <w:sz w:val="24"/>
          <w:szCs w:val="28"/>
        </w:rPr>
        <w:t>也是很好的选择。</w:t>
      </w:r>
    </w:p>
    <w:p w:rsidR="00842909" w:rsidRPr="00281688" w:rsidRDefault="00842909" w:rsidP="00842909">
      <w:pPr>
        <w:pStyle w:val="a7"/>
        <w:ind w:left="780" w:firstLine="480"/>
        <w:rPr>
          <w:sz w:val="24"/>
          <w:szCs w:val="28"/>
        </w:rPr>
      </w:pPr>
      <w:r w:rsidRPr="00281688">
        <w:rPr>
          <w:sz w:val="24"/>
          <w:szCs w:val="28"/>
        </w:rPr>
        <w:t>1.  </w:t>
      </w:r>
      <w:r w:rsidRPr="00281688">
        <w:rPr>
          <w:sz w:val="24"/>
          <w:szCs w:val="28"/>
        </w:rPr>
        <w:t>不支持事务，但是并不代表着有事务操作的项目不能用</w:t>
      </w:r>
      <w:proofErr w:type="spellStart"/>
      <w:r w:rsidRPr="00281688">
        <w:rPr>
          <w:sz w:val="24"/>
          <w:szCs w:val="28"/>
        </w:rPr>
        <w:t>MyIsam</w:t>
      </w:r>
      <w:proofErr w:type="spellEnd"/>
      <w:r w:rsidRPr="00281688">
        <w:rPr>
          <w:sz w:val="24"/>
          <w:szCs w:val="28"/>
        </w:rPr>
        <w:t>存储引擎，</w:t>
      </w:r>
      <w:r w:rsidRPr="00281688">
        <w:rPr>
          <w:rFonts w:hint="eastAsia"/>
          <w:sz w:val="24"/>
          <w:szCs w:val="28"/>
        </w:rPr>
        <w:tab/>
      </w:r>
      <w:r w:rsidRPr="00281688">
        <w:rPr>
          <w:rFonts w:hint="eastAsia"/>
          <w:sz w:val="24"/>
          <w:szCs w:val="28"/>
        </w:rPr>
        <w:tab/>
        <w:t xml:space="preserve">   </w:t>
      </w:r>
      <w:r w:rsidRPr="00281688">
        <w:rPr>
          <w:sz w:val="24"/>
          <w:szCs w:val="28"/>
        </w:rPr>
        <w:t>可以在</w:t>
      </w:r>
      <w:r w:rsidRPr="00281688">
        <w:rPr>
          <w:sz w:val="24"/>
          <w:szCs w:val="28"/>
        </w:rPr>
        <w:t>service</w:t>
      </w:r>
      <w:r w:rsidRPr="00281688">
        <w:rPr>
          <w:sz w:val="24"/>
          <w:szCs w:val="28"/>
        </w:rPr>
        <w:t>层进行根据自己的业务需求进行相应的控制。</w:t>
      </w:r>
    </w:p>
    <w:p w:rsidR="00842909" w:rsidRPr="00281688" w:rsidRDefault="00842909" w:rsidP="00842909">
      <w:pPr>
        <w:pStyle w:val="a7"/>
        <w:ind w:left="780" w:firstLine="480"/>
        <w:rPr>
          <w:sz w:val="24"/>
          <w:szCs w:val="28"/>
        </w:rPr>
      </w:pPr>
      <w:r w:rsidRPr="00281688">
        <w:rPr>
          <w:sz w:val="24"/>
          <w:szCs w:val="28"/>
        </w:rPr>
        <w:t>2.  </w:t>
      </w:r>
      <w:r w:rsidRPr="00281688">
        <w:rPr>
          <w:sz w:val="24"/>
          <w:szCs w:val="28"/>
        </w:rPr>
        <w:t>不支持外键。</w:t>
      </w:r>
    </w:p>
    <w:p w:rsidR="00842909" w:rsidRPr="00281688" w:rsidRDefault="00842909" w:rsidP="00842909">
      <w:pPr>
        <w:pStyle w:val="a7"/>
        <w:ind w:left="780" w:firstLine="480"/>
        <w:rPr>
          <w:sz w:val="24"/>
          <w:szCs w:val="28"/>
        </w:rPr>
      </w:pPr>
      <w:r w:rsidRPr="00281688">
        <w:rPr>
          <w:sz w:val="24"/>
          <w:szCs w:val="28"/>
        </w:rPr>
        <w:t>3.  </w:t>
      </w:r>
      <w:r w:rsidRPr="00281688">
        <w:rPr>
          <w:sz w:val="24"/>
          <w:szCs w:val="28"/>
        </w:rPr>
        <w:t>查询速度很快，如果数据库</w:t>
      </w:r>
      <w:r w:rsidRPr="00281688">
        <w:rPr>
          <w:sz w:val="24"/>
          <w:szCs w:val="28"/>
        </w:rPr>
        <w:t>insert</w:t>
      </w:r>
      <w:r w:rsidRPr="00281688">
        <w:rPr>
          <w:sz w:val="24"/>
          <w:szCs w:val="28"/>
        </w:rPr>
        <w:t>和</w:t>
      </w:r>
      <w:r w:rsidRPr="00281688">
        <w:rPr>
          <w:sz w:val="24"/>
          <w:szCs w:val="28"/>
        </w:rPr>
        <w:t>update</w:t>
      </w:r>
      <w:r w:rsidRPr="00281688">
        <w:rPr>
          <w:sz w:val="24"/>
          <w:szCs w:val="28"/>
        </w:rPr>
        <w:t>的操作比较多的话比较适用。</w:t>
      </w:r>
    </w:p>
    <w:p w:rsidR="00842909" w:rsidRPr="00281688" w:rsidRDefault="00842909" w:rsidP="00842909">
      <w:pPr>
        <w:pStyle w:val="a7"/>
        <w:ind w:left="780" w:firstLine="480"/>
        <w:rPr>
          <w:sz w:val="24"/>
          <w:szCs w:val="28"/>
        </w:rPr>
      </w:pPr>
      <w:r w:rsidRPr="00281688">
        <w:rPr>
          <w:sz w:val="24"/>
          <w:szCs w:val="28"/>
        </w:rPr>
        <w:t>4.  </w:t>
      </w:r>
      <w:r w:rsidRPr="00281688">
        <w:rPr>
          <w:sz w:val="24"/>
          <w:szCs w:val="28"/>
        </w:rPr>
        <w:t>对表进行加锁。</w:t>
      </w:r>
    </w:p>
    <w:p w:rsidR="00842909" w:rsidRPr="00281688" w:rsidRDefault="00842909" w:rsidP="00842909">
      <w:pPr>
        <w:pStyle w:val="a7"/>
        <w:ind w:left="780" w:firstLine="480"/>
        <w:rPr>
          <w:color w:val="FF0000"/>
          <w:sz w:val="24"/>
          <w:szCs w:val="28"/>
        </w:rPr>
      </w:pPr>
      <w:r w:rsidRPr="00281688">
        <w:rPr>
          <w:rFonts w:hint="eastAsia"/>
          <w:color w:val="FF0000"/>
          <w:sz w:val="24"/>
          <w:szCs w:val="28"/>
        </w:rPr>
        <w:t>两种引擎的选择</w:t>
      </w:r>
    </w:p>
    <w:p w:rsidR="00842909" w:rsidRPr="00281688" w:rsidRDefault="00842909" w:rsidP="00842909">
      <w:pPr>
        <w:pStyle w:val="a7"/>
        <w:ind w:left="780" w:firstLineChars="0" w:firstLine="0"/>
        <w:rPr>
          <w:sz w:val="24"/>
          <w:szCs w:val="28"/>
        </w:rPr>
      </w:pPr>
      <w:r w:rsidRPr="00281688">
        <w:rPr>
          <w:rFonts w:hint="eastAsia"/>
          <w:sz w:val="24"/>
          <w:szCs w:val="28"/>
        </w:rPr>
        <w:t xml:space="preserve">　　大尺寸的数据集趋向于选择</w:t>
      </w:r>
      <w:proofErr w:type="spellStart"/>
      <w:r w:rsidRPr="00281688">
        <w:rPr>
          <w:rFonts w:hint="eastAsia"/>
          <w:sz w:val="24"/>
          <w:szCs w:val="28"/>
        </w:rPr>
        <w:t>InnoDB</w:t>
      </w:r>
      <w:proofErr w:type="spellEnd"/>
      <w:r w:rsidRPr="00281688">
        <w:rPr>
          <w:rFonts w:hint="eastAsia"/>
          <w:sz w:val="24"/>
          <w:szCs w:val="28"/>
        </w:rPr>
        <w:t>引擎，因为它支持事务处理和故障恢复。数据库的大小决定了故障恢复的时间长短，</w:t>
      </w:r>
      <w:proofErr w:type="spellStart"/>
      <w:r w:rsidRPr="00281688">
        <w:rPr>
          <w:rFonts w:hint="eastAsia"/>
          <w:sz w:val="24"/>
          <w:szCs w:val="28"/>
        </w:rPr>
        <w:t>InnoDB</w:t>
      </w:r>
      <w:proofErr w:type="spellEnd"/>
      <w:r w:rsidRPr="00281688">
        <w:rPr>
          <w:rFonts w:hint="eastAsia"/>
          <w:sz w:val="24"/>
          <w:szCs w:val="28"/>
        </w:rPr>
        <w:t>可以利用事务日志进行数据恢复，这会比较快。主键查询在</w:t>
      </w:r>
      <w:proofErr w:type="spellStart"/>
      <w:r w:rsidRPr="00281688">
        <w:rPr>
          <w:rFonts w:hint="eastAsia"/>
          <w:sz w:val="24"/>
          <w:szCs w:val="28"/>
        </w:rPr>
        <w:t>InnoDB</w:t>
      </w:r>
      <w:proofErr w:type="spellEnd"/>
      <w:r w:rsidRPr="00281688">
        <w:rPr>
          <w:rFonts w:hint="eastAsia"/>
          <w:sz w:val="24"/>
          <w:szCs w:val="28"/>
        </w:rPr>
        <w:t>引擎下也会相当快，不过需要注意的是如果主键太长也会导致性能问题。大批的</w:t>
      </w:r>
      <w:r w:rsidRPr="00281688">
        <w:rPr>
          <w:rFonts w:hint="eastAsia"/>
          <w:sz w:val="24"/>
          <w:szCs w:val="28"/>
        </w:rPr>
        <w:t>INSERT</w:t>
      </w:r>
      <w:r w:rsidRPr="00281688">
        <w:rPr>
          <w:rFonts w:hint="eastAsia"/>
          <w:sz w:val="24"/>
          <w:szCs w:val="28"/>
        </w:rPr>
        <w:t>语句</w:t>
      </w:r>
      <w:r w:rsidRPr="00281688">
        <w:rPr>
          <w:rFonts w:hint="eastAsia"/>
          <w:sz w:val="24"/>
          <w:szCs w:val="28"/>
        </w:rPr>
        <w:t>(</w:t>
      </w:r>
      <w:r w:rsidRPr="00281688">
        <w:rPr>
          <w:rFonts w:hint="eastAsia"/>
          <w:sz w:val="24"/>
          <w:szCs w:val="28"/>
        </w:rPr>
        <w:t>在每个</w:t>
      </w:r>
      <w:r w:rsidRPr="00281688">
        <w:rPr>
          <w:rFonts w:hint="eastAsia"/>
          <w:sz w:val="24"/>
          <w:szCs w:val="28"/>
        </w:rPr>
        <w:t>INSERT</w:t>
      </w:r>
      <w:r w:rsidRPr="00281688">
        <w:rPr>
          <w:rFonts w:hint="eastAsia"/>
          <w:sz w:val="24"/>
          <w:szCs w:val="28"/>
        </w:rPr>
        <w:t>语句中写入多行，批量插入</w:t>
      </w:r>
      <w:r w:rsidRPr="00281688">
        <w:rPr>
          <w:rFonts w:hint="eastAsia"/>
          <w:sz w:val="24"/>
          <w:szCs w:val="28"/>
        </w:rPr>
        <w:t>)</w:t>
      </w:r>
      <w:r w:rsidRPr="00281688">
        <w:rPr>
          <w:rFonts w:hint="eastAsia"/>
          <w:sz w:val="24"/>
          <w:szCs w:val="28"/>
        </w:rPr>
        <w:t>在</w:t>
      </w:r>
      <w:proofErr w:type="spellStart"/>
      <w:r w:rsidRPr="00281688">
        <w:rPr>
          <w:rFonts w:hint="eastAsia"/>
          <w:sz w:val="24"/>
          <w:szCs w:val="28"/>
        </w:rPr>
        <w:t>MyISAM</w:t>
      </w:r>
      <w:proofErr w:type="spellEnd"/>
      <w:r w:rsidRPr="00281688">
        <w:rPr>
          <w:rFonts w:hint="eastAsia"/>
          <w:sz w:val="24"/>
          <w:szCs w:val="28"/>
        </w:rPr>
        <w:t>下会快一些，但是</w:t>
      </w:r>
      <w:r w:rsidRPr="00281688">
        <w:rPr>
          <w:rFonts w:hint="eastAsia"/>
          <w:sz w:val="24"/>
          <w:szCs w:val="28"/>
        </w:rPr>
        <w:t>UPDATE</w:t>
      </w:r>
      <w:r w:rsidRPr="00281688">
        <w:rPr>
          <w:rFonts w:hint="eastAsia"/>
          <w:sz w:val="24"/>
          <w:szCs w:val="28"/>
        </w:rPr>
        <w:t>语句在</w:t>
      </w:r>
      <w:proofErr w:type="spellStart"/>
      <w:r w:rsidRPr="00281688">
        <w:rPr>
          <w:rFonts w:hint="eastAsia"/>
          <w:sz w:val="24"/>
          <w:szCs w:val="28"/>
        </w:rPr>
        <w:t>InnoDB</w:t>
      </w:r>
      <w:proofErr w:type="spellEnd"/>
      <w:r w:rsidRPr="00281688">
        <w:rPr>
          <w:rFonts w:hint="eastAsia"/>
          <w:sz w:val="24"/>
          <w:szCs w:val="28"/>
        </w:rPr>
        <w:t>下则会更快一些，尤其是在并发量大的时候。</w:t>
      </w:r>
    </w:p>
    <w:p w:rsidR="003C4B7D" w:rsidRPr="00281688" w:rsidRDefault="003C4B7D" w:rsidP="003C4B7D">
      <w:pPr>
        <w:pStyle w:val="a7"/>
        <w:numPr>
          <w:ilvl w:val="0"/>
          <w:numId w:val="69"/>
        </w:numPr>
        <w:ind w:firstLineChars="0"/>
        <w:outlineLvl w:val="2"/>
        <w:rPr>
          <w:b/>
          <w:sz w:val="24"/>
          <w:szCs w:val="28"/>
        </w:rPr>
      </w:pPr>
      <w:r w:rsidRPr="00281688">
        <w:rPr>
          <w:rFonts w:hint="eastAsia"/>
          <w:b/>
          <w:sz w:val="24"/>
          <w:szCs w:val="28"/>
        </w:rPr>
        <w:t>事务</w:t>
      </w:r>
    </w:p>
    <w:p w:rsidR="003C4B7D" w:rsidRPr="00281688" w:rsidRDefault="00281688" w:rsidP="003C4B7D">
      <w:pPr>
        <w:pStyle w:val="a7"/>
        <w:ind w:left="780" w:firstLineChars="0" w:firstLine="0"/>
        <w:rPr>
          <w:sz w:val="24"/>
          <w:szCs w:val="28"/>
        </w:rPr>
      </w:pPr>
      <w:hyperlink r:id="rId56" w:tgtFrame="_blank" w:history="1">
        <w:r w:rsidR="003C4B7D" w:rsidRPr="00281688">
          <w:rPr>
            <w:sz w:val="24"/>
            <w:szCs w:val="28"/>
          </w:rPr>
          <w:t>数据库事务</w:t>
        </w:r>
      </w:hyperlink>
      <w:r w:rsidR="003C4B7D" w:rsidRPr="00281688">
        <w:rPr>
          <w:sz w:val="24"/>
          <w:szCs w:val="28"/>
        </w:rPr>
        <w:t xml:space="preserve">(Database Transaction) </w:t>
      </w:r>
      <w:r w:rsidR="003C4B7D" w:rsidRPr="00281688">
        <w:rPr>
          <w:sz w:val="24"/>
          <w:szCs w:val="28"/>
        </w:rPr>
        <w:t>，是指作为单个逻辑工作单元执行的一系列</w:t>
      </w:r>
      <w:r w:rsidRPr="00281688">
        <w:rPr>
          <w:sz w:val="24"/>
          <w:szCs w:val="28"/>
        </w:rPr>
        <w:fldChar w:fldCharType="begin"/>
      </w:r>
      <w:r w:rsidRPr="00281688">
        <w:rPr>
          <w:sz w:val="24"/>
          <w:szCs w:val="28"/>
        </w:rPr>
        <w:instrText xml:space="preserve"> HYPERLINK "https://baike.baidu.com/item/%E6%93%8D%E4%BD%9C/33052" \t "_blank" </w:instrText>
      </w:r>
      <w:r w:rsidRPr="00281688">
        <w:rPr>
          <w:sz w:val="24"/>
          <w:szCs w:val="28"/>
        </w:rPr>
        <w:fldChar w:fldCharType="separate"/>
      </w:r>
      <w:r w:rsidR="003C4B7D" w:rsidRPr="00281688">
        <w:rPr>
          <w:sz w:val="24"/>
          <w:szCs w:val="28"/>
        </w:rPr>
        <w:t>操作</w:t>
      </w:r>
      <w:r w:rsidRPr="00281688">
        <w:rPr>
          <w:sz w:val="24"/>
          <w:szCs w:val="28"/>
        </w:rPr>
        <w:fldChar w:fldCharType="end"/>
      </w:r>
      <w:r w:rsidR="003C4B7D" w:rsidRPr="00281688">
        <w:rPr>
          <w:sz w:val="24"/>
          <w:szCs w:val="28"/>
        </w:rPr>
        <w:t>，要么完全地执行，要么完全地不执行。一个逻辑工作单元要成为事务，必须满足所谓的</w:t>
      </w:r>
      <w:r w:rsidR="003C4B7D" w:rsidRPr="00281688">
        <w:rPr>
          <w:sz w:val="24"/>
          <w:szCs w:val="28"/>
        </w:rPr>
        <w:t>ACID</w:t>
      </w:r>
      <w:r w:rsidR="003C4B7D" w:rsidRPr="00281688">
        <w:rPr>
          <w:sz w:val="24"/>
          <w:szCs w:val="28"/>
        </w:rPr>
        <w:t>（原子性、一致性、隔离性和持久性）属性。</w:t>
      </w:r>
      <w:r w:rsidR="003C4B7D" w:rsidRPr="00281688">
        <w:rPr>
          <w:rFonts w:hint="eastAsia"/>
          <w:sz w:val="24"/>
          <w:szCs w:val="28"/>
        </w:rPr>
        <w:t xml:space="preserve"> </w:t>
      </w:r>
    </w:p>
    <w:p w:rsidR="003C4B7D" w:rsidRPr="00281688" w:rsidRDefault="003C4B7D" w:rsidP="003C4B7D">
      <w:pPr>
        <w:pStyle w:val="a7"/>
        <w:numPr>
          <w:ilvl w:val="0"/>
          <w:numId w:val="69"/>
        </w:numPr>
        <w:ind w:firstLineChars="0"/>
        <w:outlineLvl w:val="2"/>
        <w:rPr>
          <w:b/>
          <w:sz w:val="24"/>
          <w:szCs w:val="28"/>
        </w:rPr>
      </w:pPr>
      <w:r w:rsidRPr="00281688">
        <w:rPr>
          <w:rFonts w:hint="eastAsia"/>
          <w:b/>
          <w:sz w:val="24"/>
          <w:szCs w:val="28"/>
        </w:rPr>
        <w:t>事务和锁</w:t>
      </w:r>
    </w:p>
    <w:p w:rsidR="003C4B7D" w:rsidRPr="00281688" w:rsidRDefault="003C4B7D" w:rsidP="003C4B7D">
      <w:pPr>
        <w:pStyle w:val="a7"/>
        <w:ind w:left="780" w:firstLineChars="0" w:firstLine="0"/>
        <w:rPr>
          <w:sz w:val="24"/>
          <w:szCs w:val="28"/>
        </w:rPr>
      </w:pPr>
      <w:r w:rsidRPr="00281688">
        <w:rPr>
          <w:rFonts w:hint="eastAsia"/>
          <w:sz w:val="24"/>
          <w:szCs w:val="28"/>
        </w:rPr>
        <w:t>事务是绑定到一起作为一个逻辑工作单元的</w:t>
      </w:r>
      <w:proofErr w:type="spellStart"/>
      <w:r w:rsidRPr="00281688">
        <w:rPr>
          <w:rFonts w:hint="eastAsia"/>
          <w:sz w:val="24"/>
          <w:szCs w:val="28"/>
        </w:rPr>
        <w:t>sql</w:t>
      </w:r>
      <w:proofErr w:type="spellEnd"/>
      <w:r w:rsidRPr="00281688">
        <w:rPr>
          <w:rFonts w:hint="eastAsia"/>
          <w:sz w:val="24"/>
          <w:szCs w:val="28"/>
        </w:rPr>
        <w:t>语句分组，如任一个语句操作失败就视作整个操作失败。操作将回滚到操作前状态。</w:t>
      </w:r>
    </w:p>
    <w:p w:rsidR="003C4B7D" w:rsidRPr="00281688" w:rsidRDefault="003C4B7D" w:rsidP="003C4B7D">
      <w:pPr>
        <w:pStyle w:val="a7"/>
        <w:ind w:left="780" w:firstLineChars="0" w:firstLine="0"/>
        <w:rPr>
          <w:sz w:val="24"/>
          <w:szCs w:val="28"/>
        </w:rPr>
      </w:pPr>
      <w:r w:rsidRPr="00281688">
        <w:rPr>
          <w:rFonts w:hint="eastAsia"/>
          <w:sz w:val="24"/>
          <w:szCs w:val="28"/>
        </w:rPr>
        <w:t>锁</w:t>
      </w:r>
      <w:r w:rsidRPr="00281688">
        <w:rPr>
          <w:rFonts w:hint="eastAsia"/>
          <w:sz w:val="24"/>
          <w:szCs w:val="28"/>
        </w:rPr>
        <w:t xml:space="preserve">: </w:t>
      </w:r>
      <w:r w:rsidRPr="00281688">
        <w:rPr>
          <w:rFonts w:hint="eastAsia"/>
          <w:sz w:val="24"/>
          <w:szCs w:val="28"/>
        </w:rPr>
        <w:t>实现事务的关键。可以保证事务的完整性和并发性。可以使某些数据的拥有者在某段时间内不能使用某些数据或数据结构。</w:t>
      </w:r>
    </w:p>
    <w:p w:rsidR="00842909" w:rsidRPr="00281688" w:rsidRDefault="00842909" w:rsidP="00C635BE">
      <w:pPr>
        <w:pStyle w:val="a7"/>
        <w:numPr>
          <w:ilvl w:val="0"/>
          <w:numId w:val="69"/>
        </w:numPr>
        <w:ind w:firstLineChars="0"/>
        <w:outlineLvl w:val="2"/>
        <w:rPr>
          <w:sz w:val="24"/>
          <w:szCs w:val="28"/>
        </w:rPr>
      </w:pPr>
      <w:r w:rsidRPr="00281688">
        <w:rPr>
          <w:sz w:val="24"/>
          <w:szCs w:val="28"/>
        </w:rPr>
        <w:t>D</w:t>
      </w:r>
    </w:p>
    <w:p w:rsidR="00842909" w:rsidRPr="00281688" w:rsidRDefault="00842909" w:rsidP="00C635BE">
      <w:pPr>
        <w:pStyle w:val="a7"/>
        <w:numPr>
          <w:ilvl w:val="0"/>
          <w:numId w:val="69"/>
        </w:numPr>
        <w:ind w:firstLineChars="0"/>
        <w:outlineLvl w:val="2"/>
        <w:rPr>
          <w:sz w:val="24"/>
          <w:szCs w:val="28"/>
        </w:rPr>
      </w:pPr>
      <w:r w:rsidRPr="00281688">
        <w:rPr>
          <w:rFonts w:hint="eastAsia"/>
          <w:sz w:val="24"/>
          <w:szCs w:val="28"/>
        </w:rPr>
        <w:lastRenderedPageBreak/>
        <w:t>dd</w:t>
      </w:r>
    </w:p>
    <w:p w:rsidR="00BA29CB" w:rsidRPr="00281688" w:rsidRDefault="000A1CA0" w:rsidP="00C635BE">
      <w:pPr>
        <w:pStyle w:val="a7"/>
        <w:numPr>
          <w:ilvl w:val="0"/>
          <w:numId w:val="66"/>
        </w:numPr>
        <w:ind w:firstLineChars="0"/>
        <w:outlineLvl w:val="1"/>
        <w:rPr>
          <w:b/>
          <w:sz w:val="24"/>
          <w:szCs w:val="28"/>
        </w:rPr>
      </w:pPr>
      <w:r w:rsidRPr="00281688">
        <w:rPr>
          <w:rFonts w:hint="eastAsia"/>
          <w:b/>
          <w:sz w:val="24"/>
          <w:szCs w:val="28"/>
        </w:rPr>
        <w:t>存储过程和触发器</w:t>
      </w:r>
    </w:p>
    <w:p w:rsidR="00706404" w:rsidRPr="00281688" w:rsidRDefault="00706404" w:rsidP="00E40243">
      <w:pPr>
        <w:pStyle w:val="a7"/>
        <w:numPr>
          <w:ilvl w:val="0"/>
          <w:numId w:val="73"/>
        </w:numPr>
        <w:ind w:firstLineChars="0"/>
        <w:outlineLvl w:val="2"/>
        <w:rPr>
          <w:b/>
          <w:sz w:val="24"/>
          <w:szCs w:val="28"/>
        </w:rPr>
      </w:pPr>
      <w:r w:rsidRPr="00281688">
        <w:rPr>
          <w:rFonts w:hint="eastAsia"/>
          <w:b/>
          <w:sz w:val="24"/>
          <w:szCs w:val="28"/>
        </w:rPr>
        <w:t>存储过程和函数</w:t>
      </w:r>
    </w:p>
    <w:p w:rsidR="00706404" w:rsidRPr="00281688" w:rsidRDefault="00ED598D" w:rsidP="00ED598D">
      <w:pPr>
        <w:pStyle w:val="a7"/>
        <w:ind w:left="1260" w:firstLineChars="0" w:firstLine="0"/>
        <w:rPr>
          <w:sz w:val="24"/>
          <w:szCs w:val="28"/>
        </w:rPr>
      </w:pPr>
      <w:r w:rsidRPr="00281688">
        <w:rPr>
          <w:rFonts w:hint="eastAsia"/>
          <w:sz w:val="24"/>
          <w:szCs w:val="28"/>
        </w:rPr>
        <w:t>存储过程重在处理数据，函数可以返回值</w:t>
      </w:r>
    </w:p>
    <w:p w:rsidR="003132AE" w:rsidRPr="00281688" w:rsidRDefault="003132AE" w:rsidP="00BA2115">
      <w:pPr>
        <w:pStyle w:val="af2"/>
        <w:shd w:val="clear" w:color="auto" w:fill="FFFFFF"/>
        <w:spacing w:before="150" w:beforeAutospacing="0" w:after="150" w:afterAutospacing="0"/>
        <w:rPr>
          <w:rFonts w:ascii="Georgia" w:hAnsi="Georgia"/>
          <w:color w:val="333333"/>
        </w:rPr>
      </w:pPr>
      <w:r w:rsidRPr="00281688">
        <w:rPr>
          <w:rFonts w:ascii="Georgia" w:hAnsi="Georgia" w:hint="eastAsia"/>
          <w:color w:val="FF0000"/>
        </w:rPr>
        <w:tab/>
      </w:r>
      <w:r w:rsidRPr="00281688">
        <w:rPr>
          <w:rFonts w:ascii="Georgia" w:hAnsi="Georgia" w:hint="eastAsia"/>
          <w:color w:val="FF0000"/>
        </w:rPr>
        <w:tab/>
      </w:r>
      <w:r w:rsidR="00BA2115" w:rsidRPr="00281688">
        <w:rPr>
          <w:rFonts w:ascii="Georgia" w:hAnsi="Georgia"/>
          <w:color w:val="FF0000"/>
        </w:rPr>
        <w:t>存储过程是</w:t>
      </w:r>
      <w:r w:rsidR="00BA2115" w:rsidRPr="00281688">
        <w:rPr>
          <w:rFonts w:ascii="Georgia" w:hAnsi="Georgia"/>
          <w:color w:val="FF0000"/>
        </w:rPr>
        <w:t>procedure</w:t>
      </w:r>
      <w:r w:rsidR="00BA2115" w:rsidRPr="00281688">
        <w:rPr>
          <w:rFonts w:ascii="Georgia" w:hAnsi="Georgia"/>
          <w:color w:val="FF0000"/>
        </w:rPr>
        <w:t>用户定义的一系列</w:t>
      </w:r>
      <w:proofErr w:type="spellStart"/>
      <w:r w:rsidR="00BA2115" w:rsidRPr="00281688">
        <w:rPr>
          <w:rFonts w:ascii="Georgia" w:hAnsi="Georgia"/>
          <w:color w:val="FF0000"/>
        </w:rPr>
        <w:t>sql</w:t>
      </w:r>
      <w:proofErr w:type="spellEnd"/>
      <w:r w:rsidR="00BA2115" w:rsidRPr="00281688">
        <w:rPr>
          <w:rFonts w:ascii="Georgia" w:hAnsi="Georgia"/>
          <w:color w:val="FF0000"/>
        </w:rPr>
        <w:t>语句的集合，涉及特定表或其它对象</w:t>
      </w:r>
      <w:r w:rsidRPr="00281688">
        <w:rPr>
          <w:rFonts w:ascii="Georgia" w:hAnsi="Georgia" w:hint="eastAsia"/>
          <w:color w:val="FF0000"/>
        </w:rPr>
        <w:tab/>
      </w:r>
      <w:r w:rsidRPr="00281688">
        <w:rPr>
          <w:rFonts w:ascii="Georgia" w:hAnsi="Georgia" w:hint="eastAsia"/>
          <w:color w:val="FF0000"/>
        </w:rPr>
        <w:tab/>
      </w:r>
      <w:r w:rsidR="00BA2115" w:rsidRPr="00281688">
        <w:rPr>
          <w:rFonts w:ascii="Georgia" w:hAnsi="Georgia"/>
          <w:color w:val="FF0000"/>
        </w:rPr>
        <w:t>的任务，用户可以调用存储过程</w:t>
      </w:r>
    </w:p>
    <w:p w:rsidR="00BA2115" w:rsidRPr="00281688" w:rsidRDefault="003132AE" w:rsidP="00BA2115">
      <w:pPr>
        <w:pStyle w:val="af2"/>
        <w:shd w:val="clear" w:color="auto" w:fill="FFFFFF"/>
        <w:spacing w:before="150" w:beforeAutospacing="0" w:after="150" w:afterAutospacing="0"/>
        <w:rPr>
          <w:rFonts w:ascii="Georgia" w:hAnsi="Georgia"/>
          <w:color w:val="333333"/>
        </w:rPr>
      </w:pPr>
      <w:r w:rsidRPr="00281688">
        <w:rPr>
          <w:rFonts w:ascii="Georgia" w:hAnsi="Georgia" w:hint="eastAsia"/>
          <w:color w:val="FF0000"/>
        </w:rPr>
        <w:tab/>
      </w:r>
      <w:r w:rsidRPr="00281688">
        <w:rPr>
          <w:rFonts w:ascii="Georgia" w:hAnsi="Georgia" w:hint="eastAsia"/>
          <w:color w:val="FF0000"/>
        </w:rPr>
        <w:tab/>
      </w:r>
      <w:r w:rsidR="00BA2115" w:rsidRPr="00281688">
        <w:rPr>
          <w:rFonts w:ascii="Georgia" w:hAnsi="Georgia"/>
          <w:color w:val="FF0000"/>
        </w:rPr>
        <w:t>函数通常是数据库已定义的方法，它接收参数并返回某种类型的值并且不涉及特定</w:t>
      </w:r>
      <w:r w:rsidRPr="00281688">
        <w:rPr>
          <w:rFonts w:ascii="Georgia" w:hAnsi="Georgia" w:hint="eastAsia"/>
          <w:color w:val="FF0000"/>
        </w:rPr>
        <w:tab/>
      </w:r>
      <w:r w:rsidRPr="00281688">
        <w:rPr>
          <w:rFonts w:ascii="Georgia" w:hAnsi="Georgia" w:hint="eastAsia"/>
          <w:color w:val="FF0000"/>
        </w:rPr>
        <w:tab/>
      </w:r>
      <w:r w:rsidR="00BA2115" w:rsidRPr="00281688">
        <w:rPr>
          <w:rFonts w:ascii="Georgia" w:hAnsi="Georgia"/>
          <w:color w:val="FF0000"/>
        </w:rPr>
        <w:t>用户表</w:t>
      </w:r>
      <w:r w:rsidR="00BA2115" w:rsidRPr="00281688">
        <w:rPr>
          <w:rFonts w:ascii="Georgia" w:hAnsi="Georgia"/>
          <w:color w:val="333333"/>
        </w:rPr>
        <w:t>。</w:t>
      </w:r>
    </w:p>
    <w:p w:rsidR="00BA2115" w:rsidRPr="00281688" w:rsidRDefault="00BA2115" w:rsidP="00BA2115">
      <w:pPr>
        <w:pStyle w:val="af2"/>
        <w:shd w:val="clear" w:color="auto" w:fill="FFFFFF"/>
        <w:spacing w:before="150" w:beforeAutospacing="0" w:after="150" w:afterAutospacing="0"/>
        <w:rPr>
          <w:rFonts w:ascii="Georgia" w:hAnsi="Georgia"/>
          <w:color w:val="333333"/>
        </w:rPr>
      </w:pPr>
      <w:r w:rsidRPr="00281688">
        <w:rPr>
          <w:rFonts w:ascii="Georgia" w:hAnsi="Georgia"/>
          <w:color w:val="333333"/>
        </w:rPr>
        <w:t> </w:t>
      </w:r>
      <w:r w:rsidRPr="00281688">
        <w:rPr>
          <w:rFonts w:asciiTheme="minorHAnsi" w:eastAsiaTheme="minorEastAsia" w:hAnsiTheme="minorHAnsi" w:cstheme="minorBidi"/>
          <w:kern w:val="2"/>
          <w:szCs w:val="28"/>
        </w:rPr>
        <w:t xml:space="preserve">  </w:t>
      </w:r>
      <w:r w:rsidR="003132AE" w:rsidRPr="00281688">
        <w:rPr>
          <w:rFonts w:asciiTheme="minorHAnsi" w:eastAsiaTheme="minorEastAsia" w:hAnsiTheme="minorHAnsi" w:cstheme="minorBidi" w:hint="eastAsia"/>
          <w:kern w:val="2"/>
          <w:szCs w:val="28"/>
        </w:rPr>
        <w:tab/>
      </w:r>
      <w:r w:rsidRPr="00281688">
        <w:rPr>
          <w:rFonts w:asciiTheme="minorHAnsi" w:eastAsiaTheme="minorEastAsia" w:hAnsiTheme="minorHAnsi" w:cstheme="minorBidi"/>
          <w:kern w:val="2"/>
          <w:szCs w:val="28"/>
        </w:rPr>
        <w:t> </w:t>
      </w:r>
      <w:r w:rsidRPr="00281688">
        <w:rPr>
          <w:rFonts w:asciiTheme="minorHAnsi" w:eastAsiaTheme="minorEastAsia" w:hAnsiTheme="minorHAnsi" w:cstheme="minorBidi"/>
          <w:kern w:val="2"/>
          <w:szCs w:val="28"/>
        </w:rPr>
        <w:t>存储过程和函数存在以下几个区别：</w:t>
      </w:r>
    </w:p>
    <w:p w:rsidR="003132AE" w:rsidRPr="00281688" w:rsidRDefault="00BA2115" w:rsidP="00E40243">
      <w:pPr>
        <w:pStyle w:val="af2"/>
        <w:numPr>
          <w:ilvl w:val="0"/>
          <w:numId w:val="74"/>
        </w:numPr>
        <w:shd w:val="clear" w:color="auto" w:fill="FFFFFF"/>
        <w:spacing w:before="150" w:beforeAutospacing="0" w:after="150" w:afterAutospacing="0"/>
        <w:rPr>
          <w:rFonts w:asciiTheme="minorHAnsi" w:eastAsiaTheme="minorEastAsia" w:hAnsiTheme="minorHAnsi" w:cstheme="minorBidi"/>
          <w:kern w:val="2"/>
          <w:szCs w:val="28"/>
        </w:rPr>
      </w:pPr>
      <w:r w:rsidRPr="00281688">
        <w:rPr>
          <w:rFonts w:asciiTheme="minorHAnsi" w:eastAsiaTheme="minorEastAsia" w:hAnsiTheme="minorHAnsi" w:cstheme="minorBidi"/>
          <w:kern w:val="2"/>
          <w:szCs w:val="28"/>
        </w:rPr>
        <w:t>一般来说，存储过程实现的功能要复杂一点，而函数的实现的功能针对性比较强。</w:t>
      </w:r>
    </w:p>
    <w:p w:rsidR="00BA2115" w:rsidRPr="00281688" w:rsidRDefault="00BA2115" w:rsidP="003132AE">
      <w:pPr>
        <w:pStyle w:val="af2"/>
        <w:shd w:val="clear" w:color="auto" w:fill="FFFFFF"/>
        <w:spacing w:before="150" w:beforeAutospacing="0" w:after="150" w:afterAutospacing="0"/>
        <w:ind w:left="600"/>
        <w:rPr>
          <w:rFonts w:ascii="Georgia" w:hAnsi="Georgia"/>
          <w:color w:val="333333"/>
        </w:rPr>
      </w:pPr>
      <w:r w:rsidRPr="00281688">
        <w:rPr>
          <w:rFonts w:asciiTheme="minorHAnsi" w:eastAsiaTheme="minorEastAsia" w:hAnsiTheme="minorHAnsi" w:cstheme="minorBidi"/>
          <w:kern w:val="2"/>
          <w:szCs w:val="28"/>
        </w:rPr>
        <w:t>存储过程，功能强大，可以执行包括修改表等一系列数据库操作；用户定义函数不能用于执行一组修改全局数据库状态的操作。</w:t>
      </w:r>
    </w:p>
    <w:p w:rsidR="00BA2115" w:rsidRPr="00281688" w:rsidRDefault="00BA2115" w:rsidP="00BA2115">
      <w:pPr>
        <w:pStyle w:val="af2"/>
        <w:shd w:val="clear" w:color="auto" w:fill="FFFFFF"/>
        <w:spacing w:before="150" w:beforeAutospacing="0" w:after="150" w:afterAutospacing="0"/>
        <w:rPr>
          <w:rFonts w:asciiTheme="minorHAnsi" w:eastAsiaTheme="minorEastAsia" w:hAnsiTheme="minorHAnsi" w:cstheme="minorBidi"/>
          <w:kern w:val="2"/>
          <w:szCs w:val="28"/>
        </w:rPr>
      </w:pPr>
      <w:r w:rsidRPr="00281688">
        <w:rPr>
          <w:rFonts w:asciiTheme="minorHAnsi" w:eastAsiaTheme="minorEastAsia" w:hAnsiTheme="minorHAnsi" w:cstheme="minorBidi"/>
          <w:kern w:val="2"/>
          <w:szCs w:val="28"/>
        </w:rPr>
        <w:t>    2</w:t>
      </w:r>
      <w:r w:rsidRPr="00281688">
        <w:rPr>
          <w:rFonts w:asciiTheme="minorHAnsi" w:eastAsiaTheme="minorEastAsia" w:hAnsiTheme="minorHAnsi" w:cstheme="minorBidi"/>
          <w:kern w:val="2"/>
          <w:szCs w:val="28"/>
        </w:rPr>
        <w:t>）对于存储过程来说可以返回参数，如记录集，而函数只能返回值或者表对象。函数只</w:t>
      </w:r>
      <w:r w:rsidR="003132AE" w:rsidRPr="00281688">
        <w:rPr>
          <w:rFonts w:asciiTheme="minorHAnsi" w:eastAsiaTheme="minorEastAsia" w:hAnsiTheme="minorHAnsi" w:cstheme="minorBidi" w:hint="eastAsia"/>
          <w:kern w:val="2"/>
          <w:szCs w:val="28"/>
        </w:rPr>
        <w:tab/>
      </w:r>
      <w:r w:rsidRPr="00281688">
        <w:rPr>
          <w:rFonts w:asciiTheme="minorHAnsi" w:eastAsiaTheme="minorEastAsia" w:hAnsiTheme="minorHAnsi" w:cstheme="minorBidi"/>
          <w:kern w:val="2"/>
          <w:szCs w:val="28"/>
        </w:rPr>
        <w:t>能返回一个变量；而存储过程可以返回多个。存储过程的参数可以有</w:t>
      </w:r>
      <w:r w:rsidRPr="00281688">
        <w:rPr>
          <w:rFonts w:asciiTheme="minorHAnsi" w:eastAsiaTheme="minorEastAsia" w:hAnsiTheme="minorHAnsi" w:cstheme="minorBidi"/>
          <w:kern w:val="2"/>
          <w:szCs w:val="28"/>
        </w:rPr>
        <w:t>IN,OUT,INOUT</w:t>
      </w:r>
      <w:r w:rsidRPr="00281688">
        <w:rPr>
          <w:rFonts w:asciiTheme="minorHAnsi" w:eastAsiaTheme="minorEastAsia" w:hAnsiTheme="minorHAnsi" w:cstheme="minorBidi"/>
          <w:kern w:val="2"/>
          <w:szCs w:val="28"/>
        </w:rPr>
        <w:t>三</w:t>
      </w:r>
      <w:r w:rsidR="003132AE" w:rsidRPr="00281688">
        <w:rPr>
          <w:rFonts w:asciiTheme="minorHAnsi" w:eastAsiaTheme="minorEastAsia" w:hAnsiTheme="minorHAnsi" w:cstheme="minorBidi" w:hint="eastAsia"/>
          <w:kern w:val="2"/>
          <w:szCs w:val="28"/>
        </w:rPr>
        <w:tab/>
      </w:r>
      <w:r w:rsidRPr="00281688">
        <w:rPr>
          <w:rFonts w:asciiTheme="minorHAnsi" w:eastAsiaTheme="minorEastAsia" w:hAnsiTheme="minorHAnsi" w:cstheme="minorBidi"/>
          <w:kern w:val="2"/>
          <w:szCs w:val="28"/>
        </w:rPr>
        <w:t>种类型，而函数只能有</w:t>
      </w:r>
      <w:r w:rsidRPr="00281688">
        <w:rPr>
          <w:rFonts w:asciiTheme="minorHAnsi" w:eastAsiaTheme="minorEastAsia" w:hAnsiTheme="minorHAnsi" w:cstheme="minorBidi"/>
          <w:kern w:val="2"/>
          <w:szCs w:val="28"/>
        </w:rPr>
        <w:t>IN</w:t>
      </w:r>
      <w:r w:rsidRPr="00281688">
        <w:rPr>
          <w:rFonts w:asciiTheme="minorHAnsi" w:eastAsiaTheme="minorEastAsia" w:hAnsiTheme="minorHAnsi" w:cstheme="minorBidi"/>
          <w:kern w:val="2"/>
          <w:szCs w:val="28"/>
        </w:rPr>
        <w:t>类</w:t>
      </w:r>
      <w:r w:rsidRPr="00281688">
        <w:rPr>
          <w:rFonts w:asciiTheme="minorHAnsi" w:eastAsiaTheme="minorEastAsia" w:hAnsiTheme="minorHAnsi" w:cstheme="minorBidi"/>
          <w:kern w:val="2"/>
          <w:szCs w:val="28"/>
        </w:rPr>
        <w:t>~~</w:t>
      </w:r>
      <w:r w:rsidRPr="00281688">
        <w:rPr>
          <w:rFonts w:asciiTheme="minorHAnsi" w:eastAsiaTheme="minorEastAsia" w:hAnsiTheme="minorHAnsi" w:cstheme="minorBidi"/>
          <w:kern w:val="2"/>
          <w:szCs w:val="28"/>
        </w:rPr>
        <w:t>存储过程声明时不需要返回类型，而函数声明时需要描</w:t>
      </w:r>
      <w:r w:rsidR="003132AE" w:rsidRPr="00281688">
        <w:rPr>
          <w:rFonts w:asciiTheme="minorHAnsi" w:eastAsiaTheme="minorEastAsia" w:hAnsiTheme="minorHAnsi" w:cstheme="minorBidi" w:hint="eastAsia"/>
          <w:kern w:val="2"/>
          <w:szCs w:val="28"/>
        </w:rPr>
        <w:tab/>
      </w:r>
      <w:r w:rsidRPr="00281688">
        <w:rPr>
          <w:rFonts w:asciiTheme="minorHAnsi" w:eastAsiaTheme="minorEastAsia" w:hAnsiTheme="minorHAnsi" w:cstheme="minorBidi"/>
          <w:kern w:val="2"/>
          <w:szCs w:val="28"/>
        </w:rPr>
        <w:t>述返回类型，且函数体中必须包含一个有效的</w:t>
      </w:r>
      <w:r w:rsidRPr="00281688">
        <w:rPr>
          <w:rFonts w:asciiTheme="minorHAnsi" w:eastAsiaTheme="minorEastAsia" w:hAnsiTheme="minorHAnsi" w:cstheme="minorBidi"/>
          <w:kern w:val="2"/>
          <w:szCs w:val="28"/>
        </w:rPr>
        <w:t>RETURN</w:t>
      </w:r>
      <w:r w:rsidRPr="00281688">
        <w:rPr>
          <w:rFonts w:asciiTheme="minorHAnsi" w:eastAsiaTheme="minorEastAsia" w:hAnsiTheme="minorHAnsi" w:cstheme="minorBidi"/>
          <w:kern w:val="2"/>
          <w:szCs w:val="28"/>
        </w:rPr>
        <w:t>语句。</w:t>
      </w:r>
    </w:p>
    <w:p w:rsidR="00BA2115" w:rsidRPr="00281688" w:rsidRDefault="003132AE" w:rsidP="00BA2115">
      <w:pPr>
        <w:pStyle w:val="af2"/>
        <w:shd w:val="clear" w:color="auto" w:fill="FFFFFF"/>
        <w:spacing w:before="150" w:beforeAutospacing="0" w:after="150" w:afterAutospacing="0"/>
        <w:rPr>
          <w:rFonts w:asciiTheme="minorHAnsi" w:eastAsiaTheme="minorEastAsia" w:hAnsiTheme="minorHAnsi" w:cstheme="minorBidi"/>
          <w:kern w:val="2"/>
          <w:szCs w:val="28"/>
        </w:rPr>
      </w:pPr>
      <w:r w:rsidRPr="00281688">
        <w:rPr>
          <w:rFonts w:asciiTheme="minorHAnsi" w:eastAsiaTheme="minorEastAsia" w:hAnsiTheme="minorHAnsi" w:cstheme="minorBidi"/>
          <w:kern w:val="2"/>
          <w:szCs w:val="28"/>
        </w:rPr>
        <w:t>    </w:t>
      </w:r>
      <w:r w:rsidRPr="00281688">
        <w:rPr>
          <w:rFonts w:asciiTheme="minorHAnsi" w:eastAsiaTheme="minorEastAsia" w:hAnsiTheme="minorHAnsi" w:cstheme="minorBidi" w:hint="eastAsia"/>
          <w:kern w:val="2"/>
          <w:szCs w:val="28"/>
        </w:rPr>
        <w:t>3</w:t>
      </w:r>
      <w:r w:rsidR="00BA2115" w:rsidRPr="00281688">
        <w:rPr>
          <w:rFonts w:asciiTheme="minorHAnsi" w:eastAsiaTheme="minorEastAsia" w:hAnsiTheme="minorHAnsi" w:cstheme="minorBidi"/>
          <w:kern w:val="2"/>
          <w:szCs w:val="28"/>
        </w:rPr>
        <w:t>）存储过程一般是作为一个独立的部分来执行（</w:t>
      </w:r>
      <w:r w:rsidR="00BA2115" w:rsidRPr="00281688">
        <w:rPr>
          <w:rFonts w:asciiTheme="minorHAnsi" w:eastAsiaTheme="minorEastAsia" w:hAnsiTheme="minorHAnsi" w:cstheme="minorBidi"/>
          <w:kern w:val="2"/>
          <w:szCs w:val="28"/>
        </w:rPr>
        <w:t xml:space="preserve"> EXECUTE </w:t>
      </w:r>
      <w:r w:rsidR="00BA2115" w:rsidRPr="00281688">
        <w:rPr>
          <w:rFonts w:asciiTheme="minorHAnsi" w:eastAsiaTheme="minorEastAsia" w:hAnsiTheme="minorHAnsi" w:cstheme="minorBidi"/>
          <w:kern w:val="2"/>
          <w:szCs w:val="28"/>
        </w:rPr>
        <w:t>语句执行），而函数可以作为</w:t>
      </w:r>
      <w:r w:rsidRPr="00281688">
        <w:rPr>
          <w:rFonts w:asciiTheme="minorHAnsi" w:eastAsiaTheme="minorEastAsia" w:hAnsiTheme="minorHAnsi" w:cstheme="minorBidi" w:hint="eastAsia"/>
          <w:kern w:val="2"/>
          <w:szCs w:val="28"/>
        </w:rPr>
        <w:tab/>
      </w:r>
      <w:r w:rsidR="00BA2115" w:rsidRPr="00281688">
        <w:rPr>
          <w:rFonts w:asciiTheme="minorHAnsi" w:eastAsiaTheme="minorEastAsia" w:hAnsiTheme="minorHAnsi" w:cstheme="minorBidi"/>
          <w:kern w:val="2"/>
          <w:szCs w:val="28"/>
        </w:rPr>
        <w:t>查询语句的一个部分来调用（</w:t>
      </w:r>
      <w:r w:rsidR="00BA2115" w:rsidRPr="00281688">
        <w:rPr>
          <w:rFonts w:asciiTheme="minorHAnsi" w:eastAsiaTheme="minorEastAsia" w:hAnsiTheme="minorHAnsi" w:cstheme="minorBidi"/>
          <w:kern w:val="2"/>
          <w:szCs w:val="28"/>
        </w:rPr>
        <w:t>SELECT</w:t>
      </w:r>
      <w:r w:rsidR="00BA2115" w:rsidRPr="00281688">
        <w:rPr>
          <w:rFonts w:asciiTheme="minorHAnsi" w:eastAsiaTheme="minorEastAsia" w:hAnsiTheme="minorHAnsi" w:cstheme="minorBidi"/>
          <w:kern w:val="2"/>
          <w:szCs w:val="28"/>
        </w:rPr>
        <w:t>调用），由于函数可以返回一个表对象，因此它可</w:t>
      </w:r>
      <w:r w:rsidRPr="00281688">
        <w:rPr>
          <w:rFonts w:asciiTheme="minorHAnsi" w:eastAsiaTheme="minorEastAsia" w:hAnsiTheme="minorHAnsi" w:cstheme="minorBidi" w:hint="eastAsia"/>
          <w:kern w:val="2"/>
          <w:szCs w:val="28"/>
        </w:rPr>
        <w:tab/>
      </w:r>
      <w:r w:rsidR="00BA2115" w:rsidRPr="00281688">
        <w:rPr>
          <w:rFonts w:asciiTheme="minorHAnsi" w:eastAsiaTheme="minorEastAsia" w:hAnsiTheme="minorHAnsi" w:cstheme="minorBidi"/>
          <w:kern w:val="2"/>
          <w:szCs w:val="28"/>
        </w:rPr>
        <w:t>以在查询语句中位于</w:t>
      </w:r>
      <w:r w:rsidR="00BA2115" w:rsidRPr="00281688">
        <w:rPr>
          <w:rFonts w:asciiTheme="minorHAnsi" w:eastAsiaTheme="minorEastAsia" w:hAnsiTheme="minorHAnsi" w:cstheme="minorBidi"/>
          <w:kern w:val="2"/>
          <w:szCs w:val="28"/>
        </w:rPr>
        <w:t>FROM</w:t>
      </w:r>
      <w:r w:rsidR="00BA2115" w:rsidRPr="00281688">
        <w:rPr>
          <w:rFonts w:asciiTheme="minorHAnsi" w:eastAsiaTheme="minorEastAsia" w:hAnsiTheme="minorHAnsi" w:cstheme="minorBidi"/>
          <w:kern w:val="2"/>
          <w:szCs w:val="28"/>
        </w:rPr>
        <w:t>关键字的后面。</w:t>
      </w:r>
      <w:r w:rsidR="00BA2115" w:rsidRPr="00281688">
        <w:rPr>
          <w:rFonts w:asciiTheme="minorHAnsi" w:eastAsiaTheme="minorEastAsia" w:hAnsiTheme="minorHAnsi" w:cstheme="minorBidi"/>
          <w:kern w:val="2"/>
          <w:szCs w:val="28"/>
        </w:rPr>
        <w:t xml:space="preserve"> SQL</w:t>
      </w:r>
      <w:r w:rsidR="00BA2115" w:rsidRPr="00281688">
        <w:rPr>
          <w:rFonts w:asciiTheme="minorHAnsi" w:eastAsiaTheme="minorEastAsia" w:hAnsiTheme="minorHAnsi" w:cstheme="minorBidi"/>
          <w:kern w:val="2"/>
          <w:szCs w:val="28"/>
        </w:rPr>
        <w:t>语句中不可用存储过程，而可以使用</w:t>
      </w:r>
      <w:r w:rsidRPr="00281688">
        <w:rPr>
          <w:rFonts w:asciiTheme="minorHAnsi" w:eastAsiaTheme="minorEastAsia" w:hAnsiTheme="minorHAnsi" w:cstheme="minorBidi" w:hint="eastAsia"/>
          <w:kern w:val="2"/>
          <w:szCs w:val="28"/>
        </w:rPr>
        <w:tab/>
      </w:r>
      <w:r w:rsidR="00BA2115" w:rsidRPr="00281688">
        <w:rPr>
          <w:rFonts w:asciiTheme="minorHAnsi" w:eastAsiaTheme="minorEastAsia" w:hAnsiTheme="minorHAnsi" w:cstheme="minorBidi"/>
          <w:kern w:val="2"/>
          <w:szCs w:val="28"/>
        </w:rPr>
        <w:t>函数。</w:t>
      </w:r>
    </w:p>
    <w:p w:rsidR="00706404" w:rsidRPr="00281688" w:rsidRDefault="00706404" w:rsidP="00E40243">
      <w:pPr>
        <w:pStyle w:val="a7"/>
        <w:numPr>
          <w:ilvl w:val="0"/>
          <w:numId w:val="73"/>
        </w:numPr>
        <w:ind w:firstLineChars="0"/>
        <w:outlineLvl w:val="2"/>
        <w:rPr>
          <w:b/>
          <w:sz w:val="24"/>
          <w:szCs w:val="28"/>
        </w:rPr>
      </w:pPr>
      <w:r w:rsidRPr="00281688">
        <w:rPr>
          <w:rFonts w:hint="eastAsia"/>
          <w:b/>
          <w:sz w:val="24"/>
          <w:szCs w:val="28"/>
        </w:rPr>
        <w:t>存储过程的概念、优点（或特点），写一个简单的存储过程</w:t>
      </w:r>
    </w:p>
    <w:p w:rsidR="00706404" w:rsidRPr="00281688" w:rsidRDefault="00706404" w:rsidP="00706404">
      <w:pPr>
        <w:pStyle w:val="a7"/>
        <w:ind w:left="1260" w:firstLineChars="0" w:firstLine="0"/>
        <w:rPr>
          <w:sz w:val="24"/>
          <w:szCs w:val="28"/>
        </w:rPr>
      </w:pPr>
      <w:r w:rsidRPr="00281688">
        <w:rPr>
          <w:rFonts w:hint="eastAsia"/>
          <w:sz w:val="24"/>
          <w:szCs w:val="28"/>
        </w:rPr>
        <w:t>存储过程</w:t>
      </w:r>
      <w:r w:rsidRPr="00281688">
        <w:rPr>
          <w:rFonts w:hint="eastAsia"/>
          <w:sz w:val="24"/>
          <w:szCs w:val="28"/>
        </w:rPr>
        <w:t xml:space="preserve">: </w:t>
      </w:r>
      <w:r w:rsidRPr="00281688">
        <w:rPr>
          <w:rFonts w:hint="eastAsia"/>
          <w:sz w:val="24"/>
          <w:szCs w:val="28"/>
        </w:rPr>
        <w:t>是一组为了完成特定功能的</w:t>
      </w:r>
      <w:r w:rsidRPr="00281688">
        <w:rPr>
          <w:rFonts w:hint="eastAsia"/>
          <w:sz w:val="24"/>
          <w:szCs w:val="28"/>
        </w:rPr>
        <w:t>SQL</w:t>
      </w:r>
      <w:r w:rsidRPr="00281688">
        <w:rPr>
          <w:rFonts w:hint="eastAsia"/>
          <w:sz w:val="24"/>
          <w:szCs w:val="28"/>
        </w:rPr>
        <w:t>语句集</w:t>
      </w:r>
      <w:r w:rsidRPr="00281688">
        <w:rPr>
          <w:rFonts w:hint="eastAsia"/>
          <w:sz w:val="24"/>
          <w:szCs w:val="28"/>
        </w:rPr>
        <w:t>,</w:t>
      </w:r>
      <w:r w:rsidRPr="00281688">
        <w:rPr>
          <w:rFonts w:hint="eastAsia"/>
          <w:sz w:val="24"/>
          <w:szCs w:val="28"/>
        </w:rPr>
        <w:t>利用</w:t>
      </w:r>
      <w:r w:rsidRPr="00281688">
        <w:rPr>
          <w:rFonts w:hint="eastAsia"/>
          <w:sz w:val="24"/>
          <w:szCs w:val="28"/>
        </w:rPr>
        <w:t>SQL Server</w:t>
      </w:r>
      <w:r w:rsidRPr="00281688">
        <w:rPr>
          <w:rFonts w:hint="eastAsia"/>
          <w:sz w:val="24"/>
          <w:szCs w:val="28"/>
        </w:rPr>
        <w:t>所提供的</w:t>
      </w:r>
      <w:r w:rsidRPr="00281688">
        <w:rPr>
          <w:rFonts w:hint="eastAsia"/>
          <w:sz w:val="24"/>
          <w:szCs w:val="28"/>
        </w:rPr>
        <w:t>T-SQL</w:t>
      </w:r>
      <w:r w:rsidRPr="00281688">
        <w:rPr>
          <w:rFonts w:hint="eastAsia"/>
          <w:sz w:val="24"/>
          <w:szCs w:val="28"/>
        </w:rPr>
        <w:t>语言所编写的程序</w:t>
      </w:r>
      <w:r w:rsidRPr="00281688">
        <w:rPr>
          <w:rFonts w:hint="eastAsia"/>
          <w:sz w:val="24"/>
          <w:szCs w:val="28"/>
        </w:rPr>
        <w:t>,</w:t>
      </w:r>
      <w:r w:rsidRPr="00281688">
        <w:rPr>
          <w:rFonts w:hint="eastAsia"/>
          <w:sz w:val="24"/>
          <w:szCs w:val="28"/>
        </w:rPr>
        <w:t>经</w:t>
      </w:r>
      <w:r w:rsidRPr="00281688">
        <w:rPr>
          <w:rFonts w:hint="eastAsia"/>
          <w:sz w:val="24"/>
          <w:szCs w:val="28"/>
        </w:rPr>
        <w:t xml:space="preserve"> </w:t>
      </w:r>
      <w:r w:rsidRPr="00281688">
        <w:rPr>
          <w:rFonts w:hint="eastAsia"/>
          <w:sz w:val="24"/>
          <w:szCs w:val="28"/>
        </w:rPr>
        <w:t>编译后存储在数据库中。</w:t>
      </w:r>
    </w:p>
    <w:p w:rsidR="00706404" w:rsidRPr="00281688" w:rsidRDefault="00706404" w:rsidP="00706404">
      <w:pPr>
        <w:pStyle w:val="a7"/>
        <w:ind w:left="1260" w:firstLineChars="0" w:firstLine="0"/>
        <w:rPr>
          <w:sz w:val="24"/>
          <w:szCs w:val="28"/>
        </w:rPr>
      </w:pPr>
      <w:r w:rsidRPr="00281688">
        <w:rPr>
          <w:rFonts w:hint="eastAsia"/>
          <w:sz w:val="24"/>
          <w:szCs w:val="28"/>
        </w:rPr>
        <w:t>优点</w:t>
      </w:r>
      <w:r w:rsidRPr="00281688">
        <w:rPr>
          <w:rFonts w:hint="eastAsia"/>
          <w:sz w:val="24"/>
          <w:szCs w:val="28"/>
        </w:rPr>
        <w:t xml:space="preserve">: </w:t>
      </w:r>
    </w:p>
    <w:p w:rsidR="00706404" w:rsidRPr="00281688" w:rsidRDefault="00706404" w:rsidP="00706404">
      <w:pPr>
        <w:pStyle w:val="a7"/>
        <w:ind w:left="1260" w:firstLineChars="0" w:firstLine="0"/>
        <w:rPr>
          <w:sz w:val="24"/>
          <w:szCs w:val="28"/>
        </w:rPr>
      </w:pPr>
      <w:r w:rsidRPr="00281688">
        <w:rPr>
          <w:rFonts w:hint="eastAsia"/>
          <w:sz w:val="24"/>
          <w:szCs w:val="28"/>
        </w:rPr>
        <w:t>1.</w:t>
      </w:r>
      <w:r w:rsidRPr="00281688">
        <w:rPr>
          <w:rFonts w:hint="eastAsia"/>
          <w:sz w:val="24"/>
          <w:szCs w:val="28"/>
        </w:rPr>
        <w:t>执行速度快。存储过程只在创造时进行编译</w:t>
      </w:r>
      <w:r w:rsidRPr="00281688">
        <w:rPr>
          <w:rFonts w:hint="eastAsia"/>
          <w:sz w:val="24"/>
          <w:szCs w:val="28"/>
        </w:rPr>
        <w:t>,</w:t>
      </w:r>
      <w:r w:rsidRPr="00281688">
        <w:rPr>
          <w:rFonts w:hint="eastAsia"/>
          <w:sz w:val="24"/>
          <w:szCs w:val="28"/>
        </w:rPr>
        <w:t>以后每次执行不需再重新编译</w:t>
      </w:r>
      <w:r w:rsidRPr="00281688">
        <w:rPr>
          <w:rFonts w:hint="eastAsia"/>
          <w:sz w:val="24"/>
          <w:szCs w:val="28"/>
        </w:rPr>
        <w:t>,,</w:t>
      </w:r>
      <w:r w:rsidRPr="00281688">
        <w:rPr>
          <w:rFonts w:hint="eastAsia"/>
          <w:sz w:val="24"/>
          <w:szCs w:val="28"/>
        </w:rPr>
        <w:t>一般</w:t>
      </w:r>
      <w:r w:rsidRPr="00281688">
        <w:rPr>
          <w:rFonts w:hint="eastAsia"/>
          <w:sz w:val="24"/>
          <w:szCs w:val="28"/>
        </w:rPr>
        <w:t>SQL</w:t>
      </w:r>
      <w:r w:rsidRPr="00281688">
        <w:rPr>
          <w:rFonts w:hint="eastAsia"/>
          <w:sz w:val="24"/>
          <w:szCs w:val="28"/>
        </w:rPr>
        <w:t>语句每执行一次就编译一次</w:t>
      </w:r>
    </w:p>
    <w:p w:rsidR="00706404" w:rsidRPr="00281688" w:rsidRDefault="00706404" w:rsidP="00706404">
      <w:pPr>
        <w:pStyle w:val="a7"/>
        <w:ind w:left="1260" w:firstLineChars="0" w:firstLine="0"/>
        <w:rPr>
          <w:sz w:val="24"/>
          <w:szCs w:val="28"/>
        </w:rPr>
      </w:pPr>
      <w:r w:rsidRPr="00281688">
        <w:rPr>
          <w:rFonts w:hint="eastAsia"/>
          <w:sz w:val="24"/>
          <w:szCs w:val="28"/>
        </w:rPr>
        <w:t>2.</w:t>
      </w:r>
      <w:r w:rsidRPr="00281688">
        <w:rPr>
          <w:rFonts w:hint="eastAsia"/>
          <w:sz w:val="24"/>
          <w:szCs w:val="28"/>
        </w:rPr>
        <w:t>存储过程可重复使用</w:t>
      </w:r>
      <w:r w:rsidRPr="00281688">
        <w:rPr>
          <w:rFonts w:hint="eastAsia"/>
          <w:sz w:val="24"/>
          <w:szCs w:val="28"/>
        </w:rPr>
        <w:t xml:space="preserve"> </w:t>
      </w:r>
    </w:p>
    <w:p w:rsidR="00706404" w:rsidRPr="00281688" w:rsidRDefault="00706404" w:rsidP="00706404">
      <w:pPr>
        <w:pStyle w:val="a7"/>
        <w:ind w:left="1260" w:firstLineChars="0" w:firstLine="0"/>
        <w:rPr>
          <w:sz w:val="24"/>
          <w:szCs w:val="28"/>
        </w:rPr>
      </w:pPr>
      <w:r w:rsidRPr="00281688">
        <w:rPr>
          <w:rFonts w:hint="eastAsia"/>
          <w:sz w:val="24"/>
          <w:szCs w:val="28"/>
        </w:rPr>
        <w:t>3.</w:t>
      </w:r>
      <w:r w:rsidRPr="00281688">
        <w:rPr>
          <w:rFonts w:hint="eastAsia"/>
          <w:sz w:val="24"/>
          <w:szCs w:val="28"/>
        </w:rPr>
        <w:t>安全性高。</w:t>
      </w:r>
      <w:r w:rsidRPr="00281688">
        <w:rPr>
          <w:rFonts w:hint="eastAsia"/>
          <w:sz w:val="24"/>
          <w:szCs w:val="28"/>
        </w:rPr>
        <w:t>(</w:t>
      </w:r>
      <w:r w:rsidRPr="00281688">
        <w:rPr>
          <w:rFonts w:hint="eastAsia"/>
          <w:sz w:val="24"/>
          <w:szCs w:val="28"/>
        </w:rPr>
        <w:t>可设定只有某些用户才具有对指定存储过程的使用权</w:t>
      </w:r>
      <w:r w:rsidRPr="00281688">
        <w:rPr>
          <w:rFonts w:hint="eastAsia"/>
          <w:sz w:val="24"/>
          <w:szCs w:val="28"/>
        </w:rPr>
        <w:t>)</w:t>
      </w:r>
    </w:p>
    <w:p w:rsidR="00706404" w:rsidRPr="00281688" w:rsidRDefault="00706404" w:rsidP="00706404">
      <w:pPr>
        <w:pStyle w:val="a7"/>
        <w:ind w:left="1260" w:firstLineChars="0" w:firstLine="0"/>
        <w:rPr>
          <w:sz w:val="24"/>
          <w:szCs w:val="28"/>
        </w:rPr>
      </w:pPr>
      <w:r w:rsidRPr="00281688">
        <w:rPr>
          <w:rFonts w:hint="eastAsia"/>
          <w:sz w:val="24"/>
          <w:szCs w:val="28"/>
        </w:rPr>
        <w:t>4.</w:t>
      </w:r>
      <w:r w:rsidRPr="00281688">
        <w:rPr>
          <w:rFonts w:hint="eastAsia"/>
          <w:sz w:val="24"/>
          <w:szCs w:val="28"/>
        </w:rPr>
        <w:t>当对数据库进行复杂操作时</w:t>
      </w:r>
      <w:r w:rsidRPr="00281688">
        <w:rPr>
          <w:rFonts w:hint="eastAsia"/>
          <w:sz w:val="24"/>
          <w:szCs w:val="28"/>
        </w:rPr>
        <w:t>,</w:t>
      </w:r>
      <w:r w:rsidRPr="00281688">
        <w:rPr>
          <w:rFonts w:hint="eastAsia"/>
          <w:sz w:val="24"/>
          <w:szCs w:val="28"/>
        </w:rPr>
        <w:t>可完成复杂的判断和较复杂的运算</w:t>
      </w:r>
      <w:r w:rsidRPr="00281688">
        <w:rPr>
          <w:rFonts w:hint="eastAsia"/>
          <w:sz w:val="24"/>
          <w:szCs w:val="28"/>
        </w:rPr>
        <w:t>,</w:t>
      </w:r>
      <w:r w:rsidRPr="00281688">
        <w:rPr>
          <w:rFonts w:hint="eastAsia"/>
          <w:sz w:val="24"/>
          <w:szCs w:val="28"/>
        </w:rPr>
        <w:t>可用存储过程封装起来</w:t>
      </w:r>
    </w:p>
    <w:p w:rsidR="00706404" w:rsidRPr="00281688" w:rsidRDefault="00706404" w:rsidP="00706404">
      <w:pPr>
        <w:pStyle w:val="a7"/>
        <w:ind w:left="1260" w:firstLineChars="0" w:firstLine="0"/>
        <w:rPr>
          <w:sz w:val="24"/>
          <w:szCs w:val="28"/>
        </w:rPr>
      </w:pPr>
      <w:r w:rsidRPr="00281688">
        <w:rPr>
          <w:rFonts w:hint="eastAsia"/>
          <w:sz w:val="24"/>
          <w:szCs w:val="28"/>
        </w:rPr>
        <w:t>5.</w:t>
      </w:r>
      <w:r w:rsidRPr="00281688">
        <w:rPr>
          <w:rFonts w:hint="eastAsia"/>
          <w:sz w:val="24"/>
          <w:szCs w:val="28"/>
        </w:rPr>
        <w:t>易于维护和集中控制。当企业规则变化时在服务器中改变存储过程即可</w:t>
      </w:r>
      <w:r w:rsidRPr="00281688">
        <w:rPr>
          <w:rFonts w:hint="eastAsia"/>
          <w:sz w:val="24"/>
          <w:szCs w:val="28"/>
        </w:rPr>
        <w:t>,</w:t>
      </w:r>
      <w:r w:rsidRPr="00281688">
        <w:rPr>
          <w:rFonts w:hint="eastAsia"/>
          <w:sz w:val="24"/>
          <w:szCs w:val="28"/>
        </w:rPr>
        <w:t>无须修改应用程序</w:t>
      </w:r>
    </w:p>
    <w:p w:rsidR="00706404" w:rsidRPr="00281688" w:rsidRDefault="00706404" w:rsidP="00706404">
      <w:pPr>
        <w:pStyle w:val="a7"/>
        <w:ind w:left="1260" w:firstLineChars="0" w:firstLine="0"/>
        <w:rPr>
          <w:sz w:val="24"/>
          <w:szCs w:val="28"/>
        </w:rPr>
      </w:pPr>
      <w:r w:rsidRPr="00281688">
        <w:rPr>
          <w:rFonts w:hint="eastAsia"/>
          <w:sz w:val="24"/>
          <w:szCs w:val="28"/>
        </w:rPr>
        <w:t>简单的存储过程</w:t>
      </w:r>
      <w:r w:rsidRPr="00281688">
        <w:rPr>
          <w:rFonts w:hint="eastAsia"/>
          <w:sz w:val="24"/>
          <w:szCs w:val="28"/>
        </w:rPr>
        <w:t>:</w:t>
      </w:r>
    </w:p>
    <w:p w:rsidR="00706404" w:rsidRPr="00281688" w:rsidRDefault="00706404" w:rsidP="00706404">
      <w:pPr>
        <w:pStyle w:val="a7"/>
        <w:ind w:left="1260" w:firstLineChars="0" w:firstLine="0"/>
        <w:rPr>
          <w:sz w:val="24"/>
          <w:szCs w:val="28"/>
        </w:rPr>
      </w:pPr>
      <w:r w:rsidRPr="00281688">
        <w:rPr>
          <w:sz w:val="24"/>
          <w:szCs w:val="28"/>
        </w:rPr>
        <w:t xml:space="preserve">create proc </w:t>
      </w:r>
      <w:proofErr w:type="spellStart"/>
      <w:r w:rsidRPr="00281688">
        <w:rPr>
          <w:sz w:val="24"/>
          <w:szCs w:val="28"/>
        </w:rPr>
        <w:t>select_query</w:t>
      </w:r>
      <w:proofErr w:type="spellEnd"/>
      <w:r w:rsidRPr="00281688">
        <w:rPr>
          <w:sz w:val="24"/>
          <w:szCs w:val="28"/>
        </w:rPr>
        <w:t xml:space="preserve"> @year int </w:t>
      </w:r>
    </w:p>
    <w:p w:rsidR="00706404" w:rsidRPr="00281688" w:rsidRDefault="00706404" w:rsidP="00706404">
      <w:pPr>
        <w:pStyle w:val="a7"/>
        <w:ind w:left="1260" w:firstLineChars="0" w:firstLine="0"/>
        <w:rPr>
          <w:sz w:val="24"/>
          <w:szCs w:val="28"/>
        </w:rPr>
      </w:pPr>
      <w:r w:rsidRPr="00281688">
        <w:rPr>
          <w:sz w:val="24"/>
          <w:szCs w:val="28"/>
        </w:rPr>
        <w:t>as</w:t>
      </w:r>
    </w:p>
    <w:p w:rsidR="00706404" w:rsidRPr="00281688" w:rsidRDefault="00706404" w:rsidP="00706404">
      <w:pPr>
        <w:pStyle w:val="a7"/>
        <w:ind w:left="1260" w:firstLineChars="0" w:firstLine="0"/>
        <w:rPr>
          <w:sz w:val="24"/>
          <w:szCs w:val="28"/>
        </w:rPr>
      </w:pPr>
      <w:r w:rsidRPr="00281688">
        <w:rPr>
          <w:rFonts w:hint="eastAsia"/>
          <w:sz w:val="24"/>
          <w:szCs w:val="28"/>
        </w:rPr>
        <w:t xml:space="preserve">select * from </w:t>
      </w:r>
      <w:proofErr w:type="spellStart"/>
      <w:r w:rsidRPr="00281688">
        <w:rPr>
          <w:rFonts w:hint="eastAsia"/>
          <w:sz w:val="24"/>
          <w:szCs w:val="28"/>
        </w:rPr>
        <w:t>tmp</w:t>
      </w:r>
      <w:proofErr w:type="spellEnd"/>
      <w:r w:rsidRPr="00281688">
        <w:rPr>
          <w:rFonts w:hint="eastAsia"/>
          <w:sz w:val="24"/>
          <w:szCs w:val="28"/>
        </w:rPr>
        <w:t xml:space="preserve"> where year=@year </w:t>
      </w:r>
    </w:p>
    <w:p w:rsidR="00726B9F" w:rsidRPr="00281688" w:rsidRDefault="00726B9F" w:rsidP="00E40243">
      <w:pPr>
        <w:pStyle w:val="a7"/>
        <w:numPr>
          <w:ilvl w:val="0"/>
          <w:numId w:val="73"/>
        </w:numPr>
        <w:ind w:firstLineChars="0"/>
        <w:outlineLvl w:val="2"/>
        <w:rPr>
          <w:b/>
          <w:sz w:val="24"/>
          <w:szCs w:val="28"/>
        </w:rPr>
      </w:pPr>
      <w:r w:rsidRPr="00281688">
        <w:rPr>
          <w:rFonts w:hint="eastAsia"/>
          <w:b/>
          <w:sz w:val="24"/>
          <w:szCs w:val="28"/>
        </w:rPr>
        <w:t>触发器</w:t>
      </w:r>
    </w:p>
    <w:p w:rsidR="00726B9F" w:rsidRPr="00281688" w:rsidRDefault="00726B9F" w:rsidP="00E40243">
      <w:pPr>
        <w:pStyle w:val="a7"/>
        <w:numPr>
          <w:ilvl w:val="0"/>
          <w:numId w:val="75"/>
        </w:numPr>
        <w:ind w:firstLineChars="0"/>
        <w:rPr>
          <w:sz w:val="24"/>
          <w:szCs w:val="28"/>
        </w:rPr>
      </w:pPr>
      <w:r w:rsidRPr="00281688">
        <w:rPr>
          <w:rFonts w:hint="eastAsia"/>
          <w:sz w:val="24"/>
          <w:szCs w:val="28"/>
        </w:rPr>
        <w:t>触发器</w:t>
      </w:r>
      <w:r w:rsidRPr="00281688">
        <w:rPr>
          <w:sz w:val="24"/>
          <w:szCs w:val="28"/>
        </w:rPr>
        <w:t>:</w:t>
      </w:r>
      <w:r w:rsidRPr="00281688">
        <w:rPr>
          <w:rFonts w:hint="eastAsia"/>
          <w:sz w:val="24"/>
          <w:szCs w:val="28"/>
        </w:rPr>
        <w:t>触发器可以看成一个特殊的存储过程，存储过程是要显</w:t>
      </w:r>
      <w:r w:rsidRPr="00281688">
        <w:rPr>
          <w:rFonts w:hint="eastAsia"/>
          <w:sz w:val="24"/>
          <w:szCs w:val="28"/>
        </w:rPr>
        <w:lastRenderedPageBreak/>
        <w:t>式调用去完成，而触发器可以自动完成。比如</w:t>
      </w:r>
      <w:r w:rsidRPr="00281688">
        <w:rPr>
          <w:sz w:val="24"/>
          <w:szCs w:val="28"/>
        </w:rPr>
        <w:t>:</w:t>
      </w:r>
      <w:r w:rsidRPr="00281688">
        <w:rPr>
          <w:rFonts w:hint="eastAsia"/>
          <w:sz w:val="24"/>
          <w:szCs w:val="28"/>
        </w:rPr>
        <w:t>当数据库中的表发生增删改操作时，对应的触发器就可以执行对应的</w:t>
      </w:r>
      <w:r w:rsidRPr="00281688">
        <w:rPr>
          <w:sz w:val="24"/>
          <w:szCs w:val="28"/>
        </w:rPr>
        <w:t>PL/SQL</w:t>
      </w:r>
      <w:r w:rsidRPr="00281688">
        <w:rPr>
          <w:rFonts w:hint="eastAsia"/>
          <w:sz w:val="24"/>
          <w:szCs w:val="28"/>
        </w:rPr>
        <w:t>语句块。</w:t>
      </w:r>
    </w:p>
    <w:p w:rsidR="00726B9F" w:rsidRPr="00281688" w:rsidRDefault="00726B9F" w:rsidP="00E40243">
      <w:pPr>
        <w:pStyle w:val="a7"/>
        <w:numPr>
          <w:ilvl w:val="0"/>
          <w:numId w:val="75"/>
        </w:numPr>
        <w:ind w:firstLineChars="0"/>
        <w:rPr>
          <w:sz w:val="24"/>
          <w:szCs w:val="28"/>
        </w:rPr>
      </w:pPr>
      <w:r w:rsidRPr="00281688">
        <w:rPr>
          <w:rFonts w:hint="eastAsia"/>
          <w:sz w:val="24"/>
          <w:szCs w:val="28"/>
        </w:rPr>
        <w:t>作用</w:t>
      </w:r>
      <w:r w:rsidRPr="00281688">
        <w:rPr>
          <w:sz w:val="24"/>
          <w:szCs w:val="28"/>
        </w:rPr>
        <w:t>:</w:t>
      </w:r>
      <w:r w:rsidRPr="00281688">
        <w:rPr>
          <w:rFonts w:hint="eastAsia"/>
          <w:sz w:val="24"/>
          <w:szCs w:val="28"/>
        </w:rPr>
        <w:t>维护表的完整性，记录表的修改来审计表的相关信息。</w:t>
      </w:r>
    </w:p>
    <w:p w:rsidR="00726B9F" w:rsidRPr="00281688" w:rsidRDefault="00726B9F" w:rsidP="00726B9F">
      <w:pPr>
        <w:pStyle w:val="a7"/>
        <w:ind w:left="1680" w:firstLineChars="0" w:firstLine="0"/>
        <w:rPr>
          <w:sz w:val="24"/>
          <w:szCs w:val="28"/>
        </w:rPr>
      </w:pPr>
      <w:r w:rsidRPr="00281688">
        <w:rPr>
          <w:rFonts w:hint="eastAsia"/>
          <w:sz w:val="24"/>
          <w:szCs w:val="28"/>
        </w:rPr>
        <w:t>分为</w:t>
      </w:r>
      <w:r w:rsidRPr="00281688">
        <w:rPr>
          <w:rFonts w:hint="eastAsia"/>
          <w:sz w:val="24"/>
          <w:szCs w:val="28"/>
        </w:rPr>
        <w:t>:</w:t>
      </w:r>
    </w:p>
    <w:p w:rsidR="00726B9F" w:rsidRPr="00281688" w:rsidRDefault="00726B9F" w:rsidP="00726B9F">
      <w:pPr>
        <w:pStyle w:val="a7"/>
        <w:ind w:left="1680" w:firstLineChars="0" w:firstLine="0"/>
        <w:rPr>
          <w:sz w:val="24"/>
          <w:szCs w:val="28"/>
        </w:rPr>
      </w:pPr>
      <w:r w:rsidRPr="00281688">
        <w:rPr>
          <w:rFonts w:hint="eastAsia"/>
          <w:sz w:val="24"/>
          <w:szCs w:val="28"/>
        </w:rPr>
        <w:t>DML</w:t>
      </w:r>
      <w:r w:rsidRPr="00281688">
        <w:rPr>
          <w:rFonts w:hint="eastAsia"/>
          <w:sz w:val="24"/>
          <w:szCs w:val="28"/>
        </w:rPr>
        <w:t>触发器</w:t>
      </w:r>
      <w:r w:rsidRPr="00281688">
        <w:rPr>
          <w:rFonts w:hint="eastAsia"/>
          <w:sz w:val="24"/>
          <w:szCs w:val="28"/>
        </w:rPr>
        <w:t xml:space="preserve">: </w:t>
      </w:r>
      <w:r w:rsidRPr="00281688">
        <w:rPr>
          <w:rFonts w:hint="eastAsia"/>
          <w:sz w:val="24"/>
          <w:szCs w:val="28"/>
        </w:rPr>
        <w:t>当数据库服务器中发生数据操作语言事件时执行的存储过程。分为</w:t>
      </w:r>
      <w:r w:rsidRPr="00281688">
        <w:rPr>
          <w:rFonts w:hint="eastAsia"/>
          <w:sz w:val="24"/>
          <w:szCs w:val="28"/>
        </w:rPr>
        <w:t>:After</w:t>
      </w:r>
      <w:r w:rsidRPr="00281688">
        <w:rPr>
          <w:rFonts w:hint="eastAsia"/>
          <w:sz w:val="24"/>
          <w:szCs w:val="28"/>
        </w:rPr>
        <w:t>触发器和</w:t>
      </w:r>
      <w:r w:rsidRPr="00281688">
        <w:rPr>
          <w:rFonts w:hint="eastAsia"/>
          <w:sz w:val="24"/>
          <w:szCs w:val="28"/>
        </w:rPr>
        <w:t>Instead Of</w:t>
      </w:r>
      <w:r w:rsidRPr="00281688">
        <w:rPr>
          <w:rFonts w:hint="eastAsia"/>
          <w:sz w:val="24"/>
          <w:szCs w:val="28"/>
        </w:rPr>
        <w:t>触发器</w:t>
      </w:r>
    </w:p>
    <w:p w:rsidR="00726B9F" w:rsidRPr="00281688" w:rsidRDefault="00726B9F" w:rsidP="00726B9F">
      <w:pPr>
        <w:pStyle w:val="a7"/>
        <w:ind w:left="1680" w:firstLineChars="0" w:firstLine="0"/>
        <w:rPr>
          <w:sz w:val="24"/>
          <w:szCs w:val="28"/>
        </w:rPr>
      </w:pPr>
      <w:r w:rsidRPr="00281688">
        <w:rPr>
          <w:rFonts w:hint="eastAsia"/>
          <w:sz w:val="24"/>
          <w:szCs w:val="28"/>
        </w:rPr>
        <w:t>DDL</w:t>
      </w:r>
      <w:r w:rsidRPr="00281688">
        <w:rPr>
          <w:rFonts w:hint="eastAsia"/>
          <w:sz w:val="24"/>
          <w:szCs w:val="28"/>
        </w:rPr>
        <w:t>触发器</w:t>
      </w:r>
      <w:r w:rsidRPr="00281688">
        <w:rPr>
          <w:rFonts w:hint="eastAsia"/>
          <w:sz w:val="24"/>
          <w:szCs w:val="28"/>
        </w:rPr>
        <w:t xml:space="preserve"> </w:t>
      </w:r>
      <w:r w:rsidRPr="00281688">
        <w:rPr>
          <w:rFonts w:hint="eastAsia"/>
          <w:sz w:val="24"/>
          <w:szCs w:val="28"/>
        </w:rPr>
        <w:t>特殊的触发器</w:t>
      </w:r>
      <w:r w:rsidRPr="00281688">
        <w:rPr>
          <w:rFonts w:hint="eastAsia"/>
          <w:sz w:val="24"/>
          <w:szCs w:val="28"/>
        </w:rPr>
        <w:t>,</w:t>
      </w:r>
      <w:r w:rsidRPr="00281688">
        <w:rPr>
          <w:rFonts w:hint="eastAsia"/>
          <w:sz w:val="24"/>
          <w:szCs w:val="28"/>
        </w:rPr>
        <w:t>在响应数据定义语言</w:t>
      </w:r>
      <w:r w:rsidRPr="00281688">
        <w:rPr>
          <w:rFonts w:hint="eastAsia"/>
          <w:sz w:val="24"/>
          <w:szCs w:val="28"/>
        </w:rPr>
        <w:t>(DDL)</w:t>
      </w:r>
      <w:r w:rsidRPr="00281688">
        <w:rPr>
          <w:rFonts w:hint="eastAsia"/>
          <w:sz w:val="24"/>
          <w:szCs w:val="28"/>
        </w:rPr>
        <w:t>语句时触发。一般用于数据库中执行管理任务</w:t>
      </w:r>
    </w:p>
    <w:p w:rsidR="00726B9F" w:rsidRPr="00281688" w:rsidRDefault="00726B9F" w:rsidP="00726B9F">
      <w:pPr>
        <w:pStyle w:val="a7"/>
        <w:ind w:left="1680" w:firstLineChars="0" w:firstLine="0"/>
        <w:rPr>
          <w:sz w:val="24"/>
          <w:szCs w:val="28"/>
        </w:rPr>
      </w:pPr>
      <w:r w:rsidRPr="00281688">
        <w:rPr>
          <w:rFonts w:hint="eastAsia"/>
          <w:sz w:val="24"/>
          <w:szCs w:val="28"/>
        </w:rPr>
        <w:t>DDL</w:t>
      </w:r>
      <w:r w:rsidRPr="00281688">
        <w:rPr>
          <w:rFonts w:hint="eastAsia"/>
          <w:sz w:val="24"/>
          <w:szCs w:val="28"/>
        </w:rPr>
        <w:t>触发器是响应</w:t>
      </w:r>
      <w:r w:rsidRPr="00281688">
        <w:rPr>
          <w:rFonts w:hint="eastAsia"/>
          <w:sz w:val="24"/>
          <w:szCs w:val="28"/>
        </w:rPr>
        <w:t>Create</w:t>
      </w:r>
      <w:r w:rsidRPr="00281688">
        <w:rPr>
          <w:rFonts w:hint="eastAsia"/>
          <w:sz w:val="24"/>
          <w:szCs w:val="28"/>
        </w:rPr>
        <w:t>、</w:t>
      </w:r>
      <w:r w:rsidRPr="00281688">
        <w:rPr>
          <w:rFonts w:hint="eastAsia"/>
          <w:sz w:val="24"/>
          <w:szCs w:val="28"/>
        </w:rPr>
        <w:t xml:space="preserve"> Alter</w:t>
      </w:r>
      <w:r w:rsidRPr="00281688">
        <w:rPr>
          <w:rFonts w:hint="eastAsia"/>
          <w:sz w:val="24"/>
          <w:szCs w:val="28"/>
        </w:rPr>
        <w:t>或</w:t>
      </w:r>
      <w:r w:rsidRPr="00281688">
        <w:rPr>
          <w:rFonts w:hint="eastAsia"/>
          <w:sz w:val="24"/>
          <w:szCs w:val="28"/>
        </w:rPr>
        <w:t>Drop</w:t>
      </w:r>
      <w:r w:rsidRPr="00281688">
        <w:rPr>
          <w:rFonts w:hint="eastAsia"/>
          <w:sz w:val="24"/>
          <w:szCs w:val="28"/>
        </w:rPr>
        <w:t>开头的语句而激活</w:t>
      </w:r>
    </w:p>
    <w:p w:rsidR="00706404" w:rsidRPr="00281688" w:rsidRDefault="00706404" w:rsidP="00E40243">
      <w:pPr>
        <w:pStyle w:val="a7"/>
        <w:numPr>
          <w:ilvl w:val="0"/>
          <w:numId w:val="73"/>
        </w:numPr>
        <w:ind w:firstLineChars="0"/>
        <w:outlineLvl w:val="2"/>
        <w:rPr>
          <w:b/>
          <w:sz w:val="24"/>
          <w:szCs w:val="28"/>
        </w:rPr>
      </w:pPr>
      <w:r w:rsidRPr="00281688">
        <w:rPr>
          <w:b/>
          <w:sz w:val="24"/>
          <w:szCs w:val="28"/>
        </w:rPr>
        <w:t>D</w:t>
      </w:r>
    </w:p>
    <w:p w:rsidR="00706404" w:rsidRPr="00281688" w:rsidRDefault="00706404" w:rsidP="00E40243">
      <w:pPr>
        <w:pStyle w:val="a7"/>
        <w:numPr>
          <w:ilvl w:val="0"/>
          <w:numId w:val="73"/>
        </w:numPr>
        <w:ind w:firstLineChars="0"/>
        <w:outlineLvl w:val="2"/>
        <w:rPr>
          <w:b/>
          <w:sz w:val="24"/>
          <w:szCs w:val="28"/>
        </w:rPr>
      </w:pPr>
      <w:r w:rsidRPr="00281688">
        <w:rPr>
          <w:rFonts w:hint="eastAsia"/>
          <w:b/>
          <w:sz w:val="24"/>
          <w:szCs w:val="28"/>
        </w:rPr>
        <w:t>d</w:t>
      </w:r>
    </w:p>
    <w:p w:rsidR="00BD6F7E" w:rsidRPr="00281688" w:rsidRDefault="00BD6F7E" w:rsidP="00C635BE">
      <w:pPr>
        <w:pStyle w:val="a7"/>
        <w:numPr>
          <w:ilvl w:val="0"/>
          <w:numId w:val="66"/>
        </w:numPr>
        <w:ind w:firstLineChars="0"/>
        <w:outlineLvl w:val="1"/>
        <w:rPr>
          <w:b/>
          <w:sz w:val="24"/>
          <w:szCs w:val="28"/>
        </w:rPr>
      </w:pPr>
      <w:proofErr w:type="spellStart"/>
      <w:r w:rsidRPr="00281688">
        <w:rPr>
          <w:b/>
          <w:sz w:val="24"/>
          <w:szCs w:val="28"/>
        </w:rPr>
        <w:t>S</w:t>
      </w:r>
      <w:r w:rsidRPr="00281688">
        <w:rPr>
          <w:rFonts w:hint="eastAsia"/>
          <w:b/>
          <w:sz w:val="24"/>
          <w:szCs w:val="28"/>
        </w:rPr>
        <w:t>ql</w:t>
      </w:r>
      <w:proofErr w:type="spellEnd"/>
    </w:p>
    <w:p w:rsidR="00BD6F7E" w:rsidRPr="00281688" w:rsidRDefault="00BD6F7E" w:rsidP="00C635BE">
      <w:pPr>
        <w:pStyle w:val="a7"/>
        <w:numPr>
          <w:ilvl w:val="0"/>
          <w:numId w:val="68"/>
        </w:numPr>
        <w:ind w:firstLineChars="0"/>
        <w:outlineLvl w:val="2"/>
        <w:rPr>
          <w:b/>
          <w:sz w:val="24"/>
          <w:szCs w:val="28"/>
        </w:rPr>
      </w:pPr>
      <w:proofErr w:type="spellStart"/>
      <w:r w:rsidRPr="00281688">
        <w:rPr>
          <w:b/>
          <w:sz w:val="24"/>
          <w:szCs w:val="28"/>
        </w:rPr>
        <w:t>S</w:t>
      </w:r>
      <w:r w:rsidRPr="00281688">
        <w:rPr>
          <w:rFonts w:hint="eastAsia"/>
          <w:b/>
          <w:sz w:val="24"/>
          <w:szCs w:val="28"/>
        </w:rPr>
        <w:t>ql</w:t>
      </w:r>
      <w:proofErr w:type="spellEnd"/>
      <w:r w:rsidRPr="00281688">
        <w:rPr>
          <w:rFonts w:hint="eastAsia"/>
          <w:b/>
          <w:sz w:val="24"/>
          <w:szCs w:val="28"/>
        </w:rPr>
        <w:t>语法</w:t>
      </w:r>
    </w:p>
    <w:p w:rsidR="00BD6F7E" w:rsidRPr="00281688" w:rsidRDefault="00BC25B2" w:rsidP="00BD6F7E">
      <w:pPr>
        <w:pStyle w:val="a7"/>
        <w:ind w:left="780" w:firstLineChars="0" w:firstLine="0"/>
        <w:rPr>
          <w:sz w:val="24"/>
          <w:szCs w:val="28"/>
        </w:rPr>
      </w:pPr>
      <w:r w:rsidRPr="00281688">
        <w:rPr>
          <w:rFonts w:hint="eastAsia"/>
          <w:sz w:val="24"/>
          <w:szCs w:val="28"/>
        </w:rPr>
        <w:tab/>
      </w:r>
      <w:r w:rsidRPr="00281688">
        <w:rPr>
          <w:rFonts w:hint="eastAsia"/>
          <w:sz w:val="24"/>
          <w:szCs w:val="28"/>
        </w:rPr>
        <w:tab/>
      </w:r>
      <w:r w:rsidR="00BD6F7E" w:rsidRPr="00281688">
        <w:rPr>
          <w:rFonts w:hint="eastAsia"/>
          <w:sz w:val="24"/>
          <w:szCs w:val="28"/>
        </w:rPr>
        <w:t>SELECT[DISTINCT] * |</w:t>
      </w:r>
      <w:r w:rsidR="00BD6F7E" w:rsidRPr="00281688">
        <w:rPr>
          <w:rFonts w:hint="eastAsia"/>
          <w:sz w:val="24"/>
          <w:szCs w:val="28"/>
        </w:rPr>
        <w:t>分组字段</w:t>
      </w:r>
      <w:r w:rsidR="00BD6F7E" w:rsidRPr="00281688">
        <w:rPr>
          <w:rFonts w:hint="eastAsia"/>
          <w:sz w:val="24"/>
          <w:szCs w:val="28"/>
        </w:rPr>
        <w:t>1 [</w:t>
      </w:r>
      <w:r w:rsidR="00BD6F7E" w:rsidRPr="00281688">
        <w:rPr>
          <w:rFonts w:hint="eastAsia"/>
          <w:sz w:val="24"/>
          <w:szCs w:val="28"/>
        </w:rPr>
        <w:t>别名</w:t>
      </w:r>
      <w:r w:rsidR="00BD6F7E" w:rsidRPr="00281688">
        <w:rPr>
          <w:rFonts w:hint="eastAsia"/>
          <w:sz w:val="24"/>
          <w:szCs w:val="28"/>
        </w:rPr>
        <w:t>] [,</w:t>
      </w:r>
      <w:r w:rsidR="00BD6F7E" w:rsidRPr="00281688">
        <w:rPr>
          <w:rFonts w:hint="eastAsia"/>
          <w:sz w:val="24"/>
          <w:szCs w:val="28"/>
        </w:rPr>
        <w:t>分组字段</w:t>
      </w:r>
      <w:r w:rsidR="00BD6F7E" w:rsidRPr="00281688">
        <w:rPr>
          <w:rFonts w:hint="eastAsia"/>
          <w:sz w:val="24"/>
          <w:szCs w:val="28"/>
        </w:rPr>
        <w:t>2 [</w:t>
      </w:r>
      <w:r w:rsidR="00BD6F7E" w:rsidRPr="00281688">
        <w:rPr>
          <w:rFonts w:hint="eastAsia"/>
          <w:sz w:val="24"/>
          <w:szCs w:val="28"/>
        </w:rPr>
        <w:t>别名</w:t>
      </w:r>
      <w:r w:rsidR="00BD6F7E" w:rsidRPr="00281688">
        <w:rPr>
          <w:rFonts w:hint="eastAsia"/>
          <w:sz w:val="24"/>
          <w:szCs w:val="28"/>
        </w:rPr>
        <w:t>],</w:t>
      </w:r>
      <w:r w:rsidR="00BD6F7E" w:rsidRPr="00281688">
        <w:rPr>
          <w:sz w:val="24"/>
          <w:szCs w:val="28"/>
        </w:rPr>
        <w:t>…</w:t>
      </w:r>
      <w:r w:rsidR="00BD6F7E" w:rsidRPr="00281688">
        <w:rPr>
          <w:rFonts w:hint="eastAsia"/>
          <w:sz w:val="24"/>
          <w:szCs w:val="28"/>
        </w:rPr>
        <w:t xml:space="preserve">] | </w:t>
      </w:r>
      <w:r w:rsidR="00BD6F7E" w:rsidRPr="00281688">
        <w:rPr>
          <w:rFonts w:hint="eastAsia"/>
          <w:sz w:val="24"/>
          <w:szCs w:val="28"/>
        </w:rPr>
        <w:t>统计函数</w:t>
      </w:r>
    </w:p>
    <w:p w:rsidR="00BD6F7E" w:rsidRPr="00281688" w:rsidRDefault="00BC25B2" w:rsidP="00BD6F7E">
      <w:pPr>
        <w:pStyle w:val="a7"/>
        <w:ind w:left="780" w:firstLineChars="0" w:firstLine="0"/>
        <w:rPr>
          <w:sz w:val="24"/>
          <w:szCs w:val="28"/>
        </w:rPr>
      </w:pPr>
      <w:r w:rsidRPr="00281688">
        <w:rPr>
          <w:rFonts w:hint="eastAsia"/>
          <w:sz w:val="24"/>
          <w:szCs w:val="28"/>
        </w:rPr>
        <w:tab/>
      </w:r>
      <w:r w:rsidRPr="00281688">
        <w:rPr>
          <w:rFonts w:hint="eastAsia"/>
          <w:sz w:val="24"/>
          <w:szCs w:val="28"/>
        </w:rPr>
        <w:tab/>
      </w:r>
      <w:r w:rsidR="00BD6F7E" w:rsidRPr="00281688">
        <w:rPr>
          <w:rFonts w:hint="eastAsia"/>
          <w:sz w:val="24"/>
          <w:szCs w:val="28"/>
        </w:rPr>
        <w:t>FROM</w:t>
      </w:r>
      <w:r w:rsidR="00BD6F7E" w:rsidRPr="00281688">
        <w:rPr>
          <w:rFonts w:hint="eastAsia"/>
          <w:sz w:val="24"/>
          <w:szCs w:val="28"/>
        </w:rPr>
        <w:t>表名　［表名］，［表名，［别名］，．．．］</w:t>
      </w:r>
    </w:p>
    <w:p w:rsidR="00BD6F7E" w:rsidRPr="00281688" w:rsidRDefault="00BC25B2" w:rsidP="00BD6F7E">
      <w:pPr>
        <w:pStyle w:val="a7"/>
        <w:ind w:left="780" w:firstLineChars="0" w:firstLine="0"/>
        <w:rPr>
          <w:sz w:val="24"/>
          <w:szCs w:val="28"/>
        </w:rPr>
      </w:pPr>
      <w:r w:rsidRPr="00281688">
        <w:rPr>
          <w:rFonts w:hint="eastAsia"/>
          <w:sz w:val="24"/>
          <w:szCs w:val="28"/>
        </w:rPr>
        <w:tab/>
      </w:r>
      <w:r w:rsidRPr="00281688">
        <w:rPr>
          <w:rFonts w:hint="eastAsia"/>
          <w:sz w:val="24"/>
          <w:szCs w:val="28"/>
        </w:rPr>
        <w:tab/>
      </w:r>
      <w:r w:rsidR="00BD6F7E" w:rsidRPr="00281688">
        <w:rPr>
          <w:rFonts w:hint="eastAsia"/>
          <w:sz w:val="24"/>
          <w:szCs w:val="28"/>
        </w:rPr>
        <w:t xml:space="preserve">[WHERE </w:t>
      </w:r>
      <w:r w:rsidR="00BD6F7E" w:rsidRPr="00281688">
        <w:rPr>
          <w:rFonts w:hint="eastAsia"/>
          <w:sz w:val="24"/>
          <w:szCs w:val="28"/>
        </w:rPr>
        <w:t>条件</w:t>
      </w:r>
      <w:r w:rsidR="00BD6F7E" w:rsidRPr="00281688">
        <w:rPr>
          <w:rFonts w:hint="eastAsia"/>
          <w:sz w:val="24"/>
          <w:szCs w:val="28"/>
        </w:rPr>
        <w:t>]</w:t>
      </w:r>
    </w:p>
    <w:p w:rsidR="00BD6F7E" w:rsidRPr="00281688" w:rsidRDefault="00BC25B2" w:rsidP="00BD6F7E">
      <w:pPr>
        <w:pStyle w:val="a7"/>
        <w:ind w:left="780" w:firstLineChars="0" w:firstLine="0"/>
        <w:rPr>
          <w:sz w:val="24"/>
          <w:szCs w:val="28"/>
        </w:rPr>
      </w:pPr>
      <w:r w:rsidRPr="00281688">
        <w:rPr>
          <w:rFonts w:hint="eastAsia"/>
          <w:sz w:val="24"/>
          <w:szCs w:val="28"/>
        </w:rPr>
        <w:tab/>
      </w:r>
      <w:r w:rsidRPr="00281688">
        <w:rPr>
          <w:rFonts w:hint="eastAsia"/>
          <w:sz w:val="24"/>
          <w:szCs w:val="28"/>
        </w:rPr>
        <w:tab/>
      </w:r>
      <w:r w:rsidR="00BD6F7E" w:rsidRPr="00281688">
        <w:rPr>
          <w:rFonts w:hint="eastAsia"/>
          <w:sz w:val="24"/>
          <w:szCs w:val="28"/>
        </w:rPr>
        <w:t xml:space="preserve">[GROUP BY </w:t>
      </w:r>
      <w:r w:rsidR="00BD6F7E" w:rsidRPr="00281688">
        <w:rPr>
          <w:rFonts w:hint="eastAsia"/>
          <w:sz w:val="24"/>
          <w:szCs w:val="28"/>
        </w:rPr>
        <w:t>分组字段</w:t>
      </w:r>
      <w:r w:rsidR="00BD6F7E" w:rsidRPr="00281688">
        <w:rPr>
          <w:rFonts w:hint="eastAsia"/>
          <w:sz w:val="24"/>
          <w:szCs w:val="28"/>
        </w:rPr>
        <w:t>1 [,</w:t>
      </w:r>
      <w:r w:rsidR="00BD6F7E" w:rsidRPr="00281688">
        <w:rPr>
          <w:rFonts w:hint="eastAsia"/>
          <w:sz w:val="24"/>
          <w:szCs w:val="28"/>
        </w:rPr>
        <w:t>分组字</w:t>
      </w:r>
      <w:r w:rsidR="00BD6F7E" w:rsidRPr="00281688">
        <w:rPr>
          <w:rFonts w:hint="eastAsia"/>
          <w:sz w:val="24"/>
          <w:szCs w:val="28"/>
        </w:rPr>
        <w:t>2,</w:t>
      </w:r>
      <w:r w:rsidR="00BD6F7E" w:rsidRPr="00281688">
        <w:rPr>
          <w:sz w:val="24"/>
          <w:szCs w:val="28"/>
        </w:rPr>
        <w:t>…</w:t>
      </w:r>
      <w:r w:rsidR="00BD6F7E" w:rsidRPr="00281688">
        <w:rPr>
          <w:rFonts w:hint="eastAsia"/>
          <w:sz w:val="24"/>
          <w:szCs w:val="28"/>
        </w:rPr>
        <w:t>]]</w:t>
      </w:r>
    </w:p>
    <w:p w:rsidR="00BD6F7E" w:rsidRPr="00281688" w:rsidRDefault="00BC25B2" w:rsidP="00BD6F7E">
      <w:pPr>
        <w:pStyle w:val="a7"/>
        <w:ind w:left="780" w:firstLineChars="0" w:firstLine="0"/>
        <w:rPr>
          <w:sz w:val="24"/>
          <w:szCs w:val="28"/>
        </w:rPr>
      </w:pPr>
      <w:r w:rsidRPr="00281688">
        <w:rPr>
          <w:rFonts w:hint="eastAsia"/>
          <w:sz w:val="24"/>
          <w:szCs w:val="28"/>
        </w:rPr>
        <w:tab/>
      </w:r>
      <w:r w:rsidRPr="00281688">
        <w:rPr>
          <w:rFonts w:hint="eastAsia"/>
          <w:sz w:val="24"/>
          <w:szCs w:val="28"/>
        </w:rPr>
        <w:tab/>
      </w:r>
      <w:r w:rsidR="00BD6F7E" w:rsidRPr="00281688">
        <w:rPr>
          <w:rFonts w:hint="eastAsia"/>
          <w:sz w:val="24"/>
          <w:szCs w:val="28"/>
        </w:rPr>
        <w:t xml:space="preserve">[HAVING </w:t>
      </w:r>
      <w:r w:rsidR="00BD6F7E" w:rsidRPr="00281688">
        <w:rPr>
          <w:rFonts w:hint="eastAsia"/>
          <w:sz w:val="24"/>
          <w:szCs w:val="28"/>
        </w:rPr>
        <w:t>分组后的过滤条件</w:t>
      </w:r>
      <w:r w:rsidR="00BD6F7E" w:rsidRPr="00281688">
        <w:rPr>
          <w:rFonts w:hint="eastAsia"/>
          <w:sz w:val="24"/>
          <w:szCs w:val="28"/>
        </w:rPr>
        <w:t>]</w:t>
      </w:r>
    </w:p>
    <w:p w:rsidR="00BD6F7E" w:rsidRPr="00281688" w:rsidRDefault="00BC25B2" w:rsidP="00BD6F7E">
      <w:pPr>
        <w:pStyle w:val="a7"/>
        <w:ind w:left="780" w:firstLineChars="0" w:firstLine="0"/>
        <w:rPr>
          <w:sz w:val="24"/>
          <w:szCs w:val="28"/>
        </w:rPr>
      </w:pPr>
      <w:r w:rsidRPr="00281688">
        <w:rPr>
          <w:rFonts w:hint="eastAsia"/>
          <w:sz w:val="24"/>
          <w:szCs w:val="28"/>
        </w:rPr>
        <w:tab/>
      </w:r>
      <w:r w:rsidRPr="00281688">
        <w:rPr>
          <w:rFonts w:hint="eastAsia"/>
          <w:sz w:val="24"/>
          <w:szCs w:val="28"/>
        </w:rPr>
        <w:tab/>
      </w:r>
      <w:r w:rsidR="00BD6F7E" w:rsidRPr="00281688">
        <w:rPr>
          <w:rFonts w:hint="eastAsia"/>
          <w:sz w:val="24"/>
          <w:szCs w:val="28"/>
        </w:rPr>
        <w:t xml:space="preserve">[ORDER BY </w:t>
      </w:r>
      <w:r w:rsidR="00BD6F7E" w:rsidRPr="00281688">
        <w:rPr>
          <w:rFonts w:hint="eastAsia"/>
          <w:sz w:val="24"/>
          <w:szCs w:val="28"/>
        </w:rPr>
        <w:t>排序字段</w:t>
      </w:r>
      <w:r w:rsidR="00BD6F7E" w:rsidRPr="00281688">
        <w:rPr>
          <w:rFonts w:hint="eastAsia"/>
          <w:sz w:val="24"/>
          <w:szCs w:val="28"/>
        </w:rPr>
        <w:t xml:space="preserve"> ASC</w:t>
      </w:r>
      <w:r w:rsidR="00BD6F7E" w:rsidRPr="00281688">
        <w:rPr>
          <w:rFonts w:hint="eastAsia"/>
          <w:sz w:val="24"/>
          <w:szCs w:val="28"/>
        </w:rPr>
        <w:t>｜</w:t>
      </w:r>
      <w:r w:rsidR="00BD6F7E" w:rsidRPr="00281688">
        <w:rPr>
          <w:rFonts w:hint="eastAsia"/>
          <w:sz w:val="24"/>
          <w:szCs w:val="28"/>
        </w:rPr>
        <w:t>DESC [,</w:t>
      </w:r>
      <w:r w:rsidR="00BD6F7E" w:rsidRPr="00281688">
        <w:rPr>
          <w:rFonts w:hint="eastAsia"/>
          <w:sz w:val="24"/>
          <w:szCs w:val="28"/>
        </w:rPr>
        <w:t>排序字段</w:t>
      </w:r>
      <w:r w:rsidR="00BD6F7E" w:rsidRPr="00281688">
        <w:rPr>
          <w:rFonts w:hint="eastAsia"/>
          <w:sz w:val="24"/>
          <w:szCs w:val="28"/>
        </w:rPr>
        <w:t xml:space="preserve"> ASC |DESC]];</w:t>
      </w:r>
    </w:p>
    <w:p w:rsidR="00BA52CE" w:rsidRPr="00281688" w:rsidRDefault="00BA52CE" w:rsidP="00C635BE">
      <w:pPr>
        <w:pStyle w:val="a7"/>
        <w:numPr>
          <w:ilvl w:val="0"/>
          <w:numId w:val="68"/>
        </w:numPr>
        <w:ind w:firstLineChars="0"/>
        <w:outlineLvl w:val="2"/>
        <w:rPr>
          <w:b/>
          <w:sz w:val="24"/>
          <w:szCs w:val="28"/>
        </w:rPr>
      </w:pPr>
      <w:r w:rsidRPr="00281688">
        <w:rPr>
          <w:rFonts w:hint="eastAsia"/>
          <w:b/>
          <w:sz w:val="24"/>
          <w:szCs w:val="28"/>
        </w:rPr>
        <w:t>左、右连接</w:t>
      </w:r>
    </w:p>
    <w:p w:rsidR="00BA52CE" w:rsidRPr="00281688" w:rsidRDefault="00BA52CE" w:rsidP="00BA52CE">
      <w:pPr>
        <w:pStyle w:val="a7"/>
        <w:ind w:left="1260" w:firstLineChars="0" w:firstLine="0"/>
        <w:rPr>
          <w:b/>
          <w:sz w:val="24"/>
          <w:szCs w:val="28"/>
        </w:rPr>
      </w:pPr>
      <w:r w:rsidRPr="00281688">
        <w:rPr>
          <w:rStyle w:val="af3"/>
          <w:rFonts w:hint="eastAsia"/>
          <w:sz w:val="24"/>
          <w:szCs w:val="24"/>
        </w:rPr>
        <w:t>1</w:t>
      </w:r>
      <w:r w:rsidRPr="00281688">
        <w:rPr>
          <w:rStyle w:val="af3"/>
          <w:rFonts w:hint="eastAsia"/>
          <w:sz w:val="24"/>
          <w:szCs w:val="24"/>
        </w:rPr>
        <w:t>、内联接</w:t>
      </w:r>
      <w:r w:rsidRPr="00281688">
        <w:rPr>
          <w:rFonts w:hint="eastAsia"/>
          <w:sz w:val="24"/>
          <w:szCs w:val="24"/>
        </w:rPr>
        <w:t>（典型的联接运算，使用像</w:t>
      </w:r>
      <w:r w:rsidRPr="00281688">
        <w:rPr>
          <w:rFonts w:hint="eastAsia"/>
          <w:sz w:val="24"/>
          <w:szCs w:val="24"/>
        </w:rPr>
        <w:t xml:space="preserve"> =  </w:t>
      </w:r>
      <w:r w:rsidRPr="00281688">
        <w:rPr>
          <w:rFonts w:hint="eastAsia"/>
          <w:sz w:val="24"/>
          <w:szCs w:val="24"/>
        </w:rPr>
        <w:t>或</w:t>
      </w:r>
      <w:r w:rsidRPr="00281688">
        <w:rPr>
          <w:rFonts w:hint="eastAsia"/>
          <w:sz w:val="24"/>
          <w:szCs w:val="24"/>
        </w:rPr>
        <w:t xml:space="preserve"> &lt;&gt; </w:t>
      </w:r>
      <w:r w:rsidRPr="00281688">
        <w:rPr>
          <w:rFonts w:hint="eastAsia"/>
          <w:sz w:val="24"/>
          <w:szCs w:val="24"/>
        </w:rPr>
        <w:t>之类的比较运算符）。包括相等联接和自然联接。</w:t>
      </w:r>
      <w:r w:rsidRPr="00281688">
        <w:rPr>
          <w:rFonts w:hint="eastAsia"/>
          <w:sz w:val="24"/>
          <w:szCs w:val="24"/>
        </w:rPr>
        <w:t xml:space="preserve">     </w:t>
      </w:r>
      <w:r w:rsidRPr="00281688">
        <w:rPr>
          <w:rFonts w:hint="eastAsia"/>
          <w:sz w:val="24"/>
          <w:szCs w:val="24"/>
        </w:rPr>
        <w:br/>
      </w:r>
      <w:r w:rsidRPr="00281688">
        <w:rPr>
          <w:rFonts w:hint="eastAsia"/>
          <w:sz w:val="24"/>
          <w:szCs w:val="24"/>
        </w:rPr>
        <w:t>内联接使用比较运算符根据每个表共有的列的值匹配两个表中的行。例如，检索</w:t>
      </w:r>
      <w:r w:rsidRPr="00281688">
        <w:rPr>
          <w:rFonts w:hint="eastAsia"/>
          <w:sz w:val="24"/>
          <w:szCs w:val="24"/>
        </w:rPr>
        <w:t xml:space="preserve"> students</w:t>
      </w:r>
      <w:r w:rsidRPr="00281688">
        <w:rPr>
          <w:rFonts w:hint="eastAsia"/>
          <w:sz w:val="24"/>
          <w:szCs w:val="24"/>
        </w:rPr>
        <w:t>和</w:t>
      </w:r>
      <w:r w:rsidRPr="00281688">
        <w:rPr>
          <w:rFonts w:hint="eastAsia"/>
          <w:sz w:val="24"/>
          <w:szCs w:val="24"/>
        </w:rPr>
        <w:t>courses</w:t>
      </w:r>
      <w:r w:rsidRPr="00281688">
        <w:rPr>
          <w:rFonts w:hint="eastAsia"/>
          <w:sz w:val="24"/>
          <w:szCs w:val="24"/>
        </w:rPr>
        <w:t>表中学生标识号相同的所有行。</w:t>
      </w:r>
      <w:r w:rsidRPr="00281688">
        <w:rPr>
          <w:rFonts w:hint="eastAsia"/>
          <w:sz w:val="24"/>
          <w:szCs w:val="24"/>
        </w:rPr>
        <w:t xml:space="preserve">   </w:t>
      </w:r>
      <w:r w:rsidRPr="00281688">
        <w:rPr>
          <w:rFonts w:hint="eastAsia"/>
          <w:sz w:val="24"/>
          <w:szCs w:val="24"/>
        </w:rPr>
        <w:br/>
      </w:r>
      <w:r w:rsidRPr="00281688">
        <w:rPr>
          <w:rStyle w:val="af3"/>
          <w:rFonts w:hint="eastAsia"/>
          <w:sz w:val="24"/>
          <w:szCs w:val="24"/>
        </w:rPr>
        <w:t xml:space="preserve">    </w:t>
      </w:r>
      <w:r w:rsidRPr="00281688">
        <w:rPr>
          <w:rFonts w:hint="eastAsia"/>
          <w:b/>
          <w:bCs/>
          <w:sz w:val="24"/>
          <w:szCs w:val="24"/>
        </w:rPr>
        <w:br/>
      </w:r>
      <w:r w:rsidRPr="00281688">
        <w:rPr>
          <w:rStyle w:val="af3"/>
          <w:rFonts w:hint="eastAsia"/>
          <w:sz w:val="24"/>
          <w:szCs w:val="24"/>
        </w:rPr>
        <w:t>2</w:t>
      </w:r>
      <w:r w:rsidRPr="00281688">
        <w:rPr>
          <w:rStyle w:val="af3"/>
          <w:rFonts w:hint="eastAsia"/>
          <w:sz w:val="24"/>
          <w:szCs w:val="24"/>
        </w:rPr>
        <w:t>、外联接。</w:t>
      </w:r>
      <w:r w:rsidRPr="00281688">
        <w:rPr>
          <w:rFonts w:hint="eastAsia"/>
          <w:sz w:val="24"/>
          <w:szCs w:val="24"/>
        </w:rPr>
        <w:t>外联接可以是左向外联接、右向外联接或完整外部联接。</w:t>
      </w:r>
      <w:r w:rsidRPr="00281688">
        <w:rPr>
          <w:rFonts w:hint="eastAsia"/>
          <w:sz w:val="24"/>
          <w:szCs w:val="24"/>
        </w:rPr>
        <w:t xml:space="preserve">     </w:t>
      </w:r>
      <w:r w:rsidRPr="00281688">
        <w:rPr>
          <w:rFonts w:hint="eastAsia"/>
          <w:sz w:val="24"/>
          <w:szCs w:val="24"/>
        </w:rPr>
        <w:br/>
      </w:r>
      <w:r w:rsidRPr="00281688">
        <w:rPr>
          <w:rFonts w:hint="eastAsia"/>
          <w:sz w:val="24"/>
          <w:szCs w:val="24"/>
        </w:rPr>
        <w:t>在</w:t>
      </w:r>
      <w:r w:rsidRPr="00281688">
        <w:rPr>
          <w:rFonts w:hint="eastAsia"/>
          <w:sz w:val="24"/>
          <w:szCs w:val="24"/>
        </w:rPr>
        <w:t xml:space="preserve"> FROM</w:t>
      </w:r>
      <w:r w:rsidRPr="00281688">
        <w:rPr>
          <w:rFonts w:hint="eastAsia"/>
          <w:sz w:val="24"/>
          <w:szCs w:val="24"/>
        </w:rPr>
        <w:t>子句中指定外联接时，可以由下列几组关键字中的一组指定：</w:t>
      </w:r>
      <w:r w:rsidRPr="00281688">
        <w:rPr>
          <w:rFonts w:hint="eastAsia"/>
          <w:sz w:val="24"/>
          <w:szCs w:val="24"/>
        </w:rPr>
        <w:t xml:space="preserve">     </w:t>
      </w:r>
      <w:r w:rsidRPr="00281688">
        <w:rPr>
          <w:rFonts w:hint="eastAsia"/>
          <w:sz w:val="24"/>
          <w:szCs w:val="24"/>
        </w:rPr>
        <w:br/>
      </w:r>
      <w:r w:rsidRPr="00281688">
        <w:rPr>
          <w:rFonts w:hint="eastAsia"/>
          <w:color w:val="FF0000"/>
          <w:sz w:val="24"/>
          <w:szCs w:val="24"/>
        </w:rPr>
        <w:t>1</w:t>
      </w:r>
      <w:r w:rsidRPr="00281688">
        <w:rPr>
          <w:rFonts w:hint="eastAsia"/>
          <w:color w:val="FF0000"/>
          <w:sz w:val="24"/>
          <w:szCs w:val="24"/>
        </w:rPr>
        <w:t>）</w:t>
      </w:r>
      <w:r w:rsidRPr="00281688">
        <w:rPr>
          <w:rFonts w:hint="eastAsia"/>
          <w:color w:val="FF0000"/>
          <w:sz w:val="24"/>
          <w:szCs w:val="24"/>
        </w:rPr>
        <w:t>LEFT  JOIN</w:t>
      </w:r>
      <w:r w:rsidRPr="00281688">
        <w:rPr>
          <w:rFonts w:hint="eastAsia"/>
          <w:color w:val="FF0000"/>
          <w:sz w:val="24"/>
          <w:szCs w:val="24"/>
        </w:rPr>
        <w:t>或</w:t>
      </w:r>
      <w:r w:rsidRPr="00281688">
        <w:rPr>
          <w:rFonts w:hint="eastAsia"/>
          <w:color w:val="FF0000"/>
          <w:sz w:val="24"/>
          <w:szCs w:val="24"/>
        </w:rPr>
        <w:t>LEFT OUTER JOIN</w:t>
      </w:r>
      <w:r w:rsidRPr="00281688">
        <w:rPr>
          <w:rFonts w:hint="eastAsia"/>
          <w:sz w:val="24"/>
          <w:szCs w:val="24"/>
        </w:rPr>
        <w:t xml:space="preserve">     </w:t>
      </w:r>
      <w:r w:rsidRPr="00281688">
        <w:rPr>
          <w:rFonts w:hint="eastAsia"/>
          <w:sz w:val="24"/>
          <w:szCs w:val="24"/>
        </w:rPr>
        <w:br/>
      </w:r>
      <w:r w:rsidRPr="00281688">
        <w:rPr>
          <w:rFonts w:hint="eastAsia"/>
          <w:sz w:val="24"/>
          <w:szCs w:val="24"/>
        </w:rPr>
        <w:t>左向外联接的结果集包括</w:t>
      </w:r>
      <w:r w:rsidRPr="00281688">
        <w:rPr>
          <w:rFonts w:hint="eastAsia"/>
          <w:sz w:val="24"/>
          <w:szCs w:val="24"/>
        </w:rPr>
        <w:t>  LEFT OUTER</w:t>
      </w:r>
      <w:r w:rsidRPr="00281688">
        <w:rPr>
          <w:rFonts w:hint="eastAsia"/>
          <w:sz w:val="24"/>
          <w:szCs w:val="24"/>
        </w:rPr>
        <w:t>子句中指定的左表的所有行，而不仅仅是联接列所匹配的行。如果左表的某行在右表中没有匹配行，则在相关联的结果集行中右表的所有选择列表列均为空值。</w:t>
      </w:r>
      <w:r w:rsidRPr="00281688">
        <w:rPr>
          <w:rFonts w:hint="eastAsia"/>
          <w:sz w:val="24"/>
          <w:szCs w:val="24"/>
        </w:rPr>
        <w:t xml:space="preserve">       </w:t>
      </w:r>
      <w:r w:rsidRPr="00281688">
        <w:rPr>
          <w:rFonts w:hint="eastAsia"/>
          <w:sz w:val="24"/>
          <w:szCs w:val="24"/>
        </w:rPr>
        <w:br/>
      </w:r>
      <w:r w:rsidRPr="00281688">
        <w:rPr>
          <w:rFonts w:hint="eastAsia"/>
          <w:color w:val="FF0000"/>
          <w:sz w:val="24"/>
          <w:szCs w:val="24"/>
        </w:rPr>
        <w:t>2</w:t>
      </w:r>
      <w:r w:rsidRPr="00281688">
        <w:rPr>
          <w:rFonts w:hint="eastAsia"/>
          <w:color w:val="FF0000"/>
          <w:sz w:val="24"/>
          <w:szCs w:val="24"/>
        </w:rPr>
        <w:t>）</w:t>
      </w:r>
      <w:r w:rsidRPr="00281688">
        <w:rPr>
          <w:rFonts w:hint="eastAsia"/>
          <w:color w:val="FF0000"/>
          <w:sz w:val="24"/>
          <w:szCs w:val="24"/>
        </w:rPr>
        <w:t xml:space="preserve">RIGHT  JOIN </w:t>
      </w:r>
      <w:r w:rsidRPr="00281688">
        <w:rPr>
          <w:rFonts w:hint="eastAsia"/>
          <w:color w:val="FF0000"/>
          <w:sz w:val="24"/>
          <w:szCs w:val="24"/>
        </w:rPr>
        <w:t>或</w:t>
      </w:r>
      <w:r w:rsidRPr="00281688">
        <w:rPr>
          <w:rFonts w:hint="eastAsia"/>
          <w:color w:val="FF0000"/>
          <w:sz w:val="24"/>
          <w:szCs w:val="24"/>
        </w:rPr>
        <w:t xml:space="preserve"> RIGHT  OUTER  JOIN</w:t>
      </w:r>
      <w:r w:rsidRPr="00281688">
        <w:rPr>
          <w:rFonts w:hint="eastAsia"/>
          <w:sz w:val="24"/>
          <w:szCs w:val="24"/>
        </w:rPr>
        <w:t xml:space="preserve">     </w:t>
      </w:r>
      <w:r w:rsidRPr="00281688">
        <w:rPr>
          <w:rFonts w:hint="eastAsia"/>
          <w:sz w:val="24"/>
          <w:szCs w:val="24"/>
        </w:rPr>
        <w:br/>
      </w:r>
      <w:r w:rsidRPr="00281688">
        <w:rPr>
          <w:rFonts w:hint="eastAsia"/>
          <w:sz w:val="24"/>
          <w:szCs w:val="24"/>
        </w:rPr>
        <w:t>右向外联接是左向外联接的反向联接。将返回右表的所有行。如果右表的某行在左表中没有匹配行，则将为左表返回空值。</w:t>
      </w:r>
      <w:r w:rsidRPr="00281688">
        <w:rPr>
          <w:rFonts w:hint="eastAsia"/>
          <w:sz w:val="24"/>
          <w:szCs w:val="24"/>
        </w:rPr>
        <w:t xml:space="preserve">       </w:t>
      </w:r>
      <w:r w:rsidRPr="00281688">
        <w:rPr>
          <w:rFonts w:hint="eastAsia"/>
          <w:sz w:val="24"/>
          <w:szCs w:val="24"/>
        </w:rPr>
        <w:br/>
      </w:r>
      <w:r w:rsidRPr="00281688">
        <w:rPr>
          <w:rFonts w:hint="eastAsia"/>
          <w:color w:val="FF0000"/>
          <w:sz w:val="24"/>
          <w:szCs w:val="24"/>
        </w:rPr>
        <w:t>3</w:t>
      </w:r>
      <w:r w:rsidRPr="00281688">
        <w:rPr>
          <w:rFonts w:hint="eastAsia"/>
          <w:color w:val="FF0000"/>
          <w:sz w:val="24"/>
          <w:szCs w:val="24"/>
        </w:rPr>
        <w:t>）</w:t>
      </w:r>
      <w:r w:rsidRPr="00281688">
        <w:rPr>
          <w:rFonts w:hint="eastAsia"/>
          <w:color w:val="FF0000"/>
          <w:sz w:val="24"/>
          <w:szCs w:val="24"/>
        </w:rPr>
        <w:t xml:space="preserve">FULL  JOIN </w:t>
      </w:r>
      <w:r w:rsidRPr="00281688">
        <w:rPr>
          <w:rFonts w:hint="eastAsia"/>
          <w:color w:val="FF0000"/>
          <w:sz w:val="24"/>
          <w:szCs w:val="24"/>
        </w:rPr>
        <w:t>或</w:t>
      </w:r>
      <w:r w:rsidRPr="00281688">
        <w:rPr>
          <w:rFonts w:hint="eastAsia"/>
          <w:color w:val="FF0000"/>
          <w:sz w:val="24"/>
          <w:szCs w:val="24"/>
        </w:rPr>
        <w:t xml:space="preserve"> FULL OUTER JOIN</w:t>
      </w:r>
      <w:r w:rsidRPr="00281688">
        <w:rPr>
          <w:rFonts w:hint="eastAsia"/>
          <w:color w:val="FF0000"/>
          <w:sz w:val="24"/>
          <w:szCs w:val="24"/>
        </w:rPr>
        <w:br/>
      </w:r>
      <w:r w:rsidRPr="00281688">
        <w:rPr>
          <w:rFonts w:hint="eastAsia"/>
          <w:sz w:val="24"/>
          <w:szCs w:val="24"/>
        </w:rPr>
        <w:t>完整外部联接返回左表和右表中的所有行。当某行在另一个表中没有匹配行时，则另一个表的选择列表列包含空值。如果表之间有匹配行，则整个结果集行包含基表的数据值。</w:t>
      </w:r>
      <w:r w:rsidRPr="00281688">
        <w:rPr>
          <w:rFonts w:hint="eastAsia"/>
          <w:sz w:val="24"/>
          <w:szCs w:val="24"/>
        </w:rPr>
        <w:t xml:space="preserve">   </w:t>
      </w:r>
      <w:r w:rsidRPr="00281688">
        <w:rPr>
          <w:rFonts w:hint="eastAsia"/>
          <w:sz w:val="24"/>
          <w:szCs w:val="24"/>
        </w:rPr>
        <w:br/>
      </w:r>
      <w:r w:rsidRPr="00281688">
        <w:rPr>
          <w:rFonts w:hint="eastAsia"/>
          <w:sz w:val="24"/>
          <w:szCs w:val="24"/>
        </w:rPr>
        <w:br/>
      </w:r>
      <w:r w:rsidRPr="00281688">
        <w:rPr>
          <w:rStyle w:val="af3"/>
          <w:rFonts w:hint="eastAsia"/>
          <w:sz w:val="24"/>
          <w:szCs w:val="24"/>
        </w:rPr>
        <w:t>3</w:t>
      </w:r>
      <w:r w:rsidRPr="00281688">
        <w:rPr>
          <w:rStyle w:val="af3"/>
          <w:rFonts w:hint="eastAsia"/>
          <w:sz w:val="24"/>
          <w:szCs w:val="24"/>
        </w:rPr>
        <w:t>、交叉联接</w:t>
      </w:r>
      <w:r w:rsidRPr="00281688">
        <w:rPr>
          <w:rStyle w:val="af3"/>
          <w:rFonts w:hint="eastAsia"/>
          <w:sz w:val="24"/>
          <w:szCs w:val="24"/>
        </w:rPr>
        <w:t xml:space="preserve">   </w:t>
      </w:r>
      <w:r w:rsidRPr="00281688">
        <w:rPr>
          <w:rFonts w:hint="eastAsia"/>
          <w:b/>
          <w:bCs/>
          <w:sz w:val="24"/>
          <w:szCs w:val="24"/>
        </w:rPr>
        <w:br/>
      </w:r>
      <w:r w:rsidRPr="00281688">
        <w:rPr>
          <w:rFonts w:hint="eastAsia"/>
          <w:sz w:val="24"/>
          <w:szCs w:val="24"/>
        </w:rPr>
        <w:lastRenderedPageBreak/>
        <w:t>交叉联接返回左表中的所有行，左表中的每一行与右表中的所有行组合。交叉联接也称作笛卡尔积。</w:t>
      </w:r>
      <w:r w:rsidRPr="00281688">
        <w:rPr>
          <w:rFonts w:hint="eastAsia"/>
          <w:sz w:val="24"/>
          <w:szCs w:val="24"/>
        </w:rPr>
        <w:t xml:space="preserve">    </w:t>
      </w:r>
      <w:r w:rsidRPr="00281688">
        <w:rPr>
          <w:rFonts w:hint="eastAsia"/>
          <w:sz w:val="24"/>
          <w:szCs w:val="24"/>
        </w:rPr>
        <w:br/>
        <w:t xml:space="preserve">FROM </w:t>
      </w:r>
      <w:r w:rsidRPr="00281688">
        <w:rPr>
          <w:rFonts w:hint="eastAsia"/>
          <w:sz w:val="24"/>
          <w:szCs w:val="24"/>
        </w:rPr>
        <w:t>子句中的表或视图可通过内联接或完整外部联接按任意顺序指定；但是，用左或右向外联接指定表或视图时，表或视图的顺序很重要。有关使用左或右向外联接排列表的更多信息，请参见使用外联接。</w:t>
      </w:r>
    </w:p>
    <w:p w:rsidR="00576CD7" w:rsidRPr="00281688" w:rsidRDefault="00576CD7" w:rsidP="00576CD7">
      <w:pPr>
        <w:pStyle w:val="a7"/>
        <w:numPr>
          <w:ilvl w:val="0"/>
          <w:numId w:val="68"/>
        </w:numPr>
        <w:ind w:firstLineChars="0"/>
        <w:outlineLvl w:val="2"/>
        <w:rPr>
          <w:b/>
          <w:sz w:val="24"/>
          <w:szCs w:val="28"/>
        </w:rPr>
      </w:pPr>
      <w:r w:rsidRPr="00281688">
        <w:rPr>
          <w:rFonts w:hint="eastAsia"/>
          <w:b/>
          <w:sz w:val="24"/>
          <w:szCs w:val="28"/>
        </w:rPr>
        <w:t>数据库设计的三范式</w:t>
      </w:r>
    </w:p>
    <w:p w:rsidR="00576CD7" w:rsidRPr="00281688" w:rsidRDefault="00576CD7" w:rsidP="00576CD7">
      <w:pPr>
        <w:pStyle w:val="a7"/>
        <w:ind w:left="720" w:firstLineChars="0" w:firstLine="0"/>
        <w:rPr>
          <w:b/>
          <w:sz w:val="24"/>
          <w:szCs w:val="28"/>
        </w:rPr>
      </w:pPr>
      <w:r w:rsidRPr="00281688">
        <w:rPr>
          <w:rFonts w:hint="eastAsia"/>
          <w:b/>
          <w:sz w:val="24"/>
          <w:szCs w:val="28"/>
        </w:rPr>
        <w:tab/>
      </w:r>
      <w:r w:rsidRPr="00281688">
        <w:rPr>
          <w:rFonts w:hint="eastAsia"/>
          <w:b/>
          <w:sz w:val="24"/>
          <w:szCs w:val="28"/>
        </w:rPr>
        <w:t>第一范式</w:t>
      </w:r>
      <w:r w:rsidRPr="00281688">
        <w:rPr>
          <w:rFonts w:hint="eastAsia"/>
          <w:b/>
          <w:sz w:val="24"/>
          <w:szCs w:val="28"/>
        </w:rPr>
        <w:t>1NF:</w:t>
      </w:r>
      <w:r w:rsidRPr="00281688">
        <w:rPr>
          <w:rFonts w:hint="eastAsia"/>
          <w:b/>
          <w:sz w:val="24"/>
          <w:szCs w:val="28"/>
        </w:rPr>
        <w:t>做到每列不可拆分</w:t>
      </w:r>
    </w:p>
    <w:p w:rsidR="00576CD7" w:rsidRPr="00281688" w:rsidRDefault="00576CD7" w:rsidP="00576CD7">
      <w:pPr>
        <w:pStyle w:val="a7"/>
        <w:ind w:left="720" w:firstLineChars="0" w:firstLine="0"/>
        <w:rPr>
          <w:sz w:val="24"/>
          <w:szCs w:val="28"/>
        </w:rPr>
      </w:pPr>
      <w:r w:rsidRPr="00281688">
        <w:rPr>
          <w:rFonts w:hint="eastAsia"/>
          <w:sz w:val="24"/>
          <w:szCs w:val="28"/>
        </w:rPr>
        <w:tab/>
      </w:r>
      <w:r w:rsidRPr="00281688">
        <w:rPr>
          <w:rFonts w:hint="eastAsia"/>
          <w:sz w:val="24"/>
          <w:szCs w:val="28"/>
        </w:rPr>
        <w:t>中国北京可以拆分成两个字段中国和北京</w:t>
      </w:r>
    </w:p>
    <w:p w:rsidR="00576CD7" w:rsidRPr="00281688" w:rsidRDefault="00576CD7" w:rsidP="00576CD7">
      <w:pPr>
        <w:pStyle w:val="a7"/>
        <w:ind w:left="720" w:firstLineChars="0" w:firstLine="0"/>
        <w:rPr>
          <w:b/>
          <w:sz w:val="24"/>
          <w:szCs w:val="28"/>
        </w:rPr>
      </w:pPr>
      <w:r w:rsidRPr="00281688">
        <w:rPr>
          <w:rFonts w:hint="eastAsia"/>
          <w:b/>
          <w:sz w:val="24"/>
          <w:szCs w:val="28"/>
        </w:rPr>
        <w:tab/>
      </w:r>
      <w:r w:rsidRPr="00281688">
        <w:rPr>
          <w:rFonts w:hint="eastAsia"/>
          <w:b/>
          <w:sz w:val="24"/>
          <w:szCs w:val="28"/>
        </w:rPr>
        <w:t>第二范式</w:t>
      </w:r>
      <w:r w:rsidRPr="00281688">
        <w:rPr>
          <w:rFonts w:hint="eastAsia"/>
          <w:b/>
          <w:sz w:val="24"/>
          <w:szCs w:val="28"/>
        </w:rPr>
        <w:t>2NF:</w:t>
      </w:r>
      <w:r w:rsidRPr="00281688">
        <w:rPr>
          <w:rFonts w:hint="eastAsia"/>
          <w:b/>
          <w:sz w:val="24"/>
          <w:szCs w:val="28"/>
        </w:rPr>
        <w:t>确保一个表只做一件事情</w:t>
      </w:r>
    </w:p>
    <w:p w:rsidR="00576CD7" w:rsidRPr="00281688" w:rsidRDefault="00576CD7" w:rsidP="00576CD7">
      <w:pPr>
        <w:pStyle w:val="a7"/>
        <w:ind w:left="720" w:firstLineChars="0" w:firstLine="0"/>
        <w:rPr>
          <w:sz w:val="24"/>
          <w:szCs w:val="28"/>
        </w:rPr>
      </w:pPr>
      <w:r w:rsidRPr="00281688">
        <w:rPr>
          <w:rFonts w:hint="eastAsia"/>
          <w:sz w:val="24"/>
          <w:szCs w:val="28"/>
        </w:rPr>
        <w:tab/>
        <w:t xml:space="preserve">id name sex address  grade </w:t>
      </w:r>
    </w:p>
    <w:p w:rsidR="00576CD7" w:rsidRPr="00281688" w:rsidRDefault="00576CD7" w:rsidP="00576CD7">
      <w:pPr>
        <w:pStyle w:val="a7"/>
        <w:ind w:left="720" w:firstLineChars="0" w:firstLine="0"/>
        <w:rPr>
          <w:sz w:val="24"/>
          <w:szCs w:val="28"/>
        </w:rPr>
      </w:pPr>
      <w:r w:rsidRPr="00281688">
        <w:rPr>
          <w:rFonts w:hint="eastAsia"/>
          <w:sz w:val="24"/>
          <w:szCs w:val="28"/>
        </w:rPr>
        <w:tab/>
        <w:t xml:space="preserve">1 tom male  </w:t>
      </w:r>
      <w:proofErr w:type="spellStart"/>
      <w:r w:rsidRPr="00281688">
        <w:rPr>
          <w:rFonts w:hint="eastAsia"/>
          <w:sz w:val="24"/>
          <w:szCs w:val="28"/>
        </w:rPr>
        <w:t>beijin</w:t>
      </w:r>
      <w:proofErr w:type="spellEnd"/>
      <w:r w:rsidRPr="00281688">
        <w:rPr>
          <w:rFonts w:hint="eastAsia"/>
          <w:sz w:val="24"/>
          <w:szCs w:val="28"/>
        </w:rPr>
        <w:t xml:space="preserve">   80</w:t>
      </w:r>
    </w:p>
    <w:p w:rsidR="00576CD7" w:rsidRPr="00281688" w:rsidRDefault="00576CD7" w:rsidP="00576CD7">
      <w:pPr>
        <w:pStyle w:val="a7"/>
        <w:ind w:left="720" w:firstLineChars="0" w:firstLine="0"/>
        <w:rPr>
          <w:sz w:val="24"/>
          <w:szCs w:val="28"/>
        </w:rPr>
      </w:pPr>
      <w:r w:rsidRPr="00281688">
        <w:rPr>
          <w:rFonts w:hint="eastAsia"/>
          <w:sz w:val="24"/>
          <w:szCs w:val="28"/>
        </w:rPr>
        <w:tab/>
      </w:r>
      <w:r w:rsidRPr="00281688">
        <w:rPr>
          <w:rFonts w:hint="eastAsia"/>
          <w:sz w:val="24"/>
          <w:szCs w:val="28"/>
        </w:rPr>
        <w:t>对于</w:t>
      </w:r>
      <w:r w:rsidRPr="00281688">
        <w:rPr>
          <w:rFonts w:hint="eastAsia"/>
          <w:sz w:val="24"/>
          <w:szCs w:val="28"/>
        </w:rPr>
        <w:t>grade</w:t>
      </w:r>
      <w:r w:rsidRPr="00281688">
        <w:rPr>
          <w:rFonts w:hint="eastAsia"/>
          <w:sz w:val="24"/>
          <w:szCs w:val="28"/>
        </w:rPr>
        <w:t>可以专门定义一张成绩表</w:t>
      </w:r>
    </w:p>
    <w:p w:rsidR="00576CD7" w:rsidRPr="00281688" w:rsidRDefault="00576CD7" w:rsidP="00576CD7">
      <w:pPr>
        <w:pStyle w:val="a7"/>
        <w:ind w:left="720" w:firstLineChars="0" w:firstLine="0"/>
        <w:rPr>
          <w:b/>
          <w:sz w:val="24"/>
          <w:szCs w:val="28"/>
        </w:rPr>
      </w:pPr>
      <w:r w:rsidRPr="00281688">
        <w:rPr>
          <w:rFonts w:hint="eastAsia"/>
          <w:b/>
          <w:sz w:val="24"/>
          <w:szCs w:val="28"/>
        </w:rPr>
        <w:tab/>
      </w:r>
      <w:r w:rsidRPr="00281688">
        <w:rPr>
          <w:rFonts w:hint="eastAsia"/>
          <w:b/>
          <w:sz w:val="24"/>
          <w:szCs w:val="28"/>
        </w:rPr>
        <w:t>第三范式</w:t>
      </w:r>
      <w:r w:rsidRPr="00281688">
        <w:rPr>
          <w:rFonts w:hint="eastAsia"/>
          <w:b/>
          <w:sz w:val="24"/>
          <w:szCs w:val="28"/>
        </w:rPr>
        <w:t>3NF:</w:t>
      </w:r>
      <w:r w:rsidRPr="00281688">
        <w:rPr>
          <w:rFonts w:hint="eastAsia"/>
          <w:b/>
          <w:sz w:val="24"/>
          <w:szCs w:val="28"/>
        </w:rPr>
        <w:t>在满足</w:t>
      </w:r>
      <w:r w:rsidRPr="00281688">
        <w:rPr>
          <w:rFonts w:hint="eastAsia"/>
          <w:b/>
          <w:sz w:val="24"/>
          <w:szCs w:val="28"/>
        </w:rPr>
        <w:t>2NF</w:t>
      </w:r>
      <w:r w:rsidRPr="00281688">
        <w:rPr>
          <w:rFonts w:hint="eastAsia"/>
          <w:b/>
          <w:sz w:val="24"/>
          <w:szCs w:val="28"/>
        </w:rPr>
        <w:t>下，消除表中的传递依赖</w:t>
      </w:r>
    </w:p>
    <w:p w:rsidR="00576CD7" w:rsidRPr="00281688" w:rsidRDefault="00576CD7" w:rsidP="00576CD7">
      <w:pPr>
        <w:pStyle w:val="a7"/>
        <w:ind w:left="720" w:firstLineChars="0" w:firstLine="0"/>
        <w:rPr>
          <w:sz w:val="24"/>
          <w:szCs w:val="28"/>
        </w:rPr>
      </w:pPr>
      <w:r w:rsidRPr="00281688">
        <w:rPr>
          <w:rFonts w:hint="eastAsia"/>
          <w:sz w:val="24"/>
          <w:szCs w:val="28"/>
        </w:rPr>
        <w:tab/>
      </w:r>
      <w:r w:rsidRPr="00281688">
        <w:rPr>
          <w:rFonts w:hint="eastAsia"/>
          <w:sz w:val="24"/>
          <w:szCs w:val="28"/>
        </w:rPr>
        <w:t>推理规则：</w:t>
      </w:r>
      <w:r w:rsidRPr="00281688">
        <w:rPr>
          <w:rFonts w:hint="eastAsia"/>
          <w:sz w:val="24"/>
          <w:szCs w:val="28"/>
        </w:rPr>
        <w:t>A-&gt;B,B-&gt;C,</w:t>
      </w:r>
      <w:r w:rsidRPr="00281688">
        <w:rPr>
          <w:rFonts w:hint="eastAsia"/>
          <w:sz w:val="24"/>
          <w:szCs w:val="28"/>
        </w:rPr>
        <w:t>则</w:t>
      </w:r>
      <w:r w:rsidRPr="00281688">
        <w:rPr>
          <w:rFonts w:hint="eastAsia"/>
          <w:sz w:val="24"/>
          <w:szCs w:val="28"/>
        </w:rPr>
        <w:t xml:space="preserve">A-&gt;C  </w:t>
      </w:r>
      <w:r w:rsidRPr="00281688">
        <w:rPr>
          <w:rFonts w:hint="eastAsia"/>
          <w:sz w:val="24"/>
          <w:szCs w:val="28"/>
        </w:rPr>
        <w:t>如果这种情况存在，就要消除这种关系。目的是为</w:t>
      </w:r>
      <w:r w:rsidRPr="00281688">
        <w:rPr>
          <w:rFonts w:hint="eastAsia"/>
          <w:sz w:val="24"/>
          <w:szCs w:val="28"/>
        </w:rPr>
        <w:tab/>
      </w:r>
      <w:r w:rsidRPr="00281688">
        <w:rPr>
          <w:rFonts w:hint="eastAsia"/>
          <w:sz w:val="24"/>
          <w:szCs w:val="28"/>
        </w:rPr>
        <w:t>了使空间最省。</w:t>
      </w:r>
    </w:p>
    <w:p w:rsidR="00576CD7" w:rsidRPr="00281688" w:rsidRDefault="00576CD7" w:rsidP="00576CD7">
      <w:pPr>
        <w:pStyle w:val="a7"/>
        <w:ind w:left="720" w:firstLineChars="0" w:firstLine="0"/>
        <w:rPr>
          <w:sz w:val="24"/>
          <w:szCs w:val="28"/>
        </w:rPr>
      </w:pPr>
      <w:r w:rsidRPr="00281688">
        <w:rPr>
          <w:rFonts w:hint="eastAsia"/>
          <w:sz w:val="24"/>
          <w:szCs w:val="28"/>
        </w:rPr>
        <w:tab/>
        <w:t xml:space="preserve">id name number price </w:t>
      </w:r>
      <w:proofErr w:type="spellStart"/>
      <w:r w:rsidRPr="00281688">
        <w:rPr>
          <w:rFonts w:hint="eastAsia"/>
          <w:sz w:val="24"/>
          <w:szCs w:val="28"/>
        </w:rPr>
        <w:t>totalprice</w:t>
      </w:r>
      <w:proofErr w:type="spellEnd"/>
    </w:p>
    <w:p w:rsidR="00576CD7" w:rsidRPr="00281688" w:rsidRDefault="00576CD7" w:rsidP="00576CD7">
      <w:pPr>
        <w:pStyle w:val="a7"/>
        <w:ind w:left="720" w:firstLineChars="0" w:firstLine="0"/>
        <w:rPr>
          <w:sz w:val="24"/>
          <w:szCs w:val="28"/>
        </w:rPr>
      </w:pPr>
      <w:r w:rsidRPr="00281688">
        <w:rPr>
          <w:rFonts w:hint="eastAsia"/>
          <w:sz w:val="24"/>
          <w:szCs w:val="28"/>
        </w:rPr>
        <w:tab/>
        <w:t xml:space="preserve">1  </w:t>
      </w:r>
      <w:r w:rsidRPr="00281688">
        <w:rPr>
          <w:rFonts w:hint="eastAsia"/>
          <w:sz w:val="24"/>
          <w:szCs w:val="28"/>
        </w:rPr>
        <w:t>风扇</w:t>
      </w:r>
      <w:r w:rsidRPr="00281688">
        <w:rPr>
          <w:rFonts w:hint="eastAsia"/>
          <w:sz w:val="24"/>
          <w:szCs w:val="28"/>
        </w:rPr>
        <w:t xml:space="preserve">  20    200  4000</w:t>
      </w:r>
    </w:p>
    <w:p w:rsidR="00576CD7" w:rsidRPr="00281688" w:rsidRDefault="00576CD7" w:rsidP="00576CD7">
      <w:pPr>
        <w:pStyle w:val="a7"/>
        <w:ind w:left="720" w:firstLineChars="0" w:firstLine="0"/>
        <w:rPr>
          <w:sz w:val="24"/>
          <w:szCs w:val="28"/>
        </w:rPr>
      </w:pPr>
      <w:r w:rsidRPr="00281688">
        <w:rPr>
          <w:rFonts w:hint="eastAsia"/>
          <w:sz w:val="24"/>
          <w:szCs w:val="28"/>
        </w:rPr>
        <w:tab/>
        <w:t>id</w:t>
      </w:r>
      <w:r w:rsidRPr="00281688">
        <w:rPr>
          <w:rFonts w:hint="eastAsia"/>
          <w:sz w:val="24"/>
          <w:szCs w:val="28"/>
        </w:rPr>
        <w:t>是</w:t>
      </w:r>
      <w:r w:rsidRPr="00281688">
        <w:rPr>
          <w:rFonts w:hint="eastAsia"/>
          <w:sz w:val="24"/>
          <w:szCs w:val="28"/>
        </w:rPr>
        <w:t>A  , number</w:t>
      </w:r>
      <w:r w:rsidRPr="00281688">
        <w:rPr>
          <w:rFonts w:hint="eastAsia"/>
          <w:sz w:val="24"/>
          <w:szCs w:val="28"/>
        </w:rPr>
        <w:t>和</w:t>
      </w:r>
      <w:r w:rsidRPr="00281688">
        <w:rPr>
          <w:rFonts w:hint="eastAsia"/>
          <w:sz w:val="24"/>
          <w:szCs w:val="28"/>
        </w:rPr>
        <w:t>price</w:t>
      </w:r>
      <w:r w:rsidRPr="00281688">
        <w:rPr>
          <w:rFonts w:hint="eastAsia"/>
          <w:sz w:val="24"/>
          <w:szCs w:val="28"/>
        </w:rPr>
        <w:t>是</w:t>
      </w:r>
      <w:r w:rsidRPr="00281688">
        <w:rPr>
          <w:rFonts w:hint="eastAsia"/>
          <w:sz w:val="24"/>
          <w:szCs w:val="28"/>
        </w:rPr>
        <w:t xml:space="preserve">B  </w:t>
      </w:r>
      <w:proofErr w:type="spellStart"/>
      <w:r w:rsidRPr="00281688">
        <w:rPr>
          <w:rFonts w:hint="eastAsia"/>
          <w:sz w:val="24"/>
          <w:szCs w:val="28"/>
        </w:rPr>
        <w:t>totalprice</w:t>
      </w:r>
      <w:proofErr w:type="spellEnd"/>
      <w:r w:rsidRPr="00281688">
        <w:rPr>
          <w:rFonts w:hint="eastAsia"/>
          <w:sz w:val="24"/>
          <w:szCs w:val="28"/>
        </w:rPr>
        <w:t>是</w:t>
      </w:r>
      <w:r w:rsidRPr="00281688">
        <w:rPr>
          <w:rFonts w:hint="eastAsia"/>
          <w:sz w:val="24"/>
          <w:szCs w:val="28"/>
        </w:rPr>
        <w:t>C</w:t>
      </w:r>
    </w:p>
    <w:p w:rsidR="00576CD7" w:rsidRPr="00281688" w:rsidRDefault="00576CD7" w:rsidP="00576CD7">
      <w:pPr>
        <w:pStyle w:val="a7"/>
        <w:ind w:left="720" w:firstLineChars="0" w:firstLine="0"/>
        <w:rPr>
          <w:sz w:val="24"/>
          <w:szCs w:val="28"/>
        </w:rPr>
      </w:pPr>
      <w:r w:rsidRPr="00281688">
        <w:rPr>
          <w:rFonts w:hint="eastAsia"/>
          <w:sz w:val="24"/>
          <w:szCs w:val="28"/>
        </w:rPr>
        <w:tab/>
        <w:t>id -&gt;</w:t>
      </w:r>
      <w:proofErr w:type="spellStart"/>
      <w:r w:rsidRPr="00281688">
        <w:rPr>
          <w:rFonts w:hint="eastAsia"/>
          <w:sz w:val="24"/>
          <w:szCs w:val="28"/>
        </w:rPr>
        <w:t>number,price</w:t>
      </w:r>
      <w:proofErr w:type="spellEnd"/>
      <w:r w:rsidRPr="00281688">
        <w:rPr>
          <w:rFonts w:hint="eastAsia"/>
          <w:sz w:val="24"/>
          <w:szCs w:val="28"/>
        </w:rPr>
        <w:t>-&gt;</w:t>
      </w:r>
      <w:proofErr w:type="spellStart"/>
      <w:r w:rsidRPr="00281688">
        <w:rPr>
          <w:rFonts w:hint="eastAsia"/>
          <w:sz w:val="24"/>
          <w:szCs w:val="28"/>
        </w:rPr>
        <w:t>totalprice</w:t>
      </w:r>
      <w:proofErr w:type="spellEnd"/>
    </w:p>
    <w:p w:rsidR="00576CD7" w:rsidRPr="00281688" w:rsidRDefault="00576CD7" w:rsidP="00576CD7">
      <w:pPr>
        <w:pStyle w:val="a7"/>
        <w:ind w:left="720" w:firstLineChars="0" w:firstLine="0"/>
        <w:rPr>
          <w:sz w:val="24"/>
          <w:szCs w:val="28"/>
        </w:rPr>
      </w:pPr>
      <w:r w:rsidRPr="00281688">
        <w:rPr>
          <w:rFonts w:hint="eastAsia"/>
          <w:sz w:val="24"/>
          <w:szCs w:val="28"/>
        </w:rPr>
        <w:tab/>
      </w:r>
      <w:r w:rsidRPr="00281688">
        <w:rPr>
          <w:rFonts w:hint="eastAsia"/>
          <w:sz w:val="24"/>
          <w:szCs w:val="28"/>
        </w:rPr>
        <w:t>可以将</w:t>
      </w:r>
      <w:proofErr w:type="spellStart"/>
      <w:r w:rsidRPr="00281688">
        <w:rPr>
          <w:rFonts w:hint="eastAsia"/>
          <w:sz w:val="24"/>
          <w:szCs w:val="28"/>
        </w:rPr>
        <w:t>totalprice</w:t>
      </w:r>
      <w:proofErr w:type="spellEnd"/>
      <w:r w:rsidRPr="00281688">
        <w:rPr>
          <w:rFonts w:hint="eastAsia"/>
          <w:sz w:val="24"/>
          <w:szCs w:val="28"/>
        </w:rPr>
        <w:t>字段删除，节省空间。</w:t>
      </w:r>
    </w:p>
    <w:p w:rsidR="00576CD7" w:rsidRPr="00281688" w:rsidRDefault="00576CD7" w:rsidP="00576CD7">
      <w:pPr>
        <w:pStyle w:val="a7"/>
        <w:ind w:left="720" w:firstLineChars="0" w:firstLine="0"/>
        <w:rPr>
          <w:sz w:val="24"/>
          <w:szCs w:val="28"/>
        </w:rPr>
      </w:pPr>
      <w:r w:rsidRPr="00281688">
        <w:rPr>
          <w:rFonts w:hint="eastAsia"/>
          <w:b/>
          <w:sz w:val="24"/>
          <w:szCs w:val="28"/>
        </w:rPr>
        <w:tab/>
      </w:r>
      <w:r w:rsidRPr="00281688">
        <w:rPr>
          <w:rFonts w:hint="eastAsia"/>
          <w:b/>
          <w:sz w:val="24"/>
          <w:szCs w:val="28"/>
        </w:rPr>
        <w:t>反三范式（用空间换时间）：</w:t>
      </w:r>
      <w:r w:rsidRPr="00281688">
        <w:rPr>
          <w:rFonts w:hint="eastAsia"/>
          <w:sz w:val="24"/>
          <w:szCs w:val="28"/>
        </w:rPr>
        <w:t>在进行数据库设计时，首先要确保表结构要达到第三</w:t>
      </w:r>
      <w:r w:rsidRPr="00281688">
        <w:rPr>
          <w:rFonts w:hint="eastAsia"/>
          <w:sz w:val="24"/>
          <w:szCs w:val="28"/>
        </w:rPr>
        <w:tab/>
      </w:r>
      <w:r w:rsidRPr="00281688">
        <w:rPr>
          <w:rFonts w:hint="eastAsia"/>
          <w:sz w:val="24"/>
          <w:szCs w:val="28"/>
        </w:rPr>
        <w:t>范式的要求。但在实际开发时，为满足业务的需要，会在符合三范式的表中加入冗</w:t>
      </w:r>
      <w:r w:rsidRPr="00281688">
        <w:rPr>
          <w:rFonts w:hint="eastAsia"/>
          <w:sz w:val="24"/>
          <w:szCs w:val="28"/>
        </w:rPr>
        <w:tab/>
      </w:r>
      <w:r w:rsidRPr="00281688">
        <w:rPr>
          <w:rFonts w:hint="eastAsia"/>
          <w:sz w:val="24"/>
          <w:szCs w:val="28"/>
        </w:rPr>
        <w:t>余字段，结果导致不符合第三范式的要求。</w:t>
      </w:r>
    </w:p>
    <w:p w:rsidR="00576CD7" w:rsidRPr="00281688" w:rsidRDefault="00576CD7" w:rsidP="00576CD7">
      <w:pPr>
        <w:pStyle w:val="a7"/>
        <w:ind w:left="720" w:firstLineChars="0" w:firstLine="0"/>
        <w:rPr>
          <w:sz w:val="24"/>
          <w:szCs w:val="28"/>
        </w:rPr>
      </w:pPr>
      <w:r w:rsidRPr="00281688">
        <w:rPr>
          <w:rFonts w:hint="eastAsia"/>
          <w:sz w:val="24"/>
          <w:szCs w:val="28"/>
        </w:rPr>
        <w:tab/>
      </w:r>
      <w:r w:rsidRPr="00281688">
        <w:rPr>
          <w:rFonts w:hint="eastAsia"/>
          <w:sz w:val="24"/>
          <w:szCs w:val="28"/>
        </w:rPr>
        <w:t>因为存在冗余字段需要维护它，如购销合同中的合同总金额就是一个冗余字段（由</w:t>
      </w:r>
      <w:r w:rsidRPr="00281688">
        <w:rPr>
          <w:rFonts w:hint="eastAsia"/>
          <w:sz w:val="24"/>
          <w:szCs w:val="28"/>
        </w:rPr>
        <w:tab/>
      </w:r>
      <w:r w:rsidRPr="00281688">
        <w:rPr>
          <w:rFonts w:hint="eastAsia"/>
          <w:sz w:val="24"/>
          <w:szCs w:val="28"/>
        </w:rPr>
        <w:t>于在页面上要显示总金额，不将计算的操作放在页面上进行，而是在数据库中计算</w:t>
      </w:r>
      <w:r w:rsidRPr="00281688">
        <w:rPr>
          <w:rFonts w:hint="eastAsia"/>
          <w:sz w:val="24"/>
          <w:szCs w:val="28"/>
        </w:rPr>
        <w:tab/>
      </w:r>
      <w:r w:rsidRPr="00281688">
        <w:rPr>
          <w:rFonts w:hint="eastAsia"/>
          <w:sz w:val="24"/>
          <w:szCs w:val="28"/>
        </w:rPr>
        <w:t>好直接获取到页面上。），就需要在添加货物或添加附件时，都要去更新购销合同中</w:t>
      </w:r>
      <w:r w:rsidRPr="00281688">
        <w:rPr>
          <w:rFonts w:hint="eastAsia"/>
          <w:sz w:val="24"/>
          <w:szCs w:val="28"/>
        </w:rPr>
        <w:tab/>
      </w:r>
      <w:r w:rsidRPr="00281688">
        <w:rPr>
          <w:rFonts w:hint="eastAsia"/>
          <w:sz w:val="24"/>
          <w:szCs w:val="28"/>
        </w:rPr>
        <w:t>的总金额。</w:t>
      </w:r>
    </w:p>
    <w:p w:rsidR="00B851AC" w:rsidRPr="00281688" w:rsidRDefault="00B851AC" w:rsidP="00B851AC">
      <w:pPr>
        <w:pStyle w:val="a7"/>
        <w:numPr>
          <w:ilvl w:val="0"/>
          <w:numId w:val="68"/>
        </w:numPr>
        <w:ind w:firstLineChars="0"/>
        <w:outlineLvl w:val="2"/>
        <w:rPr>
          <w:b/>
          <w:sz w:val="24"/>
          <w:szCs w:val="28"/>
        </w:rPr>
      </w:pPr>
      <w:r w:rsidRPr="00281688">
        <w:rPr>
          <w:rFonts w:hint="eastAsia"/>
          <w:b/>
          <w:sz w:val="24"/>
          <w:szCs w:val="28"/>
        </w:rPr>
        <w:t>分页</w:t>
      </w:r>
    </w:p>
    <w:p w:rsidR="00B851AC" w:rsidRPr="00281688" w:rsidRDefault="00B851AC" w:rsidP="00B851AC">
      <w:pPr>
        <w:pStyle w:val="a7"/>
        <w:ind w:left="780" w:firstLineChars="0" w:firstLine="0"/>
        <w:rPr>
          <w:b/>
          <w:sz w:val="24"/>
          <w:szCs w:val="28"/>
        </w:rPr>
      </w:pPr>
      <w:proofErr w:type="spellStart"/>
      <w:r w:rsidRPr="00281688">
        <w:rPr>
          <w:b/>
          <w:sz w:val="24"/>
          <w:szCs w:val="28"/>
        </w:rPr>
        <w:t>M</w:t>
      </w:r>
      <w:r w:rsidRPr="00281688">
        <w:rPr>
          <w:rFonts w:hint="eastAsia"/>
          <w:b/>
          <w:sz w:val="24"/>
          <w:szCs w:val="28"/>
        </w:rPr>
        <w:t>ysql</w:t>
      </w:r>
      <w:proofErr w:type="spellEnd"/>
    </w:p>
    <w:p w:rsidR="00B851AC" w:rsidRPr="00281688" w:rsidRDefault="00B851AC" w:rsidP="00B851AC">
      <w:pPr>
        <w:pStyle w:val="a7"/>
        <w:ind w:left="780" w:firstLineChars="0" w:firstLine="0"/>
        <w:rPr>
          <w:sz w:val="24"/>
          <w:szCs w:val="28"/>
        </w:rPr>
      </w:pPr>
      <w:r w:rsidRPr="00281688">
        <w:rPr>
          <w:rFonts w:hint="eastAsia"/>
          <w:sz w:val="24"/>
          <w:szCs w:val="28"/>
        </w:rPr>
        <w:t>0</w:t>
      </w:r>
      <w:r w:rsidRPr="00281688">
        <w:rPr>
          <w:rFonts w:hint="eastAsia"/>
          <w:sz w:val="24"/>
          <w:szCs w:val="28"/>
        </w:rPr>
        <w:t>表示第一条记录的索引号，索引号从</w:t>
      </w:r>
      <w:r w:rsidRPr="00281688">
        <w:rPr>
          <w:rFonts w:hint="eastAsia"/>
          <w:sz w:val="24"/>
          <w:szCs w:val="28"/>
        </w:rPr>
        <w:t>0</w:t>
      </w:r>
      <w:r w:rsidRPr="00281688">
        <w:rPr>
          <w:rFonts w:hint="eastAsia"/>
          <w:sz w:val="24"/>
          <w:szCs w:val="28"/>
        </w:rPr>
        <w:t>开始</w:t>
      </w:r>
      <w:r w:rsidRPr="00281688">
        <w:rPr>
          <w:rFonts w:hint="eastAsia"/>
          <w:sz w:val="24"/>
          <w:szCs w:val="28"/>
        </w:rPr>
        <w:t>, 2</w:t>
      </w:r>
      <w:r w:rsidRPr="00281688">
        <w:rPr>
          <w:rFonts w:hint="eastAsia"/>
          <w:sz w:val="24"/>
          <w:szCs w:val="28"/>
        </w:rPr>
        <w:t>表示最多选取二个记录</w:t>
      </w:r>
    </w:p>
    <w:p w:rsidR="00B851AC" w:rsidRPr="00281688" w:rsidRDefault="00B851AC" w:rsidP="00B851AC">
      <w:pPr>
        <w:pStyle w:val="a7"/>
        <w:ind w:left="780" w:firstLineChars="0" w:firstLine="0"/>
        <w:rPr>
          <w:sz w:val="24"/>
          <w:szCs w:val="28"/>
        </w:rPr>
      </w:pPr>
      <w:r w:rsidRPr="00281688">
        <w:rPr>
          <w:sz w:val="24"/>
          <w:szCs w:val="28"/>
        </w:rPr>
        <w:t>select * from users limit 0,2</w:t>
      </w:r>
      <w:r w:rsidRPr="00281688">
        <w:rPr>
          <w:rFonts w:hint="eastAsia"/>
          <w:sz w:val="24"/>
          <w:szCs w:val="28"/>
        </w:rPr>
        <w:t>或</w:t>
      </w:r>
      <w:r w:rsidRPr="00281688">
        <w:rPr>
          <w:rFonts w:hint="eastAsia"/>
          <w:sz w:val="24"/>
          <w:szCs w:val="28"/>
        </w:rPr>
        <w:t xml:space="preserve"> </w:t>
      </w:r>
      <w:r w:rsidRPr="00281688">
        <w:rPr>
          <w:sz w:val="24"/>
          <w:szCs w:val="28"/>
        </w:rPr>
        <w:t>select * from users limit 2;</w:t>
      </w:r>
    </w:p>
    <w:p w:rsidR="00B851AC" w:rsidRPr="00281688" w:rsidRDefault="00B851AC" w:rsidP="00B851AC">
      <w:pPr>
        <w:pStyle w:val="a7"/>
        <w:ind w:left="780" w:firstLineChars="0" w:firstLine="0"/>
        <w:rPr>
          <w:sz w:val="24"/>
          <w:szCs w:val="28"/>
        </w:rPr>
      </w:pPr>
      <w:r w:rsidRPr="00281688">
        <w:rPr>
          <w:rFonts w:hint="eastAsia"/>
          <w:sz w:val="24"/>
          <w:szCs w:val="28"/>
        </w:rPr>
        <w:t>查询出</w:t>
      </w:r>
      <w:r w:rsidRPr="00281688">
        <w:rPr>
          <w:rFonts w:hint="eastAsia"/>
          <w:sz w:val="24"/>
          <w:szCs w:val="28"/>
        </w:rPr>
        <w:t>users</w:t>
      </w:r>
      <w:r w:rsidRPr="00281688">
        <w:rPr>
          <w:rFonts w:hint="eastAsia"/>
          <w:sz w:val="24"/>
          <w:szCs w:val="28"/>
        </w:rPr>
        <w:t>第</w:t>
      </w:r>
      <w:r w:rsidRPr="00281688">
        <w:rPr>
          <w:rFonts w:hint="eastAsia"/>
          <w:sz w:val="24"/>
          <w:szCs w:val="28"/>
        </w:rPr>
        <w:t>2</w:t>
      </w:r>
      <w:r w:rsidRPr="00281688">
        <w:rPr>
          <w:rFonts w:hint="eastAsia"/>
          <w:sz w:val="24"/>
          <w:szCs w:val="28"/>
        </w:rPr>
        <w:t>条到第</w:t>
      </w:r>
      <w:r w:rsidRPr="00281688">
        <w:rPr>
          <w:rFonts w:hint="eastAsia"/>
          <w:sz w:val="24"/>
          <w:szCs w:val="28"/>
        </w:rPr>
        <w:t>4</w:t>
      </w:r>
      <w:r w:rsidRPr="00281688">
        <w:rPr>
          <w:rFonts w:hint="eastAsia"/>
          <w:sz w:val="24"/>
          <w:szCs w:val="28"/>
        </w:rPr>
        <w:t>条记录</w:t>
      </w:r>
    </w:p>
    <w:p w:rsidR="00B851AC" w:rsidRPr="00281688" w:rsidRDefault="00B851AC" w:rsidP="00B851AC">
      <w:pPr>
        <w:pStyle w:val="a7"/>
        <w:ind w:left="780" w:firstLineChars="0" w:firstLine="0"/>
        <w:rPr>
          <w:sz w:val="24"/>
          <w:szCs w:val="28"/>
        </w:rPr>
      </w:pPr>
      <w:r w:rsidRPr="00281688">
        <w:rPr>
          <w:sz w:val="24"/>
          <w:szCs w:val="28"/>
        </w:rPr>
        <w:t>select * from users limit 1,3;</w:t>
      </w:r>
    </w:p>
    <w:p w:rsidR="00B851AC" w:rsidRPr="00281688" w:rsidRDefault="00B851AC" w:rsidP="00B851AC">
      <w:pPr>
        <w:pStyle w:val="a7"/>
        <w:ind w:left="780" w:firstLineChars="0" w:firstLine="0"/>
        <w:rPr>
          <w:b/>
          <w:sz w:val="24"/>
          <w:szCs w:val="28"/>
        </w:rPr>
      </w:pPr>
      <w:r w:rsidRPr="00281688">
        <w:rPr>
          <w:rFonts w:hint="eastAsia"/>
          <w:b/>
          <w:sz w:val="24"/>
          <w:szCs w:val="28"/>
        </w:rPr>
        <w:t>Oracle</w:t>
      </w:r>
    </w:p>
    <w:p w:rsidR="00B851AC" w:rsidRPr="00281688" w:rsidRDefault="00B851AC" w:rsidP="00B851AC">
      <w:pPr>
        <w:pStyle w:val="a7"/>
        <w:ind w:left="780" w:firstLineChars="0" w:firstLine="0"/>
        <w:rPr>
          <w:sz w:val="24"/>
          <w:szCs w:val="28"/>
        </w:rPr>
      </w:pPr>
      <w:r w:rsidRPr="00281688">
        <w:rPr>
          <w:rFonts w:hint="eastAsia"/>
          <w:sz w:val="24"/>
          <w:szCs w:val="28"/>
        </w:rPr>
        <w:tab/>
      </w:r>
      <w:r w:rsidRPr="00281688">
        <w:rPr>
          <w:rFonts w:hint="eastAsia"/>
          <w:sz w:val="24"/>
          <w:szCs w:val="28"/>
        </w:rPr>
        <w:t>方式一使用集合减运算</w:t>
      </w:r>
      <w:r w:rsidRPr="00281688">
        <w:rPr>
          <w:rFonts w:hint="eastAsia"/>
          <w:sz w:val="24"/>
          <w:szCs w:val="28"/>
        </w:rPr>
        <w:t xml:space="preserve">: </w:t>
      </w:r>
      <w:r w:rsidRPr="00281688">
        <w:rPr>
          <w:rFonts w:hint="eastAsia"/>
          <w:sz w:val="24"/>
          <w:szCs w:val="28"/>
        </w:rPr>
        <w:t>显示</w:t>
      </w:r>
      <w:r w:rsidRPr="00281688">
        <w:rPr>
          <w:rFonts w:hint="eastAsia"/>
          <w:sz w:val="24"/>
          <w:szCs w:val="28"/>
        </w:rPr>
        <w:t>emp</w:t>
      </w:r>
      <w:r w:rsidRPr="00281688">
        <w:rPr>
          <w:rFonts w:hint="eastAsia"/>
          <w:sz w:val="24"/>
          <w:szCs w:val="28"/>
        </w:rPr>
        <w:t>表中</w:t>
      </w:r>
      <w:r w:rsidRPr="00281688">
        <w:rPr>
          <w:rFonts w:hint="eastAsia"/>
          <w:sz w:val="24"/>
          <w:szCs w:val="28"/>
        </w:rPr>
        <w:t>3-8</w:t>
      </w:r>
      <w:r w:rsidRPr="00281688">
        <w:rPr>
          <w:rFonts w:hint="eastAsia"/>
          <w:sz w:val="24"/>
          <w:szCs w:val="28"/>
        </w:rPr>
        <w:t>条记录</w:t>
      </w:r>
    </w:p>
    <w:p w:rsidR="00B851AC" w:rsidRPr="00281688" w:rsidRDefault="00B851AC" w:rsidP="00B851AC">
      <w:pPr>
        <w:pStyle w:val="a7"/>
        <w:ind w:left="780" w:firstLineChars="0" w:firstLine="0"/>
        <w:rPr>
          <w:sz w:val="24"/>
          <w:szCs w:val="28"/>
        </w:rPr>
      </w:pPr>
      <w:r w:rsidRPr="00281688">
        <w:rPr>
          <w:sz w:val="24"/>
          <w:szCs w:val="28"/>
        </w:rPr>
        <w:t xml:space="preserve">select </w:t>
      </w:r>
      <w:proofErr w:type="spellStart"/>
      <w:r w:rsidRPr="00281688">
        <w:rPr>
          <w:sz w:val="24"/>
          <w:szCs w:val="28"/>
        </w:rPr>
        <w:t>rownum</w:t>
      </w:r>
      <w:proofErr w:type="spellEnd"/>
      <w:r w:rsidRPr="00281688">
        <w:rPr>
          <w:sz w:val="24"/>
          <w:szCs w:val="28"/>
        </w:rPr>
        <w:t xml:space="preserve"> "</w:t>
      </w:r>
      <w:r w:rsidRPr="00281688">
        <w:rPr>
          <w:sz w:val="24"/>
          <w:szCs w:val="28"/>
        </w:rPr>
        <w:t>伪列</w:t>
      </w:r>
      <w:r w:rsidRPr="00281688">
        <w:rPr>
          <w:sz w:val="24"/>
          <w:szCs w:val="28"/>
        </w:rPr>
        <w:t xml:space="preserve">",emp.* from emp where </w:t>
      </w:r>
      <w:proofErr w:type="spellStart"/>
      <w:r w:rsidRPr="00281688">
        <w:rPr>
          <w:sz w:val="24"/>
          <w:szCs w:val="28"/>
        </w:rPr>
        <w:t>rownum</w:t>
      </w:r>
      <w:proofErr w:type="spellEnd"/>
      <w:r w:rsidRPr="00281688">
        <w:rPr>
          <w:sz w:val="24"/>
          <w:szCs w:val="28"/>
        </w:rPr>
        <w:t>&lt;=8</w:t>
      </w:r>
    </w:p>
    <w:p w:rsidR="00B851AC" w:rsidRPr="00281688" w:rsidRDefault="00B851AC" w:rsidP="00B851AC">
      <w:pPr>
        <w:pStyle w:val="a7"/>
        <w:ind w:left="780" w:firstLineChars="0" w:firstLine="0"/>
        <w:rPr>
          <w:sz w:val="24"/>
          <w:szCs w:val="28"/>
        </w:rPr>
      </w:pPr>
      <w:r w:rsidRPr="00281688">
        <w:rPr>
          <w:sz w:val="24"/>
          <w:szCs w:val="28"/>
        </w:rPr>
        <w:t>minus</w:t>
      </w:r>
    </w:p>
    <w:p w:rsidR="00B851AC" w:rsidRPr="00281688" w:rsidRDefault="00B851AC" w:rsidP="00B851AC">
      <w:pPr>
        <w:pStyle w:val="a7"/>
        <w:ind w:left="780" w:firstLineChars="0" w:firstLine="0"/>
        <w:rPr>
          <w:sz w:val="24"/>
          <w:szCs w:val="28"/>
        </w:rPr>
      </w:pPr>
      <w:r w:rsidRPr="00281688">
        <w:rPr>
          <w:sz w:val="24"/>
          <w:szCs w:val="28"/>
        </w:rPr>
        <w:t xml:space="preserve">select </w:t>
      </w:r>
      <w:proofErr w:type="spellStart"/>
      <w:r w:rsidRPr="00281688">
        <w:rPr>
          <w:sz w:val="24"/>
          <w:szCs w:val="28"/>
        </w:rPr>
        <w:t>rownum,emp</w:t>
      </w:r>
      <w:proofErr w:type="spellEnd"/>
      <w:r w:rsidRPr="00281688">
        <w:rPr>
          <w:sz w:val="24"/>
          <w:szCs w:val="28"/>
        </w:rPr>
        <w:t xml:space="preserve">.* from emp where </w:t>
      </w:r>
      <w:proofErr w:type="spellStart"/>
      <w:r w:rsidRPr="00281688">
        <w:rPr>
          <w:sz w:val="24"/>
          <w:szCs w:val="28"/>
        </w:rPr>
        <w:t>rownum</w:t>
      </w:r>
      <w:proofErr w:type="spellEnd"/>
      <w:r w:rsidRPr="00281688">
        <w:rPr>
          <w:sz w:val="24"/>
          <w:szCs w:val="28"/>
        </w:rPr>
        <w:t>&lt;=2;</w:t>
      </w:r>
    </w:p>
    <w:p w:rsidR="00B851AC" w:rsidRPr="00281688" w:rsidRDefault="00B851AC" w:rsidP="00B851AC">
      <w:pPr>
        <w:pStyle w:val="a7"/>
        <w:ind w:left="780" w:firstLineChars="0" w:firstLine="0"/>
        <w:rPr>
          <w:sz w:val="24"/>
          <w:szCs w:val="28"/>
        </w:rPr>
      </w:pPr>
      <w:r w:rsidRPr="00281688">
        <w:rPr>
          <w:rFonts w:hint="eastAsia"/>
          <w:sz w:val="24"/>
          <w:szCs w:val="28"/>
        </w:rPr>
        <w:t>方式二：使用子查询，在</w:t>
      </w:r>
      <w:r w:rsidRPr="00281688">
        <w:rPr>
          <w:rFonts w:hint="eastAsia"/>
          <w:sz w:val="24"/>
          <w:szCs w:val="28"/>
        </w:rPr>
        <w:t>from</w:t>
      </w:r>
      <w:r w:rsidRPr="00281688">
        <w:rPr>
          <w:rFonts w:hint="eastAsia"/>
          <w:sz w:val="24"/>
          <w:szCs w:val="28"/>
        </w:rPr>
        <w:t>子句中使用，重点</w:t>
      </w:r>
    </w:p>
    <w:p w:rsidR="00B851AC" w:rsidRPr="00281688" w:rsidRDefault="00B851AC" w:rsidP="00B851AC">
      <w:pPr>
        <w:pStyle w:val="a7"/>
        <w:ind w:left="780" w:firstLineChars="0" w:firstLine="0"/>
        <w:rPr>
          <w:sz w:val="24"/>
          <w:szCs w:val="28"/>
        </w:rPr>
      </w:pPr>
      <w:r w:rsidRPr="00281688">
        <w:rPr>
          <w:sz w:val="24"/>
          <w:szCs w:val="28"/>
        </w:rPr>
        <w:t>select xx.*</w:t>
      </w:r>
    </w:p>
    <w:p w:rsidR="00B851AC" w:rsidRPr="00281688" w:rsidRDefault="00B851AC" w:rsidP="00B851AC">
      <w:pPr>
        <w:pStyle w:val="a7"/>
        <w:ind w:left="780" w:firstLineChars="0" w:firstLine="0"/>
        <w:rPr>
          <w:sz w:val="24"/>
          <w:szCs w:val="28"/>
        </w:rPr>
      </w:pPr>
      <w:r w:rsidRPr="00281688">
        <w:rPr>
          <w:sz w:val="24"/>
          <w:szCs w:val="28"/>
        </w:rPr>
        <w:t xml:space="preserve">from (select </w:t>
      </w:r>
      <w:proofErr w:type="spellStart"/>
      <w:r w:rsidRPr="00281688">
        <w:rPr>
          <w:sz w:val="24"/>
          <w:szCs w:val="28"/>
        </w:rPr>
        <w:t>rownum</w:t>
      </w:r>
      <w:proofErr w:type="spellEnd"/>
      <w:r w:rsidRPr="00281688">
        <w:rPr>
          <w:sz w:val="24"/>
          <w:szCs w:val="28"/>
        </w:rPr>
        <w:t xml:space="preserve"> </w:t>
      </w:r>
      <w:proofErr w:type="spellStart"/>
      <w:r w:rsidRPr="00281688">
        <w:rPr>
          <w:sz w:val="24"/>
          <w:szCs w:val="28"/>
        </w:rPr>
        <w:t>ids,emp</w:t>
      </w:r>
      <w:proofErr w:type="spellEnd"/>
      <w:r w:rsidRPr="00281688">
        <w:rPr>
          <w:sz w:val="24"/>
          <w:szCs w:val="28"/>
        </w:rPr>
        <w:t xml:space="preserve">.* from emp where </w:t>
      </w:r>
      <w:proofErr w:type="spellStart"/>
      <w:r w:rsidRPr="00281688">
        <w:rPr>
          <w:sz w:val="24"/>
          <w:szCs w:val="28"/>
        </w:rPr>
        <w:t>rownum</w:t>
      </w:r>
      <w:proofErr w:type="spellEnd"/>
      <w:r w:rsidRPr="00281688">
        <w:rPr>
          <w:sz w:val="24"/>
          <w:szCs w:val="28"/>
        </w:rPr>
        <w:t xml:space="preserve">&lt;=8) xx </w:t>
      </w:r>
    </w:p>
    <w:p w:rsidR="00B851AC" w:rsidRPr="00281688" w:rsidRDefault="00B851AC" w:rsidP="00B851AC">
      <w:pPr>
        <w:pStyle w:val="a7"/>
        <w:ind w:left="780" w:firstLineChars="0" w:firstLine="0"/>
        <w:rPr>
          <w:sz w:val="24"/>
          <w:szCs w:val="28"/>
        </w:rPr>
      </w:pPr>
      <w:r w:rsidRPr="00281688">
        <w:rPr>
          <w:sz w:val="24"/>
          <w:szCs w:val="28"/>
        </w:rPr>
        <w:t>where ids&gt;=3;</w:t>
      </w:r>
    </w:p>
    <w:p w:rsidR="00B851AC" w:rsidRPr="00281688" w:rsidRDefault="00B851AC" w:rsidP="00B851AC">
      <w:pPr>
        <w:pStyle w:val="a7"/>
        <w:ind w:left="780" w:firstLineChars="0" w:firstLine="0"/>
        <w:rPr>
          <w:sz w:val="24"/>
          <w:szCs w:val="28"/>
        </w:rPr>
      </w:pPr>
      <w:r w:rsidRPr="00281688">
        <w:rPr>
          <w:rFonts w:hint="eastAsia"/>
          <w:sz w:val="24"/>
          <w:szCs w:val="28"/>
        </w:rPr>
        <w:t>其中的</w:t>
      </w:r>
      <w:r w:rsidRPr="00281688">
        <w:rPr>
          <w:rFonts w:hint="eastAsia"/>
          <w:sz w:val="24"/>
          <w:szCs w:val="28"/>
        </w:rPr>
        <w:t>xx</w:t>
      </w:r>
      <w:r w:rsidRPr="00281688">
        <w:rPr>
          <w:rFonts w:hint="eastAsia"/>
          <w:sz w:val="24"/>
          <w:szCs w:val="28"/>
        </w:rPr>
        <w:t>是子查询结果表的别名</w:t>
      </w:r>
    </w:p>
    <w:p w:rsidR="008610DC" w:rsidRPr="00281688" w:rsidRDefault="008610DC" w:rsidP="008610DC">
      <w:pPr>
        <w:pStyle w:val="a7"/>
        <w:numPr>
          <w:ilvl w:val="0"/>
          <w:numId w:val="68"/>
        </w:numPr>
        <w:ind w:firstLineChars="0"/>
        <w:outlineLvl w:val="2"/>
        <w:rPr>
          <w:b/>
          <w:sz w:val="24"/>
          <w:szCs w:val="28"/>
        </w:rPr>
      </w:pPr>
      <w:r w:rsidRPr="00281688">
        <w:rPr>
          <w:rFonts w:hint="eastAsia"/>
          <w:b/>
          <w:sz w:val="24"/>
          <w:szCs w:val="28"/>
        </w:rPr>
        <w:lastRenderedPageBreak/>
        <w:t>唯一序列号</w:t>
      </w:r>
    </w:p>
    <w:p w:rsidR="008610DC" w:rsidRPr="00281688" w:rsidRDefault="008610DC" w:rsidP="008610DC">
      <w:pPr>
        <w:pStyle w:val="a7"/>
        <w:ind w:left="1260" w:firstLineChars="0" w:firstLine="0"/>
        <w:rPr>
          <w:sz w:val="24"/>
          <w:szCs w:val="28"/>
        </w:rPr>
      </w:pPr>
      <w:proofErr w:type="spellStart"/>
      <w:r w:rsidRPr="00281688">
        <w:rPr>
          <w:sz w:val="24"/>
          <w:szCs w:val="28"/>
        </w:rPr>
        <w:t>M</w:t>
      </w:r>
      <w:r w:rsidRPr="00281688">
        <w:rPr>
          <w:rFonts w:hint="eastAsia"/>
          <w:sz w:val="24"/>
          <w:szCs w:val="28"/>
        </w:rPr>
        <w:t>ysql</w:t>
      </w:r>
      <w:proofErr w:type="spellEnd"/>
      <w:r w:rsidRPr="00281688">
        <w:rPr>
          <w:rFonts w:hint="eastAsia"/>
          <w:sz w:val="24"/>
          <w:szCs w:val="28"/>
        </w:rPr>
        <w:t xml:space="preserve">: </w:t>
      </w:r>
      <w:proofErr w:type="spellStart"/>
      <w:r w:rsidRPr="00281688">
        <w:rPr>
          <w:rFonts w:hint="eastAsia"/>
          <w:sz w:val="24"/>
          <w:szCs w:val="28"/>
        </w:rPr>
        <w:t>auto_increment</w:t>
      </w:r>
      <w:proofErr w:type="spellEnd"/>
    </w:p>
    <w:p w:rsidR="008610DC" w:rsidRPr="00281688" w:rsidRDefault="008610DC" w:rsidP="008610DC">
      <w:pPr>
        <w:pStyle w:val="a7"/>
        <w:ind w:left="1260" w:firstLineChars="0" w:firstLine="0"/>
        <w:rPr>
          <w:sz w:val="24"/>
          <w:szCs w:val="28"/>
        </w:rPr>
      </w:pPr>
      <w:proofErr w:type="spellStart"/>
      <w:r w:rsidRPr="00281688">
        <w:rPr>
          <w:rFonts w:hint="eastAsia"/>
          <w:sz w:val="24"/>
          <w:szCs w:val="28"/>
        </w:rPr>
        <w:t>Oracle:sequence</w:t>
      </w:r>
      <w:proofErr w:type="spellEnd"/>
    </w:p>
    <w:p w:rsidR="008610DC" w:rsidRPr="00281688" w:rsidRDefault="008610DC" w:rsidP="008610DC">
      <w:pPr>
        <w:pStyle w:val="a7"/>
        <w:ind w:left="1260" w:firstLineChars="0" w:firstLine="0"/>
        <w:rPr>
          <w:sz w:val="24"/>
          <w:szCs w:val="28"/>
        </w:rPr>
      </w:pPr>
      <w:r w:rsidRPr="00281688">
        <w:rPr>
          <w:rFonts w:hint="eastAsia"/>
          <w:sz w:val="24"/>
          <w:szCs w:val="28"/>
        </w:rPr>
        <w:t>分布式系统：</w:t>
      </w:r>
      <w:r w:rsidRPr="00281688">
        <w:rPr>
          <w:rFonts w:hint="eastAsia"/>
          <w:sz w:val="24"/>
          <w:szCs w:val="28"/>
        </w:rPr>
        <w:t xml:space="preserve">snowflake </w:t>
      </w:r>
      <w:r w:rsidRPr="00281688">
        <w:rPr>
          <w:rFonts w:hint="eastAsia"/>
          <w:sz w:val="24"/>
          <w:szCs w:val="28"/>
        </w:rPr>
        <w:t>雪花算法，适用于订单号</w:t>
      </w:r>
    </w:p>
    <w:p w:rsidR="008610DC" w:rsidRPr="00281688" w:rsidRDefault="008610DC" w:rsidP="008610DC">
      <w:pPr>
        <w:pStyle w:val="a7"/>
        <w:ind w:left="1260" w:firstLineChars="0" w:firstLine="0"/>
        <w:rPr>
          <w:sz w:val="24"/>
          <w:szCs w:val="28"/>
        </w:rPr>
      </w:pPr>
      <w:r w:rsidRPr="00281688">
        <w:rPr>
          <w:rFonts w:hint="eastAsia"/>
          <w:sz w:val="24"/>
          <w:szCs w:val="28"/>
        </w:rPr>
        <w:t>用</w:t>
      </w:r>
      <w:proofErr w:type="spellStart"/>
      <w:r w:rsidRPr="00281688">
        <w:rPr>
          <w:rFonts w:hint="eastAsia"/>
          <w:sz w:val="24"/>
          <w:szCs w:val="28"/>
        </w:rPr>
        <w:t>sql</w:t>
      </w:r>
      <w:proofErr w:type="spellEnd"/>
      <w:r w:rsidRPr="00281688">
        <w:rPr>
          <w:rFonts w:hint="eastAsia"/>
          <w:sz w:val="24"/>
          <w:szCs w:val="28"/>
        </w:rPr>
        <w:t>来成生特殊的序列号</w:t>
      </w:r>
    </w:p>
    <w:p w:rsidR="000C1DB8" w:rsidRPr="00281688" w:rsidRDefault="008610DC" w:rsidP="001D6FDC">
      <w:pPr>
        <w:pStyle w:val="a7"/>
        <w:ind w:left="1260" w:firstLineChars="0" w:firstLine="0"/>
        <w:rPr>
          <w:sz w:val="24"/>
          <w:szCs w:val="28"/>
        </w:rPr>
      </w:pPr>
      <w:r w:rsidRPr="00281688">
        <w:rPr>
          <w:noProof/>
          <w:sz w:val="24"/>
          <w:szCs w:val="28"/>
        </w:rPr>
        <w:drawing>
          <wp:inline distT="0" distB="0" distL="0" distR="0" wp14:anchorId="7A2E6672" wp14:editId="611D1E38">
            <wp:extent cx="4595750" cy="2186704"/>
            <wp:effectExtent l="0" t="0" r="0" b="4445"/>
            <wp:docPr id="6148" name="图片 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92031" cy="2184935"/>
                    </a:xfrm>
                    <a:prstGeom prst="rect">
                      <a:avLst/>
                    </a:prstGeom>
                  </pic:spPr>
                </pic:pic>
              </a:graphicData>
            </a:graphic>
          </wp:inline>
        </w:drawing>
      </w:r>
    </w:p>
    <w:p w:rsidR="00D468B0" w:rsidRPr="00281688" w:rsidRDefault="00D468B0" w:rsidP="00D468B0">
      <w:pPr>
        <w:pStyle w:val="a7"/>
        <w:numPr>
          <w:ilvl w:val="0"/>
          <w:numId w:val="68"/>
        </w:numPr>
        <w:ind w:firstLineChars="0"/>
        <w:outlineLvl w:val="2"/>
        <w:rPr>
          <w:b/>
          <w:sz w:val="24"/>
          <w:szCs w:val="28"/>
        </w:rPr>
      </w:pPr>
      <w:r w:rsidRPr="00281688">
        <w:rPr>
          <w:b/>
          <w:sz w:val="24"/>
          <w:szCs w:val="28"/>
        </w:rPr>
        <w:t>常用</w:t>
      </w:r>
      <w:r w:rsidRPr="00281688">
        <w:rPr>
          <w:b/>
          <w:sz w:val="24"/>
          <w:szCs w:val="28"/>
        </w:rPr>
        <w:t>SQL</w:t>
      </w:r>
      <w:r w:rsidRPr="00281688">
        <w:rPr>
          <w:b/>
          <w:sz w:val="24"/>
          <w:szCs w:val="28"/>
        </w:rPr>
        <w:t>语句</w:t>
      </w:r>
    </w:p>
    <w:p w:rsidR="00B2056B" w:rsidRPr="00281688" w:rsidRDefault="00D468B0" w:rsidP="00E40243">
      <w:pPr>
        <w:pStyle w:val="a7"/>
        <w:numPr>
          <w:ilvl w:val="0"/>
          <w:numId w:val="77"/>
        </w:numPr>
        <w:ind w:firstLineChars="0"/>
        <w:rPr>
          <w:sz w:val="24"/>
          <w:szCs w:val="28"/>
        </w:rPr>
      </w:pPr>
      <w:r w:rsidRPr="00281688">
        <w:rPr>
          <w:sz w:val="24"/>
          <w:szCs w:val="28"/>
        </w:rPr>
        <w:t>创建数据库</w:t>
      </w:r>
      <w:r w:rsidRPr="00281688">
        <w:rPr>
          <w:sz w:val="24"/>
          <w:szCs w:val="28"/>
        </w:rPr>
        <w:t> </w:t>
      </w:r>
      <w:r w:rsidR="00B2056B" w:rsidRPr="00281688">
        <w:rPr>
          <w:sz w:val="24"/>
          <w:szCs w:val="28"/>
        </w:rPr>
        <w:br/>
        <w:t>CREATE DATABASE database-name;</w:t>
      </w:r>
    </w:p>
    <w:p w:rsidR="00D468B0" w:rsidRPr="00281688" w:rsidRDefault="00D468B0" w:rsidP="00E40243">
      <w:pPr>
        <w:pStyle w:val="a7"/>
        <w:numPr>
          <w:ilvl w:val="0"/>
          <w:numId w:val="77"/>
        </w:numPr>
        <w:ind w:firstLineChars="0"/>
        <w:rPr>
          <w:sz w:val="24"/>
          <w:szCs w:val="28"/>
        </w:rPr>
      </w:pPr>
      <w:r w:rsidRPr="00281688">
        <w:rPr>
          <w:sz w:val="24"/>
          <w:szCs w:val="28"/>
        </w:rPr>
        <w:t>删除数据库</w:t>
      </w:r>
      <w:r w:rsidRPr="00281688">
        <w:rPr>
          <w:sz w:val="24"/>
          <w:szCs w:val="28"/>
        </w:rPr>
        <w:t> </w:t>
      </w:r>
      <w:r w:rsidRPr="00281688">
        <w:rPr>
          <w:sz w:val="24"/>
          <w:szCs w:val="28"/>
        </w:rPr>
        <w:br/>
        <w:t>DROP DATABASE database-name;</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创建新表</w:t>
      </w:r>
      <w:r w:rsidRPr="00281688">
        <w:rPr>
          <w:sz w:val="24"/>
          <w:szCs w:val="28"/>
        </w:rPr>
        <w:t> </w:t>
      </w:r>
      <w:r w:rsidRPr="00281688">
        <w:rPr>
          <w:sz w:val="24"/>
          <w:szCs w:val="28"/>
        </w:rPr>
        <w:br/>
        <w:t>create table depart (</w:t>
      </w:r>
      <w:proofErr w:type="spellStart"/>
      <w:r w:rsidRPr="00281688">
        <w:rPr>
          <w:sz w:val="24"/>
          <w:szCs w:val="28"/>
        </w:rPr>
        <w:t>dept_id</w:t>
      </w:r>
      <w:proofErr w:type="spellEnd"/>
      <w:r w:rsidRPr="00281688">
        <w:rPr>
          <w:sz w:val="24"/>
          <w:szCs w:val="28"/>
        </w:rPr>
        <w:t> int(11) NOT NULL AUTO_INCREMENT, </w:t>
      </w:r>
      <w:r w:rsidRPr="00281688">
        <w:rPr>
          <w:sz w:val="24"/>
          <w:szCs w:val="28"/>
        </w:rPr>
        <w:br/>
      </w:r>
      <w:proofErr w:type="spellStart"/>
      <w:r w:rsidRPr="00281688">
        <w:rPr>
          <w:sz w:val="24"/>
          <w:szCs w:val="28"/>
        </w:rPr>
        <w:t>dept_name</w:t>
      </w:r>
      <w:proofErr w:type="spellEnd"/>
      <w:r w:rsidRPr="00281688">
        <w:rPr>
          <w:sz w:val="24"/>
          <w:szCs w:val="28"/>
        </w:rPr>
        <w:t> varchar(255) DEFAULT NULL, PRIMARY KEY (</w:t>
      </w:r>
      <w:proofErr w:type="spellStart"/>
      <w:r w:rsidRPr="00281688">
        <w:rPr>
          <w:sz w:val="24"/>
          <w:szCs w:val="28"/>
        </w:rPr>
        <w:t>dept_id</w:t>
      </w:r>
      <w:proofErr w:type="spellEnd"/>
      <w:r w:rsidRPr="00281688">
        <w:rPr>
          <w:sz w:val="24"/>
          <w:szCs w:val="28"/>
        </w:rPr>
        <w:t>)); </w:t>
      </w:r>
      <w:r w:rsidRPr="00281688">
        <w:rPr>
          <w:sz w:val="24"/>
          <w:szCs w:val="28"/>
        </w:rPr>
        <w:br/>
      </w:r>
      <w:r w:rsidRPr="00281688">
        <w:rPr>
          <w:sz w:val="24"/>
          <w:szCs w:val="28"/>
        </w:rPr>
        <w:t>根据已有的表创建新表：</w:t>
      </w:r>
      <w:r w:rsidRPr="00281688">
        <w:rPr>
          <w:sz w:val="24"/>
          <w:szCs w:val="28"/>
        </w:rPr>
        <w:t> </w:t>
      </w:r>
      <w:r w:rsidRPr="00281688">
        <w:rPr>
          <w:sz w:val="24"/>
          <w:szCs w:val="28"/>
        </w:rPr>
        <w:br/>
        <w:t xml:space="preserve">create table </w:t>
      </w:r>
      <w:proofErr w:type="spellStart"/>
      <w:r w:rsidRPr="00281688">
        <w:rPr>
          <w:sz w:val="24"/>
          <w:szCs w:val="28"/>
        </w:rPr>
        <w:t>tab_new</w:t>
      </w:r>
      <w:proofErr w:type="spellEnd"/>
      <w:r w:rsidRPr="00281688">
        <w:rPr>
          <w:sz w:val="24"/>
          <w:szCs w:val="28"/>
        </w:rPr>
        <w:t xml:space="preserve"> like </w:t>
      </w:r>
      <w:proofErr w:type="spellStart"/>
      <w:r w:rsidRPr="00281688">
        <w:rPr>
          <w:sz w:val="24"/>
          <w:szCs w:val="28"/>
        </w:rPr>
        <w:t>tab_old</w:t>
      </w:r>
      <w:proofErr w:type="spellEnd"/>
      <w:r w:rsidRPr="00281688">
        <w:rPr>
          <w:sz w:val="24"/>
          <w:szCs w:val="28"/>
        </w:rPr>
        <w:t xml:space="preserve"> (</w:t>
      </w:r>
      <w:r w:rsidRPr="00281688">
        <w:rPr>
          <w:sz w:val="24"/>
          <w:szCs w:val="28"/>
        </w:rPr>
        <w:t>使用旧表</w:t>
      </w:r>
      <w:r w:rsidRPr="00281688">
        <w:rPr>
          <w:sz w:val="24"/>
          <w:szCs w:val="28"/>
        </w:rPr>
        <w:t>B</w:t>
      </w:r>
      <w:r w:rsidRPr="00281688">
        <w:rPr>
          <w:sz w:val="24"/>
          <w:szCs w:val="28"/>
        </w:rPr>
        <w:t>创建新表</w:t>
      </w:r>
      <w:r w:rsidRPr="00281688">
        <w:rPr>
          <w:sz w:val="24"/>
          <w:szCs w:val="28"/>
        </w:rPr>
        <w:t>A) </w:t>
      </w:r>
      <w:r w:rsidRPr="00281688">
        <w:rPr>
          <w:sz w:val="24"/>
          <w:szCs w:val="28"/>
        </w:rPr>
        <w:br/>
      </w:r>
      <w:r w:rsidRPr="00281688">
        <w:rPr>
          <w:sz w:val="24"/>
          <w:szCs w:val="28"/>
        </w:rPr>
        <w:t>备注：此种方式在将表</w:t>
      </w:r>
      <w:r w:rsidRPr="00281688">
        <w:rPr>
          <w:sz w:val="24"/>
          <w:szCs w:val="28"/>
        </w:rPr>
        <w:t>B</w:t>
      </w:r>
      <w:r w:rsidRPr="00281688">
        <w:rPr>
          <w:sz w:val="24"/>
          <w:szCs w:val="28"/>
        </w:rPr>
        <w:t>复制到</w:t>
      </w:r>
      <w:r w:rsidRPr="00281688">
        <w:rPr>
          <w:sz w:val="24"/>
          <w:szCs w:val="28"/>
        </w:rPr>
        <w:t>A</w:t>
      </w:r>
      <w:r w:rsidRPr="00281688">
        <w:rPr>
          <w:sz w:val="24"/>
          <w:szCs w:val="28"/>
        </w:rPr>
        <w:t>时候会将表</w:t>
      </w:r>
      <w:r w:rsidRPr="00281688">
        <w:rPr>
          <w:sz w:val="24"/>
          <w:szCs w:val="28"/>
        </w:rPr>
        <w:t>B</w:t>
      </w:r>
      <w:r w:rsidRPr="00281688">
        <w:rPr>
          <w:sz w:val="24"/>
          <w:szCs w:val="28"/>
        </w:rPr>
        <w:t>完整的字段结构和索引复制到表</w:t>
      </w:r>
      <w:r w:rsidRPr="00281688">
        <w:rPr>
          <w:sz w:val="24"/>
          <w:szCs w:val="28"/>
        </w:rPr>
        <w:t>A</w:t>
      </w:r>
      <w:r w:rsidRPr="00281688">
        <w:rPr>
          <w:sz w:val="24"/>
          <w:szCs w:val="28"/>
        </w:rPr>
        <w:t>中来</w:t>
      </w:r>
      <w:r w:rsidRPr="00281688">
        <w:rPr>
          <w:sz w:val="24"/>
          <w:szCs w:val="28"/>
        </w:rPr>
        <w:t> </w:t>
      </w:r>
      <w:r w:rsidRPr="00281688">
        <w:rPr>
          <w:sz w:val="24"/>
          <w:szCs w:val="28"/>
        </w:rPr>
        <w:br/>
        <w:t xml:space="preserve">create table </w:t>
      </w:r>
      <w:proofErr w:type="spellStart"/>
      <w:r w:rsidRPr="00281688">
        <w:rPr>
          <w:sz w:val="24"/>
          <w:szCs w:val="28"/>
        </w:rPr>
        <w:t>tab_new</w:t>
      </w:r>
      <w:proofErr w:type="spellEnd"/>
      <w:r w:rsidRPr="00281688">
        <w:rPr>
          <w:sz w:val="24"/>
          <w:szCs w:val="28"/>
        </w:rPr>
        <w:t xml:space="preserve"> as select col1,col2… from </w:t>
      </w:r>
      <w:proofErr w:type="spellStart"/>
      <w:r w:rsidRPr="00281688">
        <w:rPr>
          <w:sz w:val="24"/>
          <w:szCs w:val="28"/>
        </w:rPr>
        <w:t>tab_old</w:t>
      </w:r>
      <w:proofErr w:type="spellEnd"/>
      <w:r w:rsidRPr="00281688">
        <w:rPr>
          <w:sz w:val="24"/>
          <w:szCs w:val="28"/>
        </w:rPr>
        <w:t xml:space="preserve"> definition only </w:t>
      </w:r>
      <w:r w:rsidRPr="00281688">
        <w:rPr>
          <w:sz w:val="24"/>
          <w:szCs w:val="28"/>
        </w:rPr>
        <w:br/>
      </w:r>
      <w:r w:rsidRPr="00281688">
        <w:rPr>
          <w:sz w:val="24"/>
          <w:szCs w:val="28"/>
        </w:rPr>
        <w:t>备注：此种方式只会将表</w:t>
      </w:r>
      <w:r w:rsidRPr="00281688">
        <w:rPr>
          <w:sz w:val="24"/>
          <w:szCs w:val="28"/>
        </w:rPr>
        <w:t>B</w:t>
      </w:r>
      <w:r w:rsidRPr="00281688">
        <w:rPr>
          <w:sz w:val="24"/>
          <w:szCs w:val="28"/>
        </w:rPr>
        <w:t>的字段结构复制到表</w:t>
      </w:r>
      <w:r w:rsidRPr="00281688">
        <w:rPr>
          <w:sz w:val="24"/>
          <w:szCs w:val="28"/>
        </w:rPr>
        <w:t>A</w:t>
      </w:r>
      <w:r w:rsidRPr="00281688">
        <w:rPr>
          <w:sz w:val="24"/>
          <w:szCs w:val="28"/>
        </w:rPr>
        <w:t>中来，但不会复制表</w:t>
      </w:r>
      <w:r w:rsidRPr="00281688">
        <w:rPr>
          <w:sz w:val="24"/>
          <w:szCs w:val="28"/>
        </w:rPr>
        <w:t>B</w:t>
      </w:r>
      <w:r w:rsidRPr="00281688">
        <w:rPr>
          <w:sz w:val="24"/>
          <w:szCs w:val="28"/>
        </w:rPr>
        <w:t>中的索引到表</w:t>
      </w:r>
      <w:r w:rsidRPr="00281688">
        <w:rPr>
          <w:sz w:val="24"/>
          <w:szCs w:val="28"/>
        </w:rPr>
        <w:t>A</w:t>
      </w:r>
      <w:r w:rsidRPr="00281688">
        <w:rPr>
          <w:sz w:val="24"/>
          <w:szCs w:val="28"/>
        </w:rPr>
        <w:t>中来。这种方式比较灵活可以在复制原表表结构的同时指定要复制哪些字段，并且自身复制表也可以根据需要增加字段结构。</w:t>
      </w:r>
      <w:r w:rsidRPr="00281688">
        <w:rPr>
          <w:sz w:val="24"/>
          <w:szCs w:val="28"/>
        </w:rPr>
        <w:t> </w:t>
      </w:r>
      <w:r w:rsidRPr="00281688">
        <w:rPr>
          <w:sz w:val="24"/>
          <w:szCs w:val="28"/>
        </w:rPr>
        <w:br/>
        <w:t xml:space="preserve">create table as select </w:t>
      </w:r>
      <w:r w:rsidRPr="00281688">
        <w:rPr>
          <w:sz w:val="24"/>
          <w:szCs w:val="28"/>
        </w:rPr>
        <w:t>会将原表中的数据完整复制一份，但表结构中的索引会丢失。</w:t>
      </w:r>
      <w:r w:rsidRPr="00281688">
        <w:rPr>
          <w:sz w:val="24"/>
          <w:szCs w:val="28"/>
        </w:rPr>
        <w:t> </w:t>
      </w:r>
      <w:r w:rsidRPr="00281688">
        <w:rPr>
          <w:sz w:val="24"/>
          <w:szCs w:val="28"/>
        </w:rPr>
        <w:br/>
        <w:t xml:space="preserve">create table like </w:t>
      </w:r>
      <w:r w:rsidRPr="00281688">
        <w:rPr>
          <w:sz w:val="24"/>
          <w:szCs w:val="28"/>
        </w:rPr>
        <w:t>只会完整复制原表的建表语句，但不会复制数据。</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删除新表</w:t>
      </w:r>
      <w:r w:rsidRPr="00281688">
        <w:rPr>
          <w:sz w:val="24"/>
          <w:szCs w:val="28"/>
        </w:rPr>
        <w:t> </w:t>
      </w:r>
      <w:r w:rsidRPr="00281688">
        <w:rPr>
          <w:sz w:val="24"/>
          <w:szCs w:val="28"/>
        </w:rPr>
        <w:br/>
        <w:t xml:space="preserve">drop table </w:t>
      </w:r>
      <w:proofErr w:type="spellStart"/>
      <w:r w:rsidRPr="00281688">
        <w:rPr>
          <w:sz w:val="24"/>
          <w:szCs w:val="28"/>
        </w:rPr>
        <w:t>tabname</w:t>
      </w:r>
      <w:proofErr w:type="spellEnd"/>
      <w:r w:rsidRPr="00281688">
        <w:rPr>
          <w:sz w:val="24"/>
          <w:szCs w:val="28"/>
        </w:rPr>
        <w:t>；</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增加一个列</w:t>
      </w:r>
      <w:r w:rsidRPr="00281688">
        <w:rPr>
          <w:sz w:val="24"/>
          <w:szCs w:val="28"/>
        </w:rPr>
        <w:t> </w:t>
      </w:r>
      <w:r w:rsidRPr="00281688">
        <w:rPr>
          <w:sz w:val="24"/>
          <w:szCs w:val="28"/>
        </w:rPr>
        <w:br/>
        <w:t xml:space="preserve">alter table </w:t>
      </w:r>
      <w:proofErr w:type="spellStart"/>
      <w:r w:rsidRPr="00281688">
        <w:rPr>
          <w:sz w:val="24"/>
          <w:szCs w:val="28"/>
        </w:rPr>
        <w:t>tabname</w:t>
      </w:r>
      <w:proofErr w:type="spellEnd"/>
      <w:r w:rsidRPr="00281688">
        <w:rPr>
          <w:sz w:val="24"/>
          <w:szCs w:val="28"/>
        </w:rPr>
        <w:t xml:space="preserve"> add column </w:t>
      </w:r>
      <w:proofErr w:type="spellStart"/>
      <w:r w:rsidRPr="00281688">
        <w:rPr>
          <w:sz w:val="24"/>
          <w:szCs w:val="28"/>
        </w:rPr>
        <w:t>column_name</w:t>
      </w:r>
      <w:proofErr w:type="spellEnd"/>
      <w:r w:rsidRPr="00281688">
        <w:rPr>
          <w:sz w:val="24"/>
          <w:szCs w:val="28"/>
        </w:rPr>
        <w:t xml:space="preserve"> type</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添加主键：</w:t>
      </w:r>
      <w:r w:rsidRPr="00281688">
        <w:rPr>
          <w:sz w:val="24"/>
          <w:szCs w:val="28"/>
        </w:rPr>
        <w:t xml:space="preserve"> Alter table </w:t>
      </w:r>
      <w:proofErr w:type="spellStart"/>
      <w:r w:rsidRPr="00281688">
        <w:rPr>
          <w:sz w:val="24"/>
          <w:szCs w:val="28"/>
        </w:rPr>
        <w:t>tabname</w:t>
      </w:r>
      <w:proofErr w:type="spellEnd"/>
      <w:r w:rsidRPr="00281688">
        <w:rPr>
          <w:sz w:val="24"/>
          <w:szCs w:val="28"/>
        </w:rPr>
        <w:t xml:space="preserve"> add primary key(col) </w:t>
      </w:r>
      <w:r w:rsidRPr="00281688">
        <w:rPr>
          <w:sz w:val="24"/>
          <w:szCs w:val="28"/>
        </w:rPr>
        <w:br/>
      </w:r>
      <w:r w:rsidRPr="00281688">
        <w:rPr>
          <w:sz w:val="24"/>
          <w:szCs w:val="28"/>
        </w:rPr>
        <w:t>删除主键：</w:t>
      </w:r>
      <w:r w:rsidRPr="00281688">
        <w:rPr>
          <w:sz w:val="24"/>
          <w:szCs w:val="28"/>
        </w:rPr>
        <w:t xml:space="preserve"> Alter table </w:t>
      </w:r>
      <w:proofErr w:type="spellStart"/>
      <w:r w:rsidRPr="00281688">
        <w:rPr>
          <w:sz w:val="24"/>
          <w:szCs w:val="28"/>
        </w:rPr>
        <w:t>tabname</w:t>
      </w:r>
      <w:proofErr w:type="spellEnd"/>
      <w:r w:rsidRPr="00281688">
        <w:rPr>
          <w:sz w:val="24"/>
          <w:szCs w:val="28"/>
        </w:rPr>
        <w:t xml:space="preserve"> drop primary key </w:t>
      </w:r>
      <w:r w:rsidRPr="00281688">
        <w:rPr>
          <w:sz w:val="24"/>
          <w:szCs w:val="28"/>
        </w:rPr>
        <w:br/>
      </w:r>
      <w:r w:rsidRPr="00281688">
        <w:rPr>
          <w:sz w:val="24"/>
          <w:szCs w:val="28"/>
        </w:rPr>
        <w:t>一个数据表只可以有一个主键，所以不存在删除某一列的主键</w:t>
      </w:r>
      <w:r w:rsidRPr="00281688">
        <w:rPr>
          <w:sz w:val="24"/>
          <w:szCs w:val="28"/>
        </w:rPr>
        <w:t>.</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lastRenderedPageBreak/>
        <w:t>创建索引：</w:t>
      </w:r>
      <w:r w:rsidRPr="00281688">
        <w:rPr>
          <w:sz w:val="24"/>
          <w:szCs w:val="28"/>
        </w:rPr>
        <w:t xml:space="preserve">create [unique] index </w:t>
      </w:r>
      <w:proofErr w:type="spellStart"/>
      <w:r w:rsidRPr="00281688">
        <w:rPr>
          <w:sz w:val="24"/>
          <w:szCs w:val="28"/>
        </w:rPr>
        <w:t>idxname</w:t>
      </w:r>
      <w:proofErr w:type="spellEnd"/>
      <w:r w:rsidRPr="00281688">
        <w:rPr>
          <w:sz w:val="24"/>
          <w:szCs w:val="28"/>
        </w:rPr>
        <w:t xml:space="preserve"> on </w:t>
      </w:r>
      <w:proofErr w:type="spellStart"/>
      <w:r w:rsidRPr="00281688">
        <w:rPr>
          <w:sz w:val="24"/>
          <w:szCs w:val="28"/>
        </w:rPr>
        <w:t>tabname</w:t>
      </w:r>
      <w:proofErr w:type="spellEnd"/>
      <w:r w:rsidRPr="00281688">
        <w:rPr>
          <w:sz w:val="24"/>
          <w:szCs w:val="28"/>
        </w:rPr>
        <w:t>(col….) </w:t>
      </w:r>
      <w:r w:rsidRPr="00281688">
        <w:rPr>
          <w:sz w:val="24"/>
          <w:szCs w:val="28"/>
        </w:rPr>
        <w:br/>
      </w:r>
      <w:r w:rsidRPr="00281688">
        <w:rPr>
          <w:sz w:val="24"/>
          <w:szCs w:val="28"/>
        </w:rPr>
        <w:t>删除索引：</w:t>
      </w:r>
      <w:r w:rsidRPr="00281688">
        <w:rPr>
          <w:sz w:val="24"/>
          <w:szCs w:val="28"/>
        </w:rPr>
        <w:t xml:space="preserve">drop index </w:t>
      </w:r>
      <w:proofErr w:type="spellStart"/>
      <w:r w:rsidRPr="00281688">
        <w:rPr>
          <w:sz w:val="24"/>
          <w:szCs w:val="28"/>
        </w:rPr>
        <w:t>idxname</w:t>
      </w:r>
      <w:proofErr w:type="spellEnd"/>
      <w:r w:rsidRPr="00281688">
        <w:rPr>
          <w:sz w:val="24"/>
          <w:szCs w:val="28"/>
        </w:rPr>
        <w:t> </w:t>
      </w:r>
      <w:r w:rsidRPr="00281688">
        <w:rPr>
          <w:sz w:val="24"/>
          <w:szCs w:val="28"/>
        </w:rPr>
        <w:br/>
      </w:r>
      <w:r w:rsidRPr="00281688">
        <w:rPr>
          <w:sz w:val="24"/>
          <w:szCs w:val="28"/>
        </w:rPr>
        <w:t>注：索引是不可更改的，想更改必须删除重新建。</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创建视图：</w:t>
      </w:r>
      <w:r w:rsidRPr="00281688">
        <w:rPr>
          <w:sz w:val="24"/>
          <w:szCs w:val="28"/>
        </w:rPr>
        <w:t xml:space="preserve">create view </w:t>
      </w:r>
      <w:proofErr w:type="spellStart"/>
      <w:r w:rsidRPr="00281688">
        <w:rPr>
          <w:sz w:val="24"/>
          <w:szCs w:val="28"/>
        </w:rPr>
        <w:t>viewname</w:t>
      </w:r>
      <w:proofErr w:type="spellEnd"/>
      <w:r w:rsidRPr="00281688">
        <w:rPr>
          <w:sz w:val="24"/>
          <w:szCs w:val="28"/>
        </w:rPr>
        <w:t xml:space="preserve"> as select statement </w:t>
      </w:r>
      <w:r w:rsidRPr="00281688">
        <w:rPr>
          <w:sz w:val="24"/>
          <w:szCs w:val="28"/>
        </w:rPr>
        <w:br/>
      </w:r>
      <w:r w:rsidRPr="00281688">
        <w:rPr>
          <w:sz w:val="24"/>
          <w:szCs w:val="28"/>
        </w:rPr>
        <w:t>删除视图：</w:t>
      </w:r>
      <w:r w:rsidRPr="00281688">
        <w:rPr>
          <w:sz w:val="24"/>
          <w:szCs w:val="28"/>
        </w:rPr>
        <w:t xml:space="preserve">drop view </w:t>
      </w:r>
      <w:proofErr w:type="spellStart"/>
      <w:r w:rsidRPr="00281688">
        <w:rPr>
          <w:sz w:val="24"/>
          <w:szCs w:val="28"/>
        </w:rPr>
        <w:t>viewname</w:t>
      </w:r>
      <w:proofErr w:type="spellEnd"/>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几个简单的基本的</w:t>
      </w:r>
      <w:proofErr w:type="spellStart"/>
      <w:r w:rsidRPr="00281688">
        <w:rPr>
          <w:sz w:val="24"/>
          <w:szCs w:val="28"/>
        </w:rPr>
        <w:t>sql</w:t>
      </w:r>
      <w:proofErr w:type="spellEnd"/>
      <w:r w:rsidRPr="00281688">
        <w:rPr>
          <w:sz w:val="24"/>
          <w:szCs w:val="28"/>
        </w:rPr>
        <w:t>语句</w:t>
      </w:r>
      <w:r w:rsidRPr="00281688">
        <w:rPr>
          <w:sz w:val="24"/>
          <w:szCs w:val="28"/>
        </w:rPr>
        <w:t> </w:t>
      </w:r>
      <w:r w:rsidRPr="00281688">
        <w:rPr>
          <w:sz w:val="24"/>
          <w:szCs w:val="28"/>
        </w:rPr>
        <w:br/>
      </w:r>
      <w:r w:rsidRPr="00281688">
        <w:rPr>
          <w:sz w:val="24"/>
          <w:szCs w:val="28"/>
        </w:rPr>
        <w:t>选择：</w:t>
      </w:r>
      <w:r w:rsidRPr="00281688">
        <w:rPr>
          <w:sz w:val="24"/>
          <w:szCs w:val="28"/>
        </w:rPr>
        <w:t xml:space="preserve">select * from table1 where </w:t>
      </w:r>
      <w:r w:rsidRPr="00281688">
        <w:rPr>
          <w:sz w:val="24"/>
          <w:szCs w:val="28"/>
        </w:rPr>
        <w:t>范围</w:t>
      </w:r>
      <w:r w:rsidRPr="00281688">
        <w:rPr>
          <w:sz w:val="24"/>
          <w:szCs w:val="28"/>
        </w:rPr>
        <w:t> </w:t>
      </w:r>
      <w:r w:rsidRPr="00281688">
        <w:rPr>
          <w:sz w:val="24"/>
          <w:szCs w:val="28"/>
        </w:rPr>
        <w:br/>
      </w:r>
      <w:r w:rsidRPr="00281688">
        <w:rPr>
          <w:sz w:val="24"/>
          <w:szCs w:val="28"/>
        </w:rPr>
        <w:t>插入：</w:t>
      </w:r>
      <w:r w:rsidRPr="00281688">
        <w:rPr>
          <w:sz w:val="24"/>
          <w:szCs w:val="28"/>
        </w:rPr>
        <w:t>insert into table1(field1,field2) values(value1,value2) </w:t>
      </w:r>
      <w:r w:rsidRPr="00281688">
        <w:rPr>
          <w:sz w:val="24"/>
          <w:szCs w:val="28"/>
        </w:rPr>
        <w:br/>
      </w:r>
      <w:r w:rsidRPr="00281688">
        <w:rPr>
          <w:sz w:val="24"/>
          <w:szCs w:val="28"/>
        </w:rPr>
        <w:t>删除：</w:t>
      </w:r>
      <w:r w:rsidRPr="00281688">
        <w:rPr>
          <w:sz w:val="24"/>
          <w:szCs w:val="28"/>
        </w:rPr>
        <w:t xml:space="preserve">delete from table1 where </w:t>
      </w:r>
      <w:r w:rsidRPr="00281688">
        <w:rPr>
          <w:sz w:val="24"/>
          <w:szCs w:val="28"/>
        </w:rPr>
        <w:t>范围</w:t>
      </w:r>
      <w:r w:rsidRPr="00281688">
        <w:rPr>
          <w:sz w:val="24"/>
          <w:szCs w:val="28"/>
        </w:rPr>
        <w:t> </w:t>
      </w:r>
      <w:r w:rsidRPr="00281688">
        <w:rPr>
          <w:sz w:val="24"/>
          <w:szCs w:val="28"/>
        </w:rPr>
        <w:br/>
      </w:r>
      <w:r w:rsidRPr="00281688">
        <w:rPr>
          <w:sz w:val="24"/>
          <w:szCs w:val="28"/>
        </w:rPr>
        <w:t>更新：</w:t>
      </w:r>
      <w:r w:rsidRPr="00281688">
        <w:rPr>
          <w:sz w:val="24"/>
          <w:szCs w:val="28"/>
        </w:rPr>
        <w:t xml:space="preserve">update table1 set field1=value1 where </w:t>
      </w:r>
      <w:r w:rsidRPr="00281688">
        <w:rPr>
          <w:sz w:val="24"/>
          <w:szCs w:val="28"/>
        </w:rPr>
        <w:t>范围</w:t>
      </w:r>
      <w:r w:rsidRPr="00281688">
        <w:rPr>
          <w:sz w:val="24"/>
          <w:szCs w:val="28"/>
        </w:rPr>
        <w:t> </w:t>
      </w:r>
      <w:r w:rsidRPr="00281688">
        <w:rPr>
          <w:sz w:val="24"/>
          <w:szCs w:val="28"/>
        </w:rPr>
        <w:br/>
      </w:r>
      <w:r w:rsidRPr="00281688">
        <w:rPr>
          <w:sz w:val="24"/>
          <w:szCs w:val="28"/>
        </w:rPr>
        <w:t>查找：</w:t>
      </w:r>
      <w:r w:rsidRPr="00281688">
        <w:rPr>
          <w:sz w:val="24"/>
          <w:szCs w:val="28"/>
        </w:rPr>
        <w:t xml:space="preserve">select * from table1 where field1 like ’%value1%’ </w:t>
      </w:r>
      <w:r w:rsidRPr="00281688">
        <w:rPr>
          <w:sz w:val="24"/>
          <w:szCs w:val="28"/>
        </w:rPr>
        <w:br/>
      </w:r>
      <w:r w:rsidRPr="00281688">
        <w:rPr>
          <w:sz w:val="24"/>
          <w:szCs w:val="28"/>
        </w:rPr>
        <w:t>排序：</w:t>
      </w:r>
      <w:r w:rsidRPr="00281688">
        <w:rPr>
          <w:sz w:val="24"/>
          <w:szCs w:val="28"/>
        </w:rPr>
        <w:t>select * from table1 order by field1,field2 [desc] </w:t>
      </w:r>
      <w:r w:rsidRPr="00281688">
        <w:rPr>
          <w:sz w:val="24"/>
          <w:szCs w:val="28"/>
        </w:rPr>
        <w:br/>
        <w:t>desc</w:t>
      </w:r>
      <w:r w:rsidRPr="00281688">
        <w:rPr>
          <w:sz w:val="24"/>
          <w:szCs w:val="28"/>
        </w:rPr>
        <w:t>：降序，</w:t>
      </w:r>
      <w:proofErr w:type="spellStart"/>
      <w:r w:rsidRPr="00281688">
        <w:rPr>
          <w:sz w:val="24"/>
          <w:szCs w:val="28"/>
        </w:rPr>
        <w:t>asc</w:t>
      </w:r>
      <w:proofErr w:type="spellEnd"/>
      <w:r w:rsidRPr="00281688">
        <w:rPr>
          <w:sz w:val="24"/>
          <w:szCs w:val="28"/>
        </w:rPr>
        <w:t>：升序</w:t>
      </w:r>
      <w:r w:rsidRPr="00281688">
        <w:rPr>
          <w:sz w:val="24"/>
          <w:szCs w:val="28"/>
        </w:rPr>
        <w:t> </w:t>
      </w:r>
      <w:r w:rsidRPr="00281688">
        <w:rPr>
          <w:sz w:val="24"/>
          <w:szCs w:val="28"/>
        </w:rPr>
        <w:br/>
      </w:r>
      <w:r w:rsidRPr="00281688">
        <w:rPr>
          <w:sz w:val="24"/>
          <w:szCs w:val="28"/>
        </w:rPr>
        <w:t>总数：</w:t>
      </w:r>
      <w:r w:rsidRPr="00281688">
        <w:rPr>
          <w:sz w:val="24"/>
          <w:szCs w:val="28"/>
        </w:rPr>
        <w:t xml:space="preserve">select count as </w:t>
      </w:r>
      <w:proofErr w:type="spellStart"/>
      <w:r w:rsidRPr="00281688">
        <w:rPr>
          <w:sz w:val="24"/>
          <w:szCs w:val="28"/>
        </w:rPr>
        <w:t>totalcount</w:t>
      </w:r>
      <w:proofErr w:type="spellEnd"/>
      <w:r w:rsidRPr="00281688">
        <w:rPr>
          <w:sz w:val="24"/>
          <w:szCs w:val="28"/>
        </w:rPr>
        <w:t xml:space="preserve"> from table1 </w:t>
      </w:r>
      <w:r w:rsidRPr="00281688">
        <w:rPr>
          <w:sz w:val="24"/>
          <w:szCs w:val="28"/>
        </w:rPr>
        <w:br/>
      </w:r>
      <w:r w:rsidRPr="00281688">
        <w:rPr>
          <w:sz w:val="24"/>
          <w:szCs w:val="28"/>
        </w:rPr>
        <w:t>求和：</w:t>
      </w:r>
      <w:r w:rsidRPr="00281688">
        <w:rPr>
          <w:sz w:val="24"/>
          <w:szCs w:val="28"/>
        </w:rPr>
        <w:t xml:space="preserve">select sum(field1) as </w:t>
      </w:r>
      <w:proofErr w:type="spellStart"/>
      <w:r w:rsidRPr="00281688">
        <w:rPr>
          <w:sz w:val="24"/>
          <w:szCs w:val="28"/>
        </w:rPr>
        <w:t>sumvalue</w:t>
      </w:r>
      <w:proofErr w:type="spellEnd"/>
      <w:r w:rsidRPr="00281688">
        <w:rPr>
          <w:sz w:val="24"/>
          <w:szCs w:val="28"/>
        </w:rPr>
        <w:t xml:space="preserve"> from table1 </w:t>
      </w:r>
      <w:r w:rsidRPr="00281688">
        <w:rPr>
          <w:sz w:val="24"/>
          <w:szCs w:val="28"/>
        </w:rPr>
        <w:br/>
      </w:r>
      <w:r w:rsidRPr="00281688">
        <w:rPr>
          <w:sz w:val="24"/>
          <w:szCs w:val="28"/>
        </w:rPr>
        <w:t>平均：</w:t>
      </w:r>
      <w:r w:rsidRPr="00281688">
        <w:rPr>
          <w:sz w:val="24"/>
          <w:szCs w:val="28"/>
        </w:rPr>
        <w:t xml:space="preserve">select avg(field1) as </w:t>
      </w:r>
      <w:proofErr w:type="spellStart"/>
      <w:r w:rsidRPr="00281688">
        <w:rPr>
          <w:sz w:val="24"/>
          <w:szCs w:val="28"/>
        </w:rPr>
        <w:t>avgvalue</w:t>
      </w:r>
      <w:proofErr w:type="spellEnd"/>
      <w:r w:rsidRPr="00281688">
        <w:rPr>
          <w:sz w:val="24"/>
          <w:szCs w:val="28"/>
        </w:rPr>
        <w:t xml:space="preserve"> from table1 </w:t>
      </w:r>
      <w:r w:rsidRPr="00281688">
        <w:rPr>
          <w:sz w:val="24"/>
          <w:szCs w:val="28"/>
        </w:rPr>
        <w:br/>
      </w:r>
      <w:r w:rsidRPr="00281688">
        <w:rPr>
          <w:sz w:val="24"/>
          <w:szCs w:val="28"/>
        </w:rPr>
        <w:t>最大：</w:t>
      </w:r>
      <w:r w:rsidRPr="00281688">
        <w:rPr>
          <w:sz w:val="24"/>
          <w:szCs w:val="28"/>
        </w:rPr>
        <w:t xml:space="preserve">select max(field1) as </w:t>
      </w:r>
      <w:proofErr w:type="spellStart"/>
      <w:r w:rsidRPr="00281688">
        <w:rPr>
          <w:sz w:val="24"/>
          <w:szCs w:val="28"/>
        </w:rPr>
        <w:t>maxvalue</w:t>
      </w:r>
      <w:proofErr w:type="spellEnd"/>
      <w:r w:rsidRPr="00281688">
        <w:rPr>
          <w:sz w:val="24"/>
          <w:szCs w:val="28"/>
        </w:rPr>
        <w:t xml:space="preserve"> from table1 </w:t>
      </w:r>
      <w:r w:rsidRPr="00281688">
        <w:rPr>
          <w:sz w:val="24"/>
          <w:szCs w:val="28"/>
        </w:rPr>
        <w:br/>
      </w:r>
      <w:r w:rsidRPr="00281688">
        <w:rPr>
          <w:sz w:val="24"/>
          <w:szCs w:val="28"/>
        </w:rPr>
        <w:t>最小：</w:t>
      </w:r>
      <w:r w:rsidRPr="00281688">
        <w:rPr>
          <w:sz w:val="24"/>
          <w:szCs w:val="28"/>
        </w:rPr>
        <w:t xml:space="preserve">select min(field1) as </w:t>
      </w:r>
      <w:proofErr w:type="spellStart"/>
      <w:r w:rsidRPr="00281688">
        <w:rPr>
          <w:sz w:val="24"/>
          <w:szCs w:val="28"/>
        </w:rPr>
        <w:t>minvalue</w:t>
      </w:r>
      <w:proofErr w:type="spellEnd"/>
      <w:r w:rsidRPr="00281688">
        <w:rPr>
          <w:sz w:val="24"/>
          <w:szCs w:val="28"/>
        </w:rPr>
        <w:t xml:space="preserve"> from table1</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分组</w:t>
      </w:r>
      <w:r w:rsidRPr="00281688">
        <w:rPr>
          <w:sz w:val="24"/>
          <w:szCs w:val="28"/>
        </w:rPr>
        <w:t>:Group by: </w:t>
      </w:r>
      <w:r w:rsidRPr="00281688">
        <w:rPr>
          <w:sz w:val="24"/>
          <w:szCs w:val="28"/>
        </w:rPr>
        <w:br/>
      </w:r>
      <w:r w:rsidRPr="00281688">
        <w:rPr>
          <w:sz w:val="24"/>
          <w:szCs w:val="28"/>
        </w:rPr>
        <w:t>一张表，一旦分组完成后，查询后只能得到组相关的信息。</w:t>
      </w:r>
      <w:r w:rsidRPr="00281688">
        <w:rPr>
          <w:sz w:val="24"/>
          <w:szCs w:val="28"/>
        </w:rPr>
        <w:t> </w:t>
      </w:r>
      <w:r w:rsidRPr="00281688">
        <w:rPr>
          <w:sz w:val="24"/>
          <w:szCs w:val="28"/>
        </w:rPr>
        <w:br/>
      </w:r>
      <w:r w:rsidRPr="00281688">
        <w:rPr>
          <w:sz w:val="24"/>
          <w:szCs w:val="28"/>
        </w:rPr>
        <w:t>组相关的信息：（统计信息）</w:t>
      </w:r>
      <w:r w:rsidRPr="00281688">
        <w:rPr>
          <w:sz w:val="24"/>
          <w:szCs w:val="28"/>
        </w:rPr>
        <w:t xml:space="preserve"> </w:t>
      </w:r>
      <w:proofErr w:type="spellStart"/>
      <w:r w:rsidRPr="00281688">
        <w:rPr>
          <w:sz w:val="24"/>
          <w:szCs w:val="28"/>
        </w:rPr>
        <w:t>count,sum,max,min,avg</w:t>
      </w:r>
      <w:proofErr w:type="spellEnd"/>
      <w:r w:rsidRPr="00281688">
        <w:rPr>
          <w:sz w:val="24"/>
          <w:szCs w:val="28"/>
        </w:rPr>
        <w:t xml:space="preserve"> </w:t>
      </w:r>
      <w:r w:rsidRPr="00281688">
        <w:rPr>
          <w:sz w:val="24"/>
          <w:szCs w:val="28"/>
        </w:rPr>
        <w:t>分组的标准</w:t>
      </w:r>
      <w:r w:rsidRPr="00281688">
        <w:rPr>
          <w:sz w:val="24"/>
          <w:szCs w:val="28"/>
        </w:rPr>
        <w:t>)</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复制表</w:t>
      </w:r>
      <w:r w:rsidRPr="00281688">
        <w:rPr>
          <w:sz w:val="24"/>
          <w:szCs w:val="28"/>
        </w:rPr>
        <w:t>select * into b from a where 1&lt;&gt;1</w:t>
      </w:r>
      <w:r w:rsidRPr="00281688">
        <w:rPr>
          <w:sz w:val="24"/>
          <w:szCs w:val="28"/>
        </w:rPr>
        <w:t>（仅用于</w:t>
      </w:r>
      <w:proofErr w:type="spellStart"/>
      <w:r w:rsidRPr="00281688">
        <w:rPr>
          <w:sz w:val="24"/>
          <w:szCs w:val="28"/>
        </w:rPr>
        <w:t>SQlServer</w:t>
      </w:r>
      <w:proofErr w:type="spellEnd"/>
      <w:r w:rsidRPr="00281688">
        <w:rPr>
          <w:sz w:val="24"/>
          <w:szCs w:val="28"/>
        </w:rPr>
        <w:t>）</w:t>
      </w:r>
      <w:r w:rsidR="00B416E6" w:rsidRPr="00281688">
        <w:rPr>
          <w:sz w:val="24"/>
          <w:szCs w:val="28"/>
        </w:rPr>
        <w:t> </w:t>
      </w:r>
    </w:p>
    <w:p w:rsidR="00B416E6"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子查询</w:t>
      </w:r>
      <w:r w:rsidRPr="00281688">
        <w:rPr>
          <w:sz w:val="24"/>
          <w:szCs w:val="28"/>
        </w:rPr>
        <w:t>(</w:t>
      </w:r>
      <w:r w:rsidRPr="00281688">
        <w:rPr>
          <w:sz w:val="24"/>
          <w:szCs w:val="28"/>
        </w:rPr>
        <w:t>表名</w:t>
      </w:r>
      <w:r w:rsidRPr="00281688">
        <w:rPr>
          <w:sz w:val="24"/>
          <w:szCs w:val="28"/>
        </w:rPr>
        <w:t>1</w:t>
      </w:r>
      <w:r w:rsidRPr="00281688">
        <w:rPr>
          <w:sz w:val="24"/>
          <w:szCs w:val="28"/>
        </w:rPr>
        <w:t>：</w:t>
      </w:r>
      <w:r w:rsidRPr="00281688">
        <w:rPr>
          <w:sz w:val="24"/>
          <w:szCs w:val="28"/>
        </w:rPr>
        <w:t xml:space="preserve">a </w:t>
      </w:r>
      <w:r w:rsidRPr="00281688">
        <w:rPr>
          <w:sz w:val="24"/>
          <w:szCs w:val="28"/>
        </w:rPr>
        <w:t>表名</w:t>
      </w:r>
      <w:r w:rsidRPr="00281688">
        <w:rPr>
          <w:sz w:val="24"/>
          <w:szCs w:val="28"/>
        </w:rPr>
        <w:t>2</w:t>
      </w:r>
      <w:r w:rsidRPr="00281688">
        <w:rPr>
          <w:sz w:val="24"/>
          <w:szCs w:val="28"/>
        </w:rPr>
        <w:t>：</w:t>
      </w:r>
      <w:r w:rsidRPr="00281688">
        <w:rPr>
          <w:sz w:val="24"/>
          <w:szCs w:val="28"/>
        </w:rPr>
        <w:t>b)</w:t>
      </w:r>
      <w:r w:rsidR="0036175E" w:rsidRPr="00281688">
        <w:rPr>
          <w:rFonts w:hint="eastAsia"/>
          <w:sz w:val="24"/>
          <w:szCs w:val="28"/>
        </w:rPr>
        <w:t xml:space="preserve"> </w:t>
      </w:r>
      <w:r w:rsidR="0036175E" w:rsidRPr="00281688">
        <w:rPr>
          <w:sz w:val="24"/>
          <w:szCs w:val="28"/>
        </w:rPr>
        <w:t xml:space="preserve">select </w:t>
      </w:r>
      <w:proofErr w:type="spellStart"/>
      <w:r w:rsidR="0036175E" w:rsidRPr="00281688">
        <w:rPr>
          <w:sz w:val="24"/>
          <w:szCs w:val="28"/>
        </w:rPr>
        <w:t>a,b,c</w:t>
      </w:r>
      <w:proofErr w:type="spellEnd"/>
      <w:r w:rsidR="0036175E" w:rsidRPr="00281688">
        <w:rPr>
          <w:sz w:val="24"/>
          <w:szCs w:val="28"/>
        </w:rPr>
        <w:t xml:space="preserve"> from a where a IN (select d from b ) </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显示文章、提交人和最后回复时间</w:t>
      </w:r>
      <w:r w:rsidRPr="00281688">
        <w:rPr>
          <w:sz w:val="24"/>
          <w:szCs w:val="28"/>
        </w:rPr>
        <w:t> </w:t>
      </w:r>
      <w:r w:rsidRPr="00281688">
        <w:rPr>
          <w:sz w:val="24"/>
          <w:szCs w:val="28"/>
        </w:rPr>
        <w:br/>
        <w:t xml:space="preserve">select </w:t>
      </w:r>
      <w:proofErr w:type="spellStart"/>
      <w:r w:rsidRPr="00281688">
        <w:rPr>
          <w:sz w:val="24"/>
          <w:szCs w:val="28"/>
        </w:rPr>
        <w:t>a.title,a.username,b.adddate</w:t>
      </w:r>
      <w:proofErr w:type="spellEnd"/>
      <w:r w:rsidRPr="00281688">
        <w:rPr>
          <w:sz w:val="24"/>
          <w:szCs w:val="28"/>
        </w:rPr>
        <w:t xml:space="preserve"> from table a,(select max(</w:t>
      </w:r>
      <w:proofErr w:type="spellStart"/>
      <w:r w:rsidRPr="00281688">
        <w:rPr>
          <w:sz w:val="24"/>
          <w:szCs w:val="28"/>
        </w:rPr>
        <w:t>adddate</w:t>
      </w:r>
      <w:proofErr w:type="spellEnd"/>
      <w:r w:rsidRPr="00281688">
        <w:rPr>
          <w:sz w:val="24"/>
          <w:szCs w:val="28"/>
        </w:rPr>
        <w:t xml:space="preserve">) </w:t>
      </w:r>
      <w:proofErr w:type="spellStart"/>
      <w:r w:rsidRPr="00281688">
        <w:rPr>
          <w:sz w:val="24"/>
          <w:szCs w:val="28"/>
        </w:rPr>
        <w:t>adddate</w:t>
      </w:r>
      <w:proofErr w:type="spellEnd"/>
      <w:r w:rsidRPr="00281688">
        <w:rPr>
          <w:sz w:val="24"/>
          <w:szCs w:val="28"/>
        </w:rPr>
        <w:t xml:space="preserve"> from table where </w:t>
      </w:r>
      <w:proofErr w:type="spellStart"/>
      <w:r w:rsidRPr="00281688">
        <w:rPr>
          <w:sz w:val="24"/>
          <w:szCs w:val="28"/>
        </w:rPr>
        <w:t>table.title</w:t>
      </w:r>
      <w:proofErr w:type="spellEnd"/>
      <w:r w:rsidRPr="00281688">
        <w:rPr>
          <w:sz w:val="24"/>
          <w:szCs w:val="28"/>
        </w:rPr>
        <w:t>=</w:t>
      </w:r>
      <w:proofErr w:type="spellStart"/>
      <w:r w:rsidRPr="00281688">
        <w:rPr>
          <w:sz w:val="24"/>
          <w:szCs w:val="28"/>
        </w:rPr>
        <w:t>a.title</w:t>
      </w:r>
      <w:proofErr w:type="spellEnd"/>
      <w:r w:rsidRPr="00281688">
        <w:rPr>
          <w:sz w:val="24"/>
          <w:szCs w:val="28"/>
        </w:rPr>
        <w:t>) b</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视图查询</w:t>
      </w:r>
      <w:r w:rsidRPr="00281688">
        <w:rPr>
          <w:sz w:val="24"/>
          <w:szCs w:val="28"/>
        </w:rPr>
        <w:t>(</w:t>
      </w:r>
      <w:r w:rsidRPr="00281688">
        <w:rPr>
          <w:sz w:val="24"/>
          <w:szCs w:val="28"/>
        </w:rPr>
        <w:t>表名</w:t>
      </w:r>
      <w:r w:rsidRPr="00281688">
        <w:rPr>
          <w:sz w:val="24"/>
          <w:szCs w:val="28"/>
        </w:rPr>
        <w:t>1</w:t>
      </w:r>
      <w:r w:rsidRPr="00281688">
        <w:rPr>
          <w:sz w:val="24"/>
          <w:szCs w:val="28"/>
        </w:rPr>
        <w:t>：</w:t>
      </w:r>
      <w:r w:rsidRPr="00281688">
        <w:rPr>
          <w:sz w:val="24"/>
          <w:szCs w:val="28"/>
        </w:rPr>
        <w:t>a ) </w:t>
      </w:r>
      <w:r w:rsidRPr="00281688">
        <w:rPr>
          <w:sz w:val="24"/>
          <w:szCs w:val="28"/>
        </w:rPr>
        <w:br/>
        <w:t xml:space="preserve">select * from (SELECT </w:t>
      </w:r>
      <w:proofErr w:type="spellStart"/>
      <w:r w:rsidRPr="00281688">
        <w:rPr>
          <w:sz w:val="24"/>
          <w:szCs w:val="28"/>
        </w:rPr>
        <w:t>a,b,c</w:t>
      </w:r>
      <w:proofErr w:type="spellEnd"/>
      <w:r w:rsidRPr="00281688">
        <w:rPr>
          <w:sz w:val="24"/>
          <w:szCs w:val="28"/>
        </w:rPr>
        <w:t xml:space="preserve"> FROM a) T where </w:t>
      </w:r>
      <w:proofErr w:type="spellStart"/>
      <w:r w:rsidRPr="00281688">
        <w:rPr>
          <w:sz w:val="24"/>
          <w:szCs w:val="28"/>
        </w:rPr>
        <w:t>t.a</w:t>
      </w:r>
      <w:proofErr w:type="spellEnd"/>
      <w:r w:rsidRPr="00281688">
        <w:rPr>
          <w:sz w:val="24"/>
          <w:szCs w:val="28"/>
        </w:rPr>
        <w:t xml:space="preserve"> &gt; 1;</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between</w:t>
      </w:r>
      <w:r w:rsidRPr="00281688">
        <w:rPr>
          <w:sz w:val="24"/>
          <w:szCs w:val="28"/>
        </w:rPr>
        <w:t>的用法</w:t>
      </w:r>
      <w:r w:rsidRPr="00281688">
        <w:rPr>
          <w:sz w:val="24"/>
          <w:szCs w:val="28"/>
        </w:rPr>
        <w:t>,between</w:t>
      </w:r>
      <w:r w:rsidRPr="00281688">
        <w:rPr>
          <w:sz w:val="24"/>
          <w:szCs w:val="28"/>
        </w:rPr>
        <w:t>限制查询数据范围时包括了边界值</w:t>
      </w:r>
      <w:r w:rsidRPr="00281688">
        <w:rPr>
          <w:sz w:val="24"/>
          <w:szCs w:val="28"/>
        </w:rPr>
        <w:t>,not between</w:t>
      </w:r>
      <w:r w:rsidRPr="00281688">
        <w:rPr>
          <w:sz w:val="24"/>
          <w:szCs w:val="28"/>
        </w:rPr>
        <w:t>不包括</w:t>
      </w:r>
      <w:r w:rsidRPr="00281688">
        <w:rPr>
          <w:sz w:val="24"/>
          <w:szCs w:val="28"/>
        </w:rPr>
        <w:t> </w:t>
      </w:r>
      <w:r w:rsidRPr="00281688">
        <w:rPr>
          <w:sz w:val="24"/>
          <w:szCs w:val="28"/>
        </w:rPr>
        <w:br/>
        <w:t>select * from table1 where time between time1 and time2 </w:t>
      </w:r>
      <w:r w:rsidRPr="00281688">
        <w:rPr>
          <w:sz w:val="24"/>
          <w:szCs w:val="28"/>
        </w:rPr>
        <w:br/>
        <w:t xml:space="preserve">select </w:t>
      </w:r>
      <w:proofErr w:type="spellStart"/>
      <w:r w:rsidRPr="00281688">
        <w:rPr>
          <w:sz w:val="24"/>
          <w:szCs w:val="28"/>
        </w:rPr>
        <w:t>a,b,c</w:t>
      </w:r>
      <w:proofErr w:type="spellEnd"/>
      <w:r w:rsidRPr="00281688">
        <w:rPr>
          <w:sz w:val="24"/>
          <w:szCs w:val="28"/>
        </w:rPr>
        <w:t xml:space="preserve">, from table1 where a not between </w:t>
      </w:r>
      <w:r w:rsidRPr="00281688">
        <w:rPr>
          <w:sz w:val="24"/>
          <w:szCs w:val="28"/>
        </w:rPr>
        <w:t>数值</w:t>
      </w:r>
      <w:r w:rsidRPr="00281688">
        <w:rPr>
          <w:sz w:val="24"/>
          <w:szCs w:val="28"/>
        </w:rPr>
        <w:t xml:space="preserve">1 and </w:t>
      </w:r>
      <w:r w:rsidRPr="00281688">
        <w:rPr>
          <w:sz w:val="24"/>
          <w:szCs w:val="28"/>
        </w:rPr>
        <w:t>数值</w:t>
      </w:r>
      <w:r w:rsidRPr="00281688">
        <w:rPr>
          <w:sz w:val="24"/>
          <w:szCs w:val="28"/>
        </w:rPr>
        <w:t>2</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 xml:space="preserve">in </w:t>
      </w:r>
      <w:r w:rsidRPr="00281688">
        <w:rPr>
          <w:sz w:val="24"/>
          <w:szCs w:val="28"/>
        </w:rPr>
        <w:t>的使用方法</w:t>
      </w:r>
      <w:r w:rsidRPr="00281688">
        <w:rPr>
          <w:sz w:val="24"/>
          <w:szCs w:val="28"/>
        </w:rPr>
        <w:t> </w:t>
      </w:r>
      <w:r w:rsidRPr="00281688">
        <w:rPr>
          <w:sz w:val="24"/>
          <w:szCs w:val="28"/>
        </w:rPr>
        <w:br/>
        <w:t>select * from table1 where a [not] in (‘</w:t>
      </w:r>
      <w:r w:rsidRPr="00281688">
        <w:rPr>
          <w:sz w:val="24"/>
          <w:szCs w:val="28"/>
        </w:rPr>
        <w:t>值</w:t>
      </w:r>
      <w:r w:rsidRPr="00281688">
        <w:rPr>
          <w:sz w:val="24"/>
          <w:szCs w:val="28"/>
        </w:rPr>
        <w:t>1’,’</w:t>
      </w:r>
      <w:r w:rsidRPr="00281688">
        <w:rPr>
          <w:sz w:val="24"/>
          <w:szCs w:val="28"/>
        </w:rPr>
        <w:t>值</w:t>
      </w:r>
      <w:r w:rsidRPr="00281688">
        <w:rPr>
          <w:sz w:val="24"/>
          <w:szCs w:val="28"/>
        </w:rPr>
        <w:t>2’,’</w:t>
      </w:r>
      <w:r w:rsidRPr="00281688">
        <w:rPr>
          <w:sz w:val="24"/>
          <w:szCs w:val="28"/>
        </w:rPr>
        <w:t>值</w:t>
      </w:r>
      <w:r w:rsidRPr="00281688">
        <w:rPr>
          <w:sz w:val="24"/>
          <w:szCs w:val="28"/>
        </w:rPr>
        <w:t>4’,’</w:t>
      </w:r>
      <w:r w:rsidRPr="00281688">
        <w:rPr>
          <w:sz w:val="24"/>
          <w:szCs w:val="28"/>
        </w:rPr>
        <w:t>值</w:t>
      </w:r>
      <w:r w:rsidRPr="00281688">
        <w:rPr>
          <w:sz w:val="24"/>
          <w:szCs w:val="28"/>
        </w:rPr>
        <w:t>6’)</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两张关联表，删除主表中已经在副表中没有的信息</w:t>
      </w:r>
      <w:r w:rsidRPr="00281688">
        <w:rPr>
          <w:sz w:val="24"/>
          <w:szCs w:val="28"/>
        </w:rPr>
        <w:t> </w:t>
      </w:r>
      <w:r w:rsidRPr="00281688">
        <w:rPr>
          <w:sz w:val="24"/>
          <w:szCs w:val="28"/>
        </w:rPr>
        <w:br/>
        <w:t>delete from table1 where not exists ( select * from table2 where table1.field1=table2.field1 )</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日程安排提前五分钟提醒</w:t>
      </w:r>
      <w:r w:rsidRPr="00281688">
        <w:rPr>
          <w:sz w:val="24"/>
          <w:szCs w:val="28"/>
        </w:rPr>
        <w:t> </w:t>
      </w:r>
      <w:r w:rsidRPr="00281688">
        <w:rPr>
          <w:sz w:val="24"/>
          <w:szCs w:val="28"/>
        </w:rPr>
        <w:br/>
        <w:t xml:space="preserve">SQL: select * from </w:t>
      </w:r>
      <w:r w:rsidRPr="00281688">
        <w:rPr>
          <w:sz w:val="24"/>
          <w:szCs w:val="28"/>
        </w:rPr>
        <w:t>日程安排</w:t>
      </w:r>
      <w:r w:rsidRPr="00281688">
        <w:rPr>
          <w:sz w:val="24"/>
          <w:szCs w:val="28"/>
        </w:rPr>
        <w:t xml:space="preserve"> where </w:t>
      </w:r>
      <w:proofErr w:type="spellStart"/>
      <w:r w:rsidRPr="00281688">
        <w:rPr>
          <w:sz w:val="24"/>
          <w:szCs w:val="28"/>
        </w:rPr>
        <w:t>datediff</w:t>
      </w:r>
      <w:proofErr w:type="spellEnd"/>
      <w:r w:rsidRPr="00281688">
        <w:rPr>
          <w:sz w:val="24"/>
          <w:szCs w:val="28"/>
        </w:rPr>
        <w:t>(‘</w:t>
      </w:r>
      <w:proofErr w:type="spellStart"/>
      <w:r w:rsidRPr="00281688">
        <w:rPr>
          <w:sz w:val="24"/>
          <w:szCs w:val="28"/>
        </w:rPr>
        <w:t>minute’,f</w:t>
      </w:r>
      <w:proofErr w:type="spellEnd"/>
      <w:r w:rsidRPr="00281688">
        <w:rPr>
          <w:sz w:val="24"/>
          <w:szCs w:val="28"/>
        </w:rPr>
        <w:t>开始时间</w:t>
      </w:r>
      <w:r w:rsidRPr="00281688">
        <w:rPr>
          <w:sz w:val="24"/>
          <w:szCs w:val="28"/>
        </w:rPr>
        <w:t>,</w:t>
      </w:r>
      <w:proofErr w:type="spellStart"/>
      <w:r w:rsidRPr="00281688">
        <w:rPr>
          <w:sz w:val="24"/>
          <w:szCs w:val="28"/>
        </w:rPr>
        <w:t>getdate</w:t>
      </w:r>
      <w:proofErr w:type="spellEnd"/>
      <w:r w:rsidRPr="00281688">
        <w:rPr>
          <w:sz w:val="24"/>
          <w:szCs w:val="28"/>
        </w:rPr>
        <w:t>())&gt;5</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前</w:t>
      </w:r>
      <w:r w:rsidRPr="00281688">
        <w:rPr>
          <w:sz w:val="24"/>
          <w:szCs w:val="28"/>
        </w:rPr>
        <w:t>10</w:t>
      </w:r>
      <w:r w:rsidRPr="00281688">
        <w:rPr>
          <w:sz w:val="24"/>
          <w:szCs w:val="28"/>
        </w:rPr>
        <w:t>条记录</w:t>
      </w:r>
      <w:r w:rsidRPr="00281688">
        <w:rPr>
          <w:sz w:val="24"/>
          <w:szCs w:val="28"/>
        </w:rPr>
        <w:t> </w:t>
      </w:r>
      <w:r w:rsidRPr="00281688">
        <w:rPr>
          <w:sz w:val="24"/>
          <w:szCs w:val="28"/>
        </w:rPr>
        <w:br/>
        <w:t xml:space="preserve">select top 10 * form table1 where </w:t>
      </w:r>
      <w:r w:rsidRPr="00281688">
        <w:rPr>
          <w:sz w:val="24"/>
          <w:szCs w:val="28"/>
        </w:rPr>
        <w:t>范围</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lastRenderedPageBreak/>
        <w:t>选择在每一组</w:t>
      </w:r>
      <w:r w:rsidRPr="00281688">
        <w:rPr>
          <w:sz w:val="24"/>
          <w:szCs w:val="28"/>
        </w:rPr>
        <w:t>b</w:t>
      </w:r>
      <w:r w:rsidRPr="00281688">
        <w:rPr>
          <w:sz w:val="24"/>
          <w:szCs w:val="28"/>
        </w:rPr>
        <w:t>值相同的数据中对应的</w:t>
      </w:r>
      <w:r w:rsidRPr="00281688">
        <w:rPr>
          <w:sz w:val="24"/>
          <w:szCs w:val="28"/>
        </w:rPr>
        <w:t>a</w:t>
      </w:r>
      <w:r w:rsidRPr="00281688">
        <w:rPr>
          <w:sz w:val="24"/>
          <w:szCs w:val="28"/>
        </w:rPr>
        <w:t>最大的记录的所有信息</w:t>
      </w:r>
      <w:r w:rsidRPr="00281688">
        <w:rPr>
          <w:sz w:val="24"/>
          <w:szCs w:val="28"/>
        </w:rPr>
        <w:t>(</w:t>
      </w:r>
      <w:r w:rsidRPr="00281688">
        <w:rPr>
          <w:sz w:val="24"/>
          <w:szCs w:val="28"/>
        </w:rPr>
        <w:t>类似这样的用法可以用于论坛每月排行榜</w:t>
      </w:r>
      <w:r w:rsidRPr="00281688">
        <w:rPr>
          <w:sz w:val="24"/>
          <w:szCs w:val="28"/>
        </w:rPr>
        <w:t>,</w:t>
      </w:r>
      <w:r w:rsidRPr="00281688">
        <w:rPr>
          <w:sz w:val="24"/>
          <w:szCs w:val="28"/>
        </w:rPr>
        <w:t>每月热销产品分析</w:t>
      </w:r>
      <w:r w:rsidRPr="00281688">
        <w:rPr>
          <w:sz w:val="24"/>
          <w:szCs w:val="28"/>
        </w:rPr>
        <w:t>,</w:t>
      </w:r>
      <w:r w:rsidRPr="00281688">
        <w:rPr>
          <w:sz w:val="24"/>
          <w:szCs w:val="28"/>
        </w:rPr>
        <w:t>按科目成绩排名</w:t>
      </w:r>
      <w:r w:rsidRPr="00281688">
        <w:rPr>
          <w:sz w:val="24"/>
          <w:szCs w:val="28"/>
        </w:rPr>
        <w:t>,</w:t>
      </w:r>
      <w:r w:rsidRPr="00281688">
        <w:rPr>
          <w:sz w:val="24"/>
          <w:szCs w:val="28"/>
        </w:rPr>
        <w:t>等等</w:t>
      </w:r>
      <w:r w:rsidRPr="00281688">
        <w:rPr>
          <w:sz w:val="24"/>
          <w:szCs w:val="28"/>
        </w:rPr>
        <w:t>.) </w:t>
      </w:r>
      <w:r w:rsidRPr="00281688">
        <w:rPr>
          <w:sz w:val="24"/>
          <w:szCs w:val="28"/>
        </w:rPr>
        <w:br/>
        <w:t xml:space="preserve">select </w:t>
      </w:r>
      <w:proofErr w:type="spellStart"/>
      <w:r w:rsidRPr="00281688">
        <w:rPr>
          <w:sz w:val="24"/>
          <w:szCs w:val="28"/>
        </w:rPr>
        <w:t>a,b,c</w:t>
      </w:r>
      <w:proofErr w:type="spellEnd"/>
      <w:r w:rsidRPr="00281688">
        <w:rPr>
          <w:sz w:val="24"/>
          <w:szCs w:val="28"/>
        </w:rPr>
        <w:t xml:space="preserve"> from </w:t>
      </w:r>
      <w:proofErr w:type="spellStart"/>
      <w:r w:rsidRPr="00281688">
        <w:rPr>
          <w:sz w:val="24"/>
          <w:szCs w:val="28"/>
        </w:rPr>
        <w:t>tablename</w:t>
      </w:r>
      <w:proofErr w:type="spellEnd"/>
      <w:r w:rsidRPr="00281688">
        <w:rPr>
          <w:sz w:val="24"/>
          <w:szCs w:val="28"/>
        </w:rPr>
        <w:t xml:space="preserve"> ta where a=(select max(a) from </w:t>
      </w:r>
      <w:proofErr w:type="spellStart"/>
      <w:r w:rsidRPr="00281688">
        <w:rPr>
          <w:sz w:val="24"/>
          <w:szCs w:val="28"/>
        </w:rPr>
        <w:t>tablename</w:t>
      </w:r>
      <w:proofErr w:type="spellEnd"/>
      <w:r w:rsidRPr="00281688">
        <w:rPr>
          <w:sz w:val="24"/>
          <w:szCs w:val="28"/>
        </w:rPr>
        <w:t xml:space="preserve"> tb where </w:t>
      </w:r>
      <w:proofErr w:type="spellStart"/>
      <w:r w:rsidRPr="00281688">
        <w:rPr>
          <w:sz w:val="24"/>
          <w:szCs w:val="28"/>
        </w:rPr>
        <w:t>tb.b</w:t>
      </w:r>
      <w:proofErr w:type="spellEnd"/>
      <w:r w:rsidRPr="00281688">
        <w:rPr>
          <w:sz w:val="24"/>
          <w:szCs w:val="28"/>
        </w:rPr>
        <w:t>=</w:t>
      </w:r>
      <w:proofErr w:type="spellStart"/>
      <w:r w:rsidRPr="00281688">
        <w:rPr>
          <w:sz w:val="24"/>
          <w:szCs w:val="28"/>
        </w:rPr>
        <w:t>ta.b</w:t>
      </w:r>
      <w:proofErr w:type="spellEnd"/>
      <w:r w:rsidRPr="00281688">
        <w:rPr>
          <w:sz w:val="24"/>
          <w:szCs w:val="28"/>
        </w:rPr>
        <w:t>)</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包括所有在</w:t>
      </w:r>
      <w:r w:rsidRPr="00281688">
        <w:rPr>
          <w:sz w:val="24"/>
          <w:szCs w:val="28"/>
        </w:rPr>
        <w:t xml:space="preserve"> </w:t>
      </w:r>
      <w:proofErr w:type="spellStart"/>
      <w:r w:rsidRPr="00281688">
        <w:rPr>
          <w:sz w:val="24"/>
          <w:szCs w:val="28"/>
        </w:rPr>
        <w:t>TableA</w:t>
      </w:r>
      <w:proofErr w:type="spellEnd"/>
      <w:r w:rsidRPr="00281688">
        <w:rPr>
          <w:sz w:val="24"/>
          <w:szCs w:val="28"/>
        </w:rPr>
        <w:t xml:space="preserve"> </w:t>
      </w:r>
      <w:r w:rsidRPr="00281688">
        <w:rPr>
          <w:sz w:val="24"/>
          <w:szCs w:val="28"/>
        </w:rPr>
        <w:t>中但不在</w:t>
      </w:r>
      <w:r w:rsidRPr="00281688">
        <w:rPr>
          <w:sz w:val="24"/>
          <w:szCs w:val="28"/>
        </w:rPr>
        <w:t xml:space="preserve"> </w:t>
      </w:r>
      <w:proofErr w:type="spellStart"/>
      <w:r w:rsidRPr="00281688">
        <w:rPr>
          <w:sz w:val="24"/>
          <w:szCs w:val="28"/>
        </w:rPr>
        <w:t>TableB</w:t>
      </w:r>
      <w:proofErr w:type="spellEnd"/>
      <w:r w:rsidRPr="00281688">
        <w:rPr>
          <w:sz w:val="24"/>
          <w:szCs w:val="28"/>
        </w:rPr>
        <w:t>和</w:t>
      </w:r>
      <w:proofErr w:type="spellStart"/>
      <w:r w:rsidRPr="00281688">
        <w:rPr>
          <w:sz w:val="24"/>
          <w:szCs w:val="28"/>
        </w:rPr>
        <w:t>TableC</w:t>
      </w:r>
      <w:proofErr w:type="spellEnd"/>
      <w:r w:rsidRPr="00281688">
        <w:rPr>
          <w:sz w:val="24"/>
          <w:szCs w:val="28"/>
        </w:rPr>
        <w:t xml:space="preserve"> </w:t>
      </w:r>
      <w:r w:rsidRPr="00281688">
        <w:rPr>
          <w:sz w:val="24"/>
          <w:szCs w:val="28"/>
        </w:rPr>
        <w:t>中的行并消除所有重复行而派生出一个结果表</w:t>
      </w:r>
      <w:r w:rsidRPr="00281688">
        <w:rPr>
          <w:sz w:val="24"/>
          <w:szCs w:val="28"/>
        </w:rPr>
        <w:t> </w:t>
      </w:r>
      <w:r w:rsidRPr="00281688">
        <w:rPr>
          <w:sz w:val="24"/>
          <w:szCs w:val="28"/>
        </w:rPr>
        <w:br/>
        <w:t xml:space="preserve">(select a from </w:t>
      </w:r>
      <w:proofErr w:type="spellStart"/>
      <w:r w:rsidRPr="00281688">
        <w:rPr>
          <w:sz w:val="24"/>
          <w:szCs w:val="28"/>
        </w:rPr>
        <w:t>tableA</w:t>
      </w:r>
      <w:proofErr w:type="spellEnd"/>
      <w:r w:rsidRPr="00281688">
        <w:rPr>
          <w:sz w:val="24"/>
          <w:szCs w:val="28"/>
        </w:rPr>
        <w:t xml:space="preserve"> ) except (select a from </w:t>
      </w:r>
      <w:proofErr w:type="spellStart"/>
      <w:r w:rsidRPr="00281688">
        <w:rPr>
          <w:sz w:val="24"/>
          <w:szCs w:val="28"/>
        </w:rPr>
        <w:t>tableB</w:t>
      </w:r>
      <w:proofErr w:type="spellEnd"/>
      <w:r w:rsidRPr="00281688">
        <w:rPr>
          <w:sz w:val="24"/>
          <w:szCs w:val="28"/>
        </w:rPr>
        <w:t xml:space="preserve">) except (select a from </w:t>
      </w:r>
      <w:proofErr w:type="spellStart"/>
      <w:r w:rsidRPr="00281688">
        <w:rPr>
          <w:sz w:val="24"/>
          <w:szCs w:val="28"/>
        </w:rPr>
        <w:t>tableC</w:t>
      </w:r>
      <w:proofErr w:type="spellEnd"/>
      <w:r w:rsidRPr="00281688">
        <w:rPr>
          <w:sz w:val="24"/>
          <w:szCs w:val="28"/>
        </w:rPr>
        <w:t>)</w:t>
      </w:r>
    </w:p>
    <w:p w:rsidR="00D468B0" w:rsidRPr="00281688" w:rsidRDefault="00D468B0" w:rsidP="00E40243">
      <w:pPr>
        <w:widowControl/>
        <w:numPr>
          <w:ilvl w:val="0"/>
          <w:numId w:val="77"/>
        </w:numPr>
        <w:shd w:val="clear" w:color="auto" w:fill="FFFFFF"/>
        <w:spacing w:before="100" w:beforeAutospacing="1" w:after="100" w:afterAutospacing="1"/>
        <w:jc w:val="left"/>
        <w:rPr>
          <w:sz w:val="24"/>
          <w:szCs w:val="28"/>
        </w:rPr>
      </w:pPr>
      <w:r w:rsidRPr="00281688">
        <w:rPr>
          <w:sz w:val="24"/>
          <w:szCs w:val="28"/>
        </w:rPr>
        <w:t>随机取出</w:t>
      </w:r>
      <w:r w:rsidRPr="00281688">
        <w:rPr>
          <w:sz w:val="24"/>
          <w:szCs w:val="28"/>
        </w:rPr>
        <w:t>10</w:t>
      </w:r>
      <w:r w:rsidRPr="00281688">
        <w:rPr>
          <w:sz w:val="24"/>
          <w:szCs w:val="28"/>
        </w:rPr>
        <w:t>条数据</w:t>
      </w:r>
      <w:r w:rsidR="002E4769" w:rsidRPr="00281688">
        <w:rPr>
          <w:sz w:val="24"/>
          <w:szCs w:val="28"/>
        </w:rPr>
        <w:t> </w:t>
      </w:r>
      <w:r w:rsidR="002E4769" w:rsidRPr="00281688">
        <w:rPr>
          <w:rFonts w:hint="eastAsia"/>
          <w:sz w:val="24"/>
          <w:szCs w:val="28"/>
        </w:rPr>
        <w:t xml:space="preserve"> </w:t>
      </w:r>
      <w:r w:rsidRPr="00281688">
        <w:rPr>
          <w:sz w:val="24"/>
          <w:szCs w:val="28"/>
        </w:rPr>
        <w:t xml:space="preserve">select top 10 * from </w:t>
      </w:r>
      <w:proofErr w:type="spellStart"/>
      <w:r w:rsidRPr="00281688">
        <w:rPr>
          <w:sz w:val="24"/>
          <w:szCs w:val="28"/>
        </w:rPr>
        <w:t>tablename</w:t>
      </w:r>
      <w:proofErr w:type="spellEnd"/>
      <w:r w:rsidRPr="00281688">
        <w:rPr>
          <w:sz w:val="24"/>
          <w:szCs w:val="28"/>
        </w:rPr>
        <w:t xml:space="preserve"> order by </w:t>
      </w:r>
      <w:proofErr w:type="spellStart"/>
      <w:r w:rsidRPr="00281688">
        <w:rPr>
          <w:sz w:val="24"/>
          <w:szCs w:val="28"/>
        </w:rPr>
        <w:t>newid</w:t>
      </w:r>
      <w:proofErr w:type="spellEnd"/>
      <w:r w:rsidRPr="00281688">
        <w:rPr>
          <w:sz w:val="24"/>
          <w:szCs w:val="28"/>
        </w:rPr>
        <w:t>()</w:t>
      </w:r>
    </w:p>
    <w:p w:rsidR="00D468B0" w:rsidRPr="00281688" w:rsidRDefault="00D468B0" w:rsidP="000C1DB8">
      <w:pPr>
        <w:pStyle w:val="a7"/>
        <w:numPr>
          <w:ilvl w:val="0"/>
          <w:numId w:val="68"/>
        </w:numPr>
        <w:ind w:firstLineChars="0"/>
        <w:outlineLvl w:val="2"/>
        <w:rPr>
          <w:b/>
          <w:sz w:val="24"/>
          <w:szCs w:val="28"/>
        </w:rPr>
      </w:pPr>
      <w:r w:rsidRPr="00281688">
        <w:rPr>
          <w:b/>
          <w:sz w:val="24"/>
          <w:szCs w:val="28"/>
        </w:rPr>
        <w:t>D</w:t>
      </w:r>
    </w:p>
    <w:p w:rsidR="00D468B0" w:rsidRPr="00281688" w:rsidRDefault="00D468B0" w:rsidP="000C1DB8">
      <w:pPr>
        <w:pStyle w:val="a7"/>
        <w:numPr>
          <w:ilvl w:val="0"/>
          <w:numId w:val="68"/>
        </w:numPr>
        <w:ind w:firstLineChars="0"/>
        <w:outlineLvl w:val="2"/>
        <w:rPr>
          <w:b/>
          <w:sz w:val="24"/>
          <w:szCs w:val="28"/>
        </w:rPr>
      </w:pPr>
      <w:r w:rsidRPr="00281688">
        <w:rPr>
          <w:rFonts w:hint="eastAsia"/>
          <w:b/>
          <w:sz w:val="24"/>
          <w:szCs w:val="28"/>
        </w:rPr>
        <w:t>d</w:t>
      </w:r>
    </w:p>
    <w:p w:rsidR="00BD6F7E" w:rsidRPr="00281688" w:rsidRDefault="00E60991" w:rsidP="00C635BE">
      <w:pPr>
        <w:pStyle w:val="a7"/>
        <w:numPr>
          <w:ilvl w:val="0"/>
          <w:numId w:val="66"/>
        </w:numPr>
        <w:ind w:firstLineChars="0"/>
        <w:outlineLvl w:val="1"/>
        <w:rPr>
          <w:b/>
          <w:sz w:val="24"/>
          <w:szCs w:val="28"/>
        </w:rPr>
      </w:pPr>
      <w:r w:rsidRPr="00281688">
        <w:rPr>
          <w:rFonts w:hint="eastAsia"/>
          <w:b/>
          <w:sz w:val="24"/>
          <w:szCs w:val="28"/>
        </w:rPr>
        <w:t>优化</w:t>
      </w:r>
    </w:p>
    <w:p w:rsidR="001407F9" w:rsidRPr="00281688" w:rsidRDefault="001407F9" w:rsidP="00E40243">
      <w:pPr>
        <w:pStyle w:val="a7"/>
        <w:numPr>
          <w:ilvl w:val="0"/>
          <w:numId w:val="70"/>
        </w:numPr>
        <w:ind w:firstLineChars="0"/>
        <w:outlineLvl w:val="2"/>
        <w:rPr>
          <w:b/>
          <w:sz w:val="24"/>
          <w:szCs w:val="28"/>
        </w:rPr>
      </w:pPr>
      <w:r w:rsidRPr="00281688">
        <w:rPr>
          <w:rFonts w:hint="eastAsia"/>
          <w:b/>
          <w:sz w:val="24"/>
          <w:szCs w:val="28"/>
        </w:rPr>
        <w:t>维护数据库完整性和一致性</w:t>
      </w:r>
    </w:p>
    <w:p w:rsidR="001407F9" w:rsidRPr="00281688" w:rsidRDefault="001407F9" w:rsidP="00457A71">
      <w:pPr>
        <w:pStyle w:val="a7"/>
        <w:ind w:left="1260" w:firstLineChars="0" w:firstLine="0"/>
        <w:rPr>
          <w:sz w:val="24"/>
          <w:szCs w:val="28"/>
        </w:rPr>
      </w:pPr>
      <w:r w:rsidRPr="00281688">
        <w:rPr>
          <w:rFonts w:hint="eastAsia"/>
          <w:sz w:val="24"/>
          <w:szCs w:val="28"/>
        </w:rPr>
        <w:t>尽可能使用约束：</w:t>
      </w:r>
      <w:r w:rsidRPr="00281688">
        <w:rPr>
          <w:rFonts w:hint="eastAsia"/>
          <w:sz w:val="24"/>
          <w:szCs w:val="28"/>
        </w:rPr>
        <w:t>check</w:t>
      </w:r>
      <w:r w:rsidRPr="00281688">
        <w:rPr>
          <w:rFonts w:hint="eastAsia"/>
          <w:sz w:val="24"/>
          <w:szCs w:val="28"/>
        </w:rPr>
        <w:t>、主外键、非空字段等，方便效率高；其次使用触发器。最后是自写业务逻辑</w:t>
      </w:r>
    </w:p>
    <w:p w:rsidR="00457A71" w:rsidRPr="00281688" w:rsidRDefault="00457A71" w:rsidP="00E40243">
      <w:pPr>
        <w:pStyle w:val="a7"/>
        <w:numPr>
          <w:ilvl w:val="0"/>
          <w:numId w:val="70"/>
        </w:numPr>
        <w:ind w:firstLineChars="0"/>
        <w:outlineLvl w:val="2"/>
        <w:rPr>
          <w:b/>
          <w:sz w:val="24"/>
          <w:szCs w:val="28"/>
        </w:rPr>
      </w:pPr>
      <w:r w:rsidRPr="00281688">
        <w:rPr>
          <w:rFonts w:hint="eastAsia"/>
          <w:b/>
          <w:sz w:val="24"/>
          <w:szCs w:val="28"/>
        </w:rPr>
        <w:t>连接池优点</w:t>
      </w:r>
    </w:p>
    <w:p w:rsidR="00457A71" w:rsidRPr="00281688" w:rsidRDefault="00457A71" w:rsidP="00457A71">
      <w:pPr>
        <w:pStyle w:val="a7"/>
        <w:ind w:left="1260" w:firstLineChars="0" w:firstLine="0"/>
        <w:rPr>
          <w:sz w:val="24"/>
          <w:szCs w:val="28"/>
        </w:rPr>
      </w:pPr>
      <w:r w:rsidRPr="00281688">
        <w:rPr>
          <w:rFonts w:hint="eastAsia"/>
          <w:sz w:val="24"/>
          <w:szCs w:val="28"/>
        </w:rPr>
        <w:t>JDBC</w:t>
      </w:r>
      <w:r w:rsidRPr="00281688">
        <w:rPr>
          <w:rFonts w:hint="eastAsia"/>
          <w:sz w:val="24"/>
          <w:szCs w:val="28"/>
        </w:rPr>
        <w:t>数据库连接池的必要性</w:t>
      </w:r>
      <w:r w:rsidRPr="00281688">
        <w:rPr>
          <w:rFonts w:hint="eastAsia"/>
          <w:sz w:val="24"/>
          <w:szCs w:val="28"/>
        </w:rPr>
        <w:t xml:space="preserve"> </w:t>
      </w:r>
      <w:r w:rsidRPr="00281688">
        <w:rPr>
          <w:rFonts w:hint="eastAsia"/>
          <w:sz w:val="24"/>
          <w:szCs w:val="28"/>
        </w:rPr>
        <w:t>没使用数据库连接池之前</w:t>
      </w:r>
      <w:r w:rsidRPr="00281688">
        <w:rPr>
          <w:rFonts w:hint="eastAsia"/>
          <w:sz w:val="24"/>
          <w:szCs w:val="28"/>
        </w:rPr>
        <w:t xml:space="preserve"> </w:t>
      </w:r>
    </w:p>
    <w:p w:rsidR="00457A71" w:rsidRPr="00281688" w:rsidRDefault="00457A71" w:rsidP="00E40243">
      <w:pPr>
        <w:pStyle w:val="a7"/>
        <w:numPr>
          <w:ilvl w:val="0"/>
          <w:numId w:val="72"/>
        </w:numPr>
        <w:ind w:firstLineChars="0"/>
        <w:rPr>
          <w:sz w:val="24"/>
          <w:szCs w:val="28"/>
        </w:rPr>
      </w:pPr>
      <w:r w:rsidRPr="00281688">
        <w:rPr>
          <w:rFonts w:hint="eastAsia"/>
          <w:sz w:val="24"/>
          <w:szCs w:val="28"/>
        </w:rPr>
        <w:t>使用时连接数据库，使用后断开数据库。</w:t>
      </w:r>
      <w:r w:rsidRPr="00281688">
        <w:rPr>
          <w:rFonts w:hint="eastAsia"/>
          <w:sz w:val="24"/>
          <w:szCs w:val="28"/>
        </w:rPr>
        <w:t xml:space="preserve"> </w:t>
      </w:r>
    </w:p>
    <w:p w:rsidR="00457A71" w:rsidRPr="00281688" w:rsidRDefault="00457A71" w:rsidP="00E40243">
      <w:pPr>
        <w:pStyle w:val="a7"/>
        <w:numPr>
          <w:ilvl w:val="0"/>
          <w:numId w:val="72"/>
        </w:numPr>
        <w:ind w:firstLineChars="0"/>
        <w:rPr>
          <w:sz w:val="24"/>
          <w:szCs w:val="28"/>
        </w:rPr>
      </w:pPr>
      <w:r w:rsidRPr="00281688">
        <w:rPr>
          <w:rFonts w:hint="eastAsia"/>
          <w:sz w:val="24"/>
          <w:szCs w:val="28"/>
        </w:rPr>
        <w:t>对于每一次数据库连接，使用完后都得断开。否则，如果程序出现异常而未能关闭，将会导致数据库系统中的内存泄漏，最终将导致重启数据库</w:t>
      </w:r>
    </w:p>
    <w:p w:rsidR="00457A71" w:rsidRPr="00281688" w:rsidRDefault="00457A71" w:rsidP="00E40243">
      <w:pPr>
        <w:pStyle w:val="a7"/>
        <w:numPr>
          <w:ilvl w:val="0"/>
          <w:numId w:val="72"/>
        </w:numPr>
        <w:ind w:firstLineChars="0"/>
        <w:rPr>
          <w:sz w:val="24"/>
          <w:szCs w:val="28"/>
        </w:rPr>
      </w:pPr>
      <w:r w:rsidRPr="00281688">
        <w:rPr>
          <w:rFonts w:hint="eastAsia"/>
          <w:sz w:val="24"/>
          <w:szCs w:val="28"/>
        </w:rPr>
        <w:t>如果成千上万的用户同时使用数据库，频繁的进行数据库连接操作将占用很多的系统资源，严重的甚至会造成服务器的崩溃</w:t>
      </w:r>
    </w:p>
    <w:p w:rsidR="00457A71" w:rsidRPr="00281688" w:rsidRDefault="00457A71" w:rsidP="00457A71">
      <w:pPr>
        <w:pStyle w:val="a7"/>
        <w:ind w:left="1260" w:firstLineChars="0" w:firstLine="0"/>
        <w:rPr>
          <w:sz w:val="24"/>
          <w:szCs w:val="28"/>
        </w:rPr>
      </w:pPr>
      <w:r w:rsidRPr="00281688">
        <w:rPr>
          <w:rFonts w:hint="eastAsia"/>
          <w:sz w:val="24"/>
          <w:szCs w:val="28"/>
        </w:rPr>
        <w:t>新的资源分配手段对于多应用共享同一数据库的系统而言，可在应用层通过数据库连接池的配置实现某一应用最大可用数据库连接数的限制避免某一应用独占所有的数据库资源</w:t>
      </w:r>
      <w:r w:rsidRPr="00281688">
        <w:rPr>
          <w:rFonts w:hint="eastAsia"/>
          <w:sz w:val="24"/>
          <w:szCs w:val="28"/>
        </w:rPr>
        <w:t xml:space="preserve">. </w:t>
      </w:r>
    </w:p>
    <w:p w:rsidR="00457A71" w:rsidRPr="00281688" w:rsidRDefault="00457A71" w:rsidP="00457A71">
      <w:pPr>
        <w:pStyle w:val="a7"/>
        <w:ind w:left="1260" w:firstLineChars="0" w:firstLine="0"/>
        <w:rPr>
          <w:sz w:val="24"/>
          <w:szCs w:val="28"/>
        </w:rPr>
      </w:pPr>
      <w:r w:rsidRPr="00281688">
        <w:rPr>
          <w:rFonts w:hint="eastAsia"/>
          <w:sz w:val="24"/>
          <w:szCs w:val="28"/>
        </w:rPr>
        <w:t>统一的连接管理，避免数据库连接泄露在较为完善的数据库连接池实现中，可根据预先的占用超时设定，强制回收被占用连接，从而避免了常规数据库连接操作中可能出现的资源泄露。</w:t>
      </w:r>
    </w:p>
    <w:p w:rsidR="00457A71" w:rsidRPr="00281688" w:rsidRDefault="00457A71" w:rsidP="00457A71">
      <w:pPr>
        <w:pStyle w:val="a7"/>
        <w:ind w:left="1260" w:firstLineChars="0" w:firstLine="0"/>
        <w:rPr>
          <w:sz w:val="24"/>
          <w:szCs w:val="28"/>
        </w:rPr>
      </w:pPr>
      <w:r w:rsidRPr="00281688">
        <w:rPr>
          <w:rFonts w:hint="eastAsia"/>
          <w:sz w:val="24"/>
          <w:szCs w:val="28"/>
        </w:rPr>
        <w:t>数据库连接池技术的优点</w:t>
      </w:r>
      <w:r w:rsidRPr="00281688">
        <w:rPr>
          <w:rFonts w:hint="eastAsia"/>
          <w:sz w:val="24"/>
          <w:szCs w:val="28"/>
        </w:rPr>
        <w:t xml:space="preserve"> </w:t>
      </w:r>
    </w:p>
    <w:p w:rsidR="00457A71" w:rsidRPr="00281688" w:rsidRDefault="00457A71" w:rsidP="00457A71">
      <w:pPr>
        <w:pStyle w:val="a7"/>
        <w:ind w:left="1260" w:firstLineChars="0" w:firstLine="0"/>
        <w:rPr>
          <w:sz w:val="24"/>
          <w:szCs w:val="28"/>
        </w:rPr>
      </w:pPr>
      <w:r w:rsidRPr="00281688">
        <w:rPr>
          <w:rFonts w:hint="eastAsia"/>
          <w:sz w:val="24"/>
          <w:szCs w:val="28"/>
        </w:rPr>
        <w:t>(1)</w:t>
      </w:r>
      <w:r w:rsidRPr="00281688">
        <w:rPr>
          <w:rFonts w:hint="eastAsia"/>
          <w:sz w:val="24"/>
          <w:szCs w:val="28"/>
        </w:rPr>
        <w:t>资源重用：由于数据库连接得以重用，避免了频繁创建，释放连接引起的大量性能开销。在减少系统消耗的基础上，另一方面也增加了系统运行环境的平稳性。</w:t>
      </w:r>
      <w:r w:rsidRPr="00281688">
        <w:rPr>
          <w:rFonts w:hint="eastAsia"/>
          <w:sz w:val="24"/>
          <w:szCs w:val="28"/>
        </w:rPr>
        <w:t xml:space="preserve"> </w:t>
      </w:r>
    </w:p>
    <w:p w:rsidR="00457A71" w:rsidRPr="00281688" w:rsidRDefault="00457A71" w:rsidP="00457A71">
      <w:pPr>
        <w:pStyle w:val="a7"/>
        <w:ind w:left="1260" w:firstLineChars="0" w:firstLine="0"/>
        <w:rPr>
          <w:sz w:val="24"/>
          <w:szCs w:val="28"/>
        </w:rPr>
      </w:pPr>
      <w:r w:rsidRPr="00281688">
        <w:rPr>
          <w:rFonts w:hint="eastAsia"/>
          <w:sz w:val="24"/>
          <w:szCs w:val="28"/>
        </w:rPr>
        <w:t>(2)</w:t>
      </w:r>
      <w:r w:rsidRPr="00281688">
        <w:rPr>
          <w:rFonts w:hint="eastAsia"/>
          <w:sz w:val="24"/>
          <w:szCs w:val="28"/>
        </w:rPr>
        <w:t>更快的系统反应速度</w:t>
      </w:r>
      <w:r w:rsidRPr="00281688">
        <w:rPr>
          <w:rFonts w:hint="eastAsia"/>
          <w:sz w:val="24"/>
          <w:szCs w:val="28"/>
        </w:rPr>
        <w:t>:</w:t>
      </w:r>
      <w:r w:rsidRPr="00281688">
        <w:rPr>
          <w:rFonts w:hint="eastAsia"/>
          <w:sz w:val="24"/>
          <w:szCs w:val="28"/>
        </w:rPr>
        <w:t>数据库连接池在初始化过程中，往往已经创建了若干数据库连接置于连接池中备用。此时连接的初始化工作均已完成。对于业务请求处理而言，直接利用现有可用连接避免了数据库连接初始化和释放过程的时间开销，从而减少了系统的响应时间</w:t>
      </w:r>
    </w:p>
    <w:p w:rsidR="0029409A" w:rsidRPr="00281688" w:rsidRDefault="0029409A" w:rsidP="00E40243">
      <w:pPr>
        <w:pStyle w:val="a7"/>
        <w:numPr>
          <w:ilvl w:val="0"/>
          <w:numId w:val="70"/>
        </w:numPr>
        <w:ind w:firstLineChars="0"/>
        <w:outlineLvl w:val="2"/>
        <w:rPr>
          <w:b/>
          <w:sz w:val="24"/>
          <w:szCs w:val="28"/>
        </w:rPr>
      </w:pPr>
      <w:r w:rsidRPr="00281688">
        <w:rPr>
          <w:b/>
          <w:color w:val="FF0000"/>
          <w:sz w:val="24"/>
          <w:szCs w:val="28"/>
        </w:rPr>
        <w:t>数据库</w:t>
      </w:r>
      <w:r w:rsidRPr="00281688">
        <w:rPr>
          <w:rFonts w:hint="eastAsia"/>
          <w:b/>
          <w:color w:val="FF0000"/>
          <w:sz w:val="24"/>
          <w:szCs w:val="28"/>
        </w:rPr>
        <w:t>优化</w:t>
      </w:r>
      <w:r w:rsidRPr="00281688">
        <w:rPr>
          <w:rFonts w:hint="eastAsia"/>
          <w:b/>
          <w:sz w:val="24"/>
          <w:szCs w:val="28"/>
        </w:rPr>
        <w:t>方面的经验</w:t>
      </w:r>
    </w:p>
    <w:p w:rsidR="0029409A" w:rsidRPr="00281688" w:rsidRDefault="0029409A" w:rsidP="00E40243">
      <w:pPr>
        <w:pStyle w:val="a7"/>
        <w:numPr>
          <w:ilvl w:val="0"/>
          <w:numId w:val="76"/>
        </w:numPr>
        <w:ind w:firstLineChars="0"/>
        <w:rPr>
          <w:sz w:val="24"/>
          <w:szCs w:val="28"/>
        </w:rPr>
      </w:pPr>
      <w:r w:rsidRPr="00281688">
        <w:rPr>
          <w:rFonts w:hint="eastAsia"/>
          <w:sz w:val="24"/>
          <w:szCs w:val="28"/>
        </w:rPr>
        <w:t>用</w:t>
      </w:r>
      <w:proofErr w:type="spellStart"/>
      <w:r w:rsidRPr="00281688">
        <w:rPr>
          <w:rFonts w:hint="eastAsia"/>
          <w:sz w:val="24"/>
          <w:szCs w:val="28"/>
        </w:rPr>
        <w:t>PreparedStatement</w:t>
      </w:r>
      <w:proofErr w:type="spellEnd"/>
      <w:r w:rsidRPr="00281688">
        <w:rPr>
          <w:rFonts w:hint="eastAsia"/>
          <w:sz w:val="24"/>
          <w:szCs w:val="28"/>
        </w:rPr>
        <w:t xml:space="preserve"> </w:t>
      </w:r>
      <w:r w:rsidRPr="00281688">
        <w:rPr>
          <w:rFonts w:hint="eastAsia"/>
          <w:sz w:val="24"/>
          <w:szCs w:val="28"/>
        </w:rPr>
        <w:t>一般来说比</w:t>
      </w:r>
      <w:r w:rsidRPr="00281688">
        <w:rPr>
          <w:rFonts w:hint="eastAsia"/>
          <w:sz w:val="24"/>
          <w:szCs w:val="28"/>
        </w:rPr>
        <w:t>Statement</w:t>
      </w:r>
      <w:r w:rsidRPr="00281688">
        <w:rPr>
          <w:rFonts w:hint="eastAsia"/>
          <w:sz w:val="24"/>
          <w:szCs w:val="28"/>
        </w:rPr>
        <w:t>性能高</w:t>
      </w:r>
      <w:r w:rsidRPr="00281688">
        <w:rPr>
          <w:rFonts w:hint="eastAsia"/>
          <w:sz w:val="24"/>
          <w:szCs w:val="28"/>
        </w:rPr>
        <w:t>,</w:t>
      </w:r>
      <w:r w:rsidRPr="00281688">
        <w:rPr>
          <w:rFonts w:hint="eastAsia"/>
          <w:sz w:val="24"/>
          <w:szCs w:val="28"/>
        </w:rPr>
        <w:t>而且可以防止</w:t>
      </w:r>
      <w:r w:rsidRPr="00281688">
        <w:rPr>
          <w:rFonts w:hint="eastAsia"/>
          <w:sz w:val="24"/>
          <w:szCs w:val="28"/>
        </w:rPr>
        <w:t>SQL</w:t>
      </w:r>
      <w:r w:rsidRPr="00281688">
        <w:rPr>
          <w:rFonts w:hint="eastAsia"/>
          <w:sz w:val="24"/>
          <w:szCs w:val="28"/>
        </w:rPr>
        <w:t>注入攻击</w:t>
      </w:r>
    </w:p>
    <w:p w:rsidR="0029409A" w:rsidRPr="00281688" w:rsidRDefault="0029409A" w:rsidP="00E40243">
      <w:pPr>
        <w:pStyle w:val="a7"/>
        <w:numPr>
          <w:ilvl w:val="0"/>
          <w:numId w:val="76"/>
        </w:numPr>
        <w:ind w:firstLineChars="0"/>
        <w:rPr>
          <w:sz w:val="24"/>
          <w:szCs w:val="28"/>
        </w:rPr>
      </w:pPr>
      <w:r w:rsidRPr="00281688">
        <w:rPr>
          <w:rFonts w:hint="eastAsia"/>
          <w:sz w:val="24"/>
          <w:szCs w:val="28"/>
        </w:rPr>
        <w:t>有外键约束会影响插入和删除性能，如果程序能够保证数据</w:t>
      </w:r>
      <w:r w:rsidRPr="00281688">
        <w:rPr>
          <w:rFonts w:hint="eastAsia"/>
          <w:sz w:val="24"/>
          <w:szCs w:val="28"/>
        </w:rPr>
        <w:lastRenderedPageBreak/>
        <w:t>的完整性，那在设计数据库时就去掉外键。在大型电商中尽量使用单表</w:t>
      </w:r>
    </w:p>
    <w:p w:rsidR="0029409A" w:rsidRPr="00281688" w:rsidRDefault="0029409A" w:rsidP="00E40243">
      <w:pPr>
        <w:pStyle w:val="a7"/>
        <w:numPr>
          <w:ilvl w:val="0"/>
          <w:numId w:val="76"/>
        </w:numPr>
        <w:ind w:firstLineChars="0"/>
        <w:rPr>
          <w:sz w:val="24"/>
          <w:szCs w:val="28"/>
        </w:rPr>
      </w:pPr>
      <w:r w:rsidRPr="00281688">
        <w:rPr>
          <w:rFonts w:hint="eastAsia"/>
          <w:sz w:val="24"/>
          <w:szCs w:val="28"/>
        </w:rPr>
        <w:t>表中允许适当冗余，利用空间换时间，提高查询效率</w:t>
      </w:r>
    </w:p>
    <w:p w:rsidR="0029409A" w:rsidRPr="00281688" w:rsidRDefault="0029409A" w:rsidP="00E40243">
      <w:pPr>
        <w:pStyle w:val="a7"/>
        <w:numPr>
          <w:ilvl w:val="0"/>
          <w:numId w:val="76"/>
        </w:numPr>
        <w:ind w:firstLineChars="0"/>
        <w:rPr>
          <w:sz w:val="24"/>
          <w:szCs w:val="28"/>
        </w:rPr>
      </w:pPr>
      <w:r w:rsidRPr="00281688">
        <w:rPr>
          <w:rFonts w:hint="eastAsia"/>
          <w:sz w:val="24"/>
          <w:szCs w:val="28"/>
        </w:rPr>
        <w:t>用户名和密码单独从用户表中独立出来。</w:t>
      </w:r>
      <w:r w:rsidRPr="00281688">
        <w:rPr>
          <w:rFonts w:hint="eastAsia"/>
          <w:sz w:val="24"/>
          <w:szCs w:val="28"/>
        </w:rPr>
        <w:t xml:space="preserve"> </w:t>
      </w:r>
      <w:r w:rsidRPr="00281688">
        <w:rPr>
          <w:rFonts w:hint="eastAsia"/>
          <w:sz w:val="24"/>
          <w:szCs w:val="28"/>
        </w:rPr>
        <w:t>在登录业务中只需要查询用户名和密码。</w:t>
      </w:r>
    </w:p>
    <w:p w:rsidR="0029409A" w:rsidRPr="00281688" w:rsidRDefault="0029409A" w:rsidP="00E40243">
      <w:pPr>
        <w:pStyle w:val="a7"/>
        <w:numPr>
          <w:ilvl w:val="0"/>
          <w:numId w:val="76"/>
        </w:numPr>
        <w:ind w:firstLineChars="0"/>
        <w:rPr>
          <w:sz w:val="24"/>
          <w:szCs w:val="28"/>
        </w:rPr>
      </w:pPr>
      <w:r w:rsidRPr="00281688">
        <w:rPr>
          <w:rFonts w:hint="eastAsia"/>
          <w:sz w:val="24"/>
          <w:szCs w:val="28"/>
        </w:rPr>
        <w:t>使用索引。</w:t>
      </w:r>
    </w:p>
    <w:p w:rsidR="0029409A" w:rsidRPr="00281688" w:rsidRDefault="0029409A" w:rsidP="0029409A">
      <w:pPr>
        <w:pStyle w:val="a7"/>
        <w:ind w:left="1260" w:firstLine="480"/>
        <w:rPr>
          <w:sz w:val="24"/>
          <w:szCs w:val="28"/>
        </w:rPr>
      </w:pPr>
      <w:r w:rsidRPr="00281688">
        <w:rPr>
          <w:rFonts w:hint="eastAsia"/>
          <w:sz w:val="24"/>
          <w:szCs w:val="28"/>
        </w:rPr>
        <w:t>select</w:t>
      </w:r>
      <w:r w:rsidRPr="00281688">
        <w:rPr>
          <w:rFonts w:hint="eastAsia"/>
          <w:sz w:val="24"/>
          <w:szCs w:val="28"/>
        </w:rPr>
        <w:t>尽量不用</w:t>
      </w:r>
      <w:r w:rsidRPr="00281688">
        <w:rPr>
          <w:rFonts w:hint="eastAsia"/>
          <w:sz w:val="24"/>
          <w:szCs w:val="28"/>
        </w:rPr>
        <w:t>*</w:t>
      </w:r>
      <w:r w:rsidRPr="00281688">
        <w:rPr>
          <w:rFonts w:hint="eastAsia"/>
          <w:sz w:val="24"/>
          <w:szCs w:val="28"/>
        </w:rPr>
        <w:t>，即使查询全部字段也要尽量全部写出来</w:t>
      </w:r>
    </w:p>
    <w:p w:rsidR="0029409A" w:rsidRPr="00281688" w:rsidRDefault="0029409A" w:rsidP="0029409A">
      <w:pPr>
        <w:pStyle w:val="a7"/>
        <w:ind w:left="1260" w:firstLine="480"/>
        <w:rPr>
          <w:sz w:val="24"/>
          <w:szCs w:val="28"/>
        </w:rPr>
      </w:pPr>
      <w:r w:rsidRPr="00281688">
        <w:rPr>
          <w:rFonts w:hint="eastAsia"/>
          <w:sz w:val="24"/>
          <w:szCs w:val="28"/>
        </w:rPr>
        <w:t>能用连接查询绝不用子查询，因为子查询的的底层就是连接查询</w:t>
      </w:r>
    </w:p>
    <w:p w:rsidR="0029409A" w:rsidRPr="00281688" w:rsidRDefault="0029409A" w:rsidP="0029409A">
      <w:pPr>
        <w:pStyle w:val="a7"/>
        <w:ind w:left="1260" w:firstLine="480"/>
        <w:rPr>
          <w:sz w:val="24"/>
          <w:szCs w:val="28"/>
        </w:rPr>
      </w:pPr>
      <w:r w:rsidRPr="00281688">
        <w:rPr>
          <w:rFonts w:hint="eastAsia"/>
          <w:sz w:val="24"/>
          <w:szCs w:val="28"/>
        </w:rPr>
        <w:t>合理使用索引提升效率（索引的本质是提高效率的机制，本质上是一棵树）</w:t>
      </w:r>
    </w:p>
    <w:p w:rsidR="0029409A" w:rsidRPr="00281688" w:rsidRDefault="0029409A" w:rsidP="0029409A">
      <w:pPr>
        <w:pStyle w:val="a7"/>
        <w:ind w:left="1260" w:firstLine="480"/>
        <w:rPr>
          <w:sz w:val="24"/>
          <w:szCs w:val="28"/>
        </w:rPr>
      </w:pPr>
      <w:r w:rsidRPr="00281688">
        <w:rPr>
          <w:rFonts w:hint="eastAsia"/>
          <w:sz w:val="24"/>
          <w:szCs w:val="28"/>
        </w:rPr>
        <w:t>为经常出现在</w:t>
      </w:r>
      <w:r w:rsidRPr="00281688">
        <w:rPr>
          <w:rFonts w:hint="eastAsia"/>
          <w:sz w:val="24"/>
          <w:szCs w:val="28"/>
        </w:rPr>
        <w:t>where</w:t>
      </w:r>
      <w:r w:rsidRPr="00281688">
        <w:rPr>
          <w:rFonts w:hint="eastAsia"/>
          <w:sz w:val="24"/>
          <w:szCs w:val="28"/>
        </w:rPr>
        <w:t>子句中的列创建索引</w:t>
      </w:r>
    </w:p>
    <w:p w:rsidR="0029409A" w:rsidRPr="00281688" w:rsidRDefault="0029409A" w:rsidP="0029409A">
      <w:pPr>
        <w:pStyle w:val="a7"/>
        <w:ind w:left="1260" w:firstLine="480"/>
        <w:rPr>
          <w:sz w:val="24"/>
          <w:szCs w:val="28"/>
        </w:rPr>
      </w:pPr>
      <w:r w:rsidRPr="00281688">
        <w:rPr>
          <w:rFonts w:hint="eastAsia"/>
          <w:sz w:val="24"/>
          <w:szCs w:val="28"/>
        </w:rPr>
        <w:t>为经常出现在</w:t>
      </w:r>
      <w:r w:rsidRPr="00281688">
        <w:rPr>
          <w:rFonts w:hint="eastAsia"/>
          <w:sz w:val="24"/>
          <w:szCs w:val="28"/>
        </w:rPr>
        <w:t>order by</w:t>
      </w:r>
      <w:r w:rsidRPr="00281688">
        <w:rPr>
          <w:rFonts w:hint="eastAsia"/>
          <w:sz w:val="24"/>
          <w:szCs w:val="28"/>
        </w:rPr>
        <w:t>，</w:t>
      </w:r>
      <w:r w:rsidRPr="00281688">
        <w:rPr>
          <w:rFonts w:hint="eastAsia"/>
          <w:sz w:val="24"/>
          <w:szCs w:val="28"/>
        </w:rPr>
        <w:t>distinct</w:t>
      </w:r>
      <w:r w:rsidRPr="00281688">
        <w:rPr>
          <w:rFonts w:hint="eastAsia"/>
          <w:sz w:val="24"/>
          <w:szCs w:val="28"/>
        </w:rPr>
        <w:t>中的字段建立索引</w:t>
      </w:r>
    </w:p>
    <w:p w:rsidR="0029409A" w:rsidRPr="00281688" w:rsidRDefault="0029409A" w:rsidP="0029409A">
      <w:pPr>
        <w:pStyle w:val="a7"/>
        <w:ind w:left="1260" w:firstLine="480"/>
        <w:rPr>
          <w:sz w:val="24"/>
          <w:szCs w:val="28"/>
        </w:rPr>
      </w:pPr>
      <w:r w:rsidRPr="00281688">
        <w:rPr>
          <w:rFonts w:hint="eastAsia"/>
          <w:sz w:val="24"/>
          <w:szCs w:val="28"/>
        </w:rPr>
        <w:t>不要经常在</w:t>
      </w:r>
      <w:r w:rsidRPr="00281688">
        <w:rPr>
          <w:rFonts w:hint="eastAsia"/>
          <w:sz w:val="24"/>
          <w:szCs w:val="28"/>
        </w:rPr>
        <w:t>DML</w:t>
      </w:r>
      <w:r w:rsidRPr="00281688">
        <w:rPr>
          <w:rFonts w:hint="eastAsia"/>
          <w:sz w:val="24"/>
          <w:szCs w:val="28"/>
        </w:rPr>
        <w:t>（检索或修改）的表上建立索引（容易造成索引不准，</w:t>
      </w:r>
      <w:r w:rsidRPr="00281688">
        <w:rPr>
          <w:rFonts w:hint="eastAsia"/>
          <w:sz w:val="24"/>
          <w:szCs w:val="28"/>
        </w:rPr>
        <w:tab/>
      </w:r>
      <w:r w:rsidRPr="00281688">
        <w:rPr>
          <w:rFonts w:hint="eastAsia"/>
          <w:sz w:val="24"/>
          <w:szCs w:val="28"/>
        </w:rPr>
        <w:t>解决方法为</w:t>
      </w:r>
      <w:r w:rsidRPr="00281688">
        <w:rPr>
          <w:rFonts w:hint="eastAsia"/>
          <w:sz w:val="24"/>
          <w:szCs w:val="28"/>
        </w:rPr>
        <w:t>rebuild</w:t>
      </w:r>
      <w:r w:rsidRPr="00281688">
        <w:rPr>
          <w:rFonts w:hint="eastAsia"/>
          <w:sz w:val="24"/>
          <w:szCs w:val="28"/>
        </w:rPr>
        <w:t>重新建立，任何</w:t>
      </w:r>
      <w:r w:rsidRPr="00281688">
        <w:rPr>
          <w:rFonts w:hint="eastAsia"/>
          <w:sz w:val="24"/>
          <w:szCs w:val="28"/>
        </w:rPr>
        <w:t xml:space="preserve"> DML</w:t>
      </w:r>
      <w:r w:rsidRPr="00281688">
        <w:rPr>
          <w:rFonts w:hint="eastAsia"/>
          <w:sz w:val="24"/>
          <w:szCs w:val="28"/>
        </w:rPr>
        <w:t>操作都是更新</w:t>
      </w:r>
      <w:r w:rsidRPr="00281688">
        <w:rPr>
          <w:rFonts w:hint="eastAsia"/>
          <w:sz w:val="24"/>
          <w:szCs w:val="28"/>
        </w:rPr>
        <w:t>index</w:t>
      </w:r>
      <w:r w:rsidRPr="00281688">
        <w:rPr>
          <w:rFonts w:hint="eastAsia"/>
          <w:sz w:val="24"/>
          <w:szCs w:val="28"/>
        </w:rPr>
        <w:t>，这是代价）</w:t>
      </w:r>
    </w:p>
    <w:p w:rsidR="0029409A" w:rsidRPr="00281688" w:rsidRDefault="0029409A" w:rsidP="0029409A">
      <w:pPr>
        <w:pStyle w:val="a7"/>
        <w:ind w:left="1260" w:firstLine="480"/>
        <w:rPr>
          <w:sz w:val="24"/>
          <w:szCs w:val="28"/>
        </w:rPr>
      </w:pPr>
      <w:r w:rsidRPr="00281688">
        <w:rPr>
          <w:rFonts w:hint="eastAsia"/>
          <w:sz w:val="24"/>
          <w:szCs w:val="28"/>
        </w:rPr>
        <w:t>不要在小表上简历索引（索引简历和维护也是要消耗资源的，小表上建立</w:t>
      </w:r>
      <w:r w:rsidRPr="00281688">
        <w:rPr>
          <w:rFonts w:hint="eastAsia"/>
          <w:sz w:val="24"/>
          <w:szCs w:val="28"/>
        </w:rPr>
        <w:tab/>
      </w:r>
      <w:r w:rsidRPr="00281688">
        <w:rPr>
          <w:rFonts w:hint="eastAsia"/>
          <w:sz w:val="24"/>
          <w:szCs w:val="28"/>
        </w:rPr>
        <w:t>索引会造成索引的维护时间大于数据查询时间）</w:t>
      </w:r>
    </w:p>
    <w:p w:rsidR="0029409A" w:rsidRPr="00281688" w:rsidRDefault="0029409A" w:rsidP="0029409A">
      <w:pPr>
        <w:pStyle w:val="a7"/>
        <w:ind w:left="1260" w:firstLine="480"/>
        <w:rPr>
          <w:sz w:val="24"/>
          <w:szCs w:val="28"/>
        </w:rPr>
      </w:pPr>
      <w:r w:rsidRPr="00281688">
        <w:rPr>
          <w:rFonts w:hint="eastAsia"/>
          <w:sz w:val="24"/>
          <w:szCs w:val="28"/>
        </w:rPr>
        <w:t>限制表上的索引数目，索引并不是越多越好（索引会占用表空间，还要额</w:t>
      </w:r>
      <w:r w:rsidRPr="00281688">
        <w:rPr>
          <w:rFonts w:hint="eastAsia"/>
          <w:sz w:val="24"/>
          <w:szCs w:val="28"/>
        </w:rPr>
        <w:tab/>
      </w:r>
      <w:r w:rsidRPr="00281688">
        <w:rPr>
          <w:rFonts w:hint="eastAsia"/>
          <w:sz w:val="24"/>
          <w:szCs w:val="28"/>
        </w:rPr>
        <w:t>外的维护）</w:t>
      </w:r>
    </w:p>
    <w:p w:rsidR="0029409A" w:rsidRPr="00281688" w:rsidRDefault="0029409A" w:rsidP="0029409A">
      <w:pPr>
        <w:pStyle w:val="a7"/>
        <w:ind w:left="1260" w:firstLine="480"/>
        <w:rPr>
          <w:sz w:val="24"/>
          <w:szCs w:val="28"/>
        </w:rPr>
      </w:pPr>
      <w:r w:rsidRPr="00281688">
        <w:rPr>
          <w:rFonts w:hint="eastAsia"/>
          <w:sz w:val="24"/>
          <w:szCs w:val="28"/>
        </w:rPr>
        <w:t>删除很少被使用的，不合理的索引</w:t>
      </w:r>
    </w:p>
    <w:p w:rsidR="009C52B4" w:rsidRPr="00281688" w:rsidRDefault="009C52B4" w:rsidP="009C52B4">
      <w:pPr>
        <w:pStyle w:val="a7"/>
        <w:numPr>
          <w:ilvl w:val="0"/>
          <w:numId w:val="70"/>
        </w:numPr>
        <w:ind w:firstLineChars="0"/>
        <w:outlineLvl w:val="2"/>
        <w:rPr>
          <w:sz w:val="24"/>
          <w:szCs w:val="28"/>
        </w:rPr>
      </w:pPr>
      <w:r w:rsidRPr="00281688">
        <w:rPr>
          <w:rFonts w:hint="eastAsia"/>
          <w:b/>
          <w:sz w:val="24"/>
          <w:szCs w:val="28"/>
        </w:rPr>
        <w:t>数据库数据量过大，数据库接近崩溃的时候怎么办？</w:t>
      </w:r>
    </w:p>
    <w:p w:rsidR="009C52B4" w:rsidRPr="00281688" w:rsidRDefault="009C52B4" w:rsidP="009C52B4">
      <w:pPr>
        <w:pStyle w:val="a7"/>
        <w:ind w:left="780" w:firstLineChars="0" w:firstLine="0"/>
        <w:rPr>
          <w:sz w:val="24"/>
          <w:szCs w:val="28"/>
        </w:rPr>
      </w:pPr>
      <w:r w:rsidRPr="00281688">
        <w:rPr>
          <w:sz w:val="24"/>
          <w:szCs w:val="28"/>
        </w:rPr>
        <w:t>1</w:t>
      </w:r>
      <w:r w:rsidRPr="00281688">
        <w:rPr>
          <w:sz w:val="24"/>
          <w:szCs w:val="28"/>
        </w:rPr>
        <w:t>、索引优化和</w:t>
      </w:r>
      <w:r w:rsidRPr="00281688">
        <w:rPr>
          <w:sz w:val="24"/>
          <w:szCs w:val="28"/>
        </w:rPr>
        <w:t>SQL</w:t>
      </w:r>
      <w:r w:rsidRPr="00281688">
        <w:rPr>
          <w:sz w:val="24"/>
          <w:szCs w:val="28"/>
        </w:rPr>
        <w:t>语句优化是必须的，避免模糊查询和非索引查询，删改操作根据聚集索引进行，删改操作太频繁的话还是需要考虑分表</w:t>
      </w:r>
    </w:p>
    <w:p w:rsidR="009C52B4" w:rsidRPr="00281688" w:rsidRDefault="009C52B4" w:rsidP="009C52B4">
      <w:pPr>
        <w:pStyle w:val="a7"/>
        <w:ind w:left="780" w:firstLineChars="0" w:firstLine="0"/>
        <w:rPr>
          <w:sz w:val="24"/>
          <w:szCs w:val="28"/>
        </w:rPr>
      </w:pPr>
      <w:r w:rsidRPr="00281688">
        <w:rPr>
          <w:sz w:val="24"/>
          <w:szCs w:val="28"/>
        </w:rPr>
        <w:t>2</w:t>
      </w:r>
      <w:r w:rsidRPr="00281688">
        <w:rPr>
          <w:sz w:val="24"/>
          <w:szCs w:val="28"/>
        </w:rPr>
        <w:t>、看需求，如果需求不限制，那就分表</w:t>
      </w:r>
    </w:p>
    <w:p w:rsidR="009C52B4" w:rsidRPr="00281688" w:rsidRDefault="009C52B4" w:rsidP="009C52B4">
      <w:pPr>
        <w:pStyle w:val="a7"/>
        <w:ind w:left="780" w:firstLineChars="0" w:firstLine="0"/>
        <w:rPr>
          <w:sz w:val="24"/>
          <w:szCs w:val="28"/>
        </w:rPr>
      </w:pPr>
      <w:r w:rsidRPr="00281688">
        <w:rPr>
          <w:sz w:val="24"/>
          <w:szCs w:val="28"/>
        </w:rPr>
        <w:t>3</w:t>
      </w:r>
      <w:r w:rsidRPr="00281688">
        <w:rPr>
          <w:sz w:val="24"/>
          <w:szCs w:val="28"/>
        </w:rPr>
        <w:t>、一般都是把历史数据定期转存其他表（一样的表名后加年月例如</w:t>
      </w:r>
      <w:r w:rsidRPr="00281688">
        <w:rPr>
          <w:sz w:val="24"/>
          <w:szCs w:val="28"/>
        </w:rPr>
        <w:t>TABLE201205</w:t>
      </w:r>
      <w:r w:rsidRPr="00281688">
        <w:rPr>
          <w:sz w:val="24"/>
          <w:szCs w:val="28"/>
        </w:rPr>
        <w:t>）归档</w:t>
      </w:r>
      <w:r w:rsidRPr="00281688">
        <w:rPr>
          <w:rFonts w:hint="eastAsia"/>
          <w:sz w:val="24"/>
          <w:szCs w:val="28"/>
        </w:rPr>
        <w:t>。这样该表本年度的查询的压力也小点（</w:t>
      </w:r>
      <w:r w:rsidRPr="00281688">
        <w:rPr>
          <w:sz w:val="24"/>
          <w:szCs w:val="28"/>
        </w:rPr>
        <w:t>90%</w:t>
      </w:r>
      <w:r w:rsidRPr="00281688">
        <w:rPr>
          <w:sz w:val="24"/>
          <w:szCs w:val="28"/>
        </w:rPr>
        <w:t>查询量集中在本年度）</w:t>
      </w:r>
      <w:r w:rsidRPr="00281688">
        <w:rPr>
          <w:sz w:val="24"/>
          <w:szCs w:val="28"/>
        </w:rPr>
        <w:t>,</w:t>
      </w:r>
      <w:r w:rsidRPr="00281688">
        <w:rPr>
          <w:sz w:val="24"/>
          <w:szCs w:val="28"/>
        </w:rPr>
        <w:t>即使查询历史数据也不影响性能，强力推荐！</w:t>
      </w:r>
    </w:p>
    <w:p w:rsidR="009C52B4" w:rsidRPr="00281688" w:rsidRDefault="009C52B4" w:rsidP="009C52B4">
      <w:pPr>
        <w:pStyle w:val="a7"/>
        <w:ind w:left="780" w:firstLineChars="0" w:firstLine="0"/>
        <w:rPr>
          <w:sz w:val="24"/>
          <w:szCs w:val="28"/>
        </w:rPr>
      </w:pPr>
      <w:r w:rsidRPr="00281688">
        <w:rPr>
          <w:rFonts w:hint="eastAsia"/>
          <w:sz w:val="24"/>
          <w:szCs w:val="28"/>
        </w:rPr>
        <w:t>4</w:t>
      </w:r>
      <w:r w:rsidRPr="00281688">
        <w:rPr>
          <w:sz w:val="24"/>
          <w:szCs w:val="28"/>
        </w:rPr>
        <w:t>结合你的业务去</w:t>
      </w:r>
      <w:r w:rsidRPr="00281688">
        <w:rPr>
          <w:rFonts w:hint="eastAsia"/>
          <w:sz w:val="24"/>
          <w:szCs w:val="28"/>
        </w:rPr>
        <w:t>优化表</w:t>
      </w:r>
      <w:r w:rsidRPr="00281688">
        <w:rPr>
          <w:sz w:val="24"/>
          <w:szCs w:val="28"/>
        </w:rPr>
        <w:t>结构。有时候可以考虑用空间去换时间。</w:t>
      </w:r>
    </w:p>
    <w:p w:rsidR="009C52B4" w:rsidRPr="00281688" w:rsidRDefault="00010286" w:rsidP="00E40243">
      <w:pPr>
        <w:pStyle w:val="a7"/>
        <w:numPr>
          <w:ilvl w:val="0"/>
          <w:numId w:val="70"/>
        </w:numPr>
        <w:ind w:firstLineChars="0"/>
        <w:outlineLvl w:val="2"/>
        <w:rPr>
          <w:sz w:val="24"/>
          <w:szCs w:val="28"/>
        </w:rPr>
      </w:pPr>
      <w:r w:rsidRPr="00281688">
        <w:rPr>
          <w:sz w:val="24"/>
          <w:szCs w:val="28"/>
        </w:rPr>
        <w:t>C</w:t>
      </w:r>
    </w:p>
    <w:p w:rsidR="00010286" w:rsidRPr="00281688" w:rsidRDefault="00010286" w:rsidP="00E40243">
      <w:pPr>
        <w:pStyle w:val="a7"/>
        <w:numPr>
          <w:ilvl w:val="0"/>
          <w:numId w:val="70"/>
        </w:numPr>
        <w:ind w:firstLineChars="0"/>
        <w:outlineLvl w:val="2"/>
        <w:rPr>
          <w:sz w:val="24"/>
          <w:szCs w:val="28"/>
        </w:rPr>
      </w:pPr>
      <w:r w:rsidRPr="00281688">
        <w:rPr>
          <w:sz w:val="24"/>
          <w:szCs w:val="28"/>
        </w:rPr>
        <w:t>D</w:t>
      </w:r>
    </w:p>
    <w:p w:rsidR="00010286" w:rsidRPr="00281688" w:rsidRDefault="00010286" w:rsidP="00E40243">
      <w:pPr>
        <w:pStyle w:val="a7"/>
        <w:numPr>
          <w:ilvl w:val="0"/>
          <w:numId w:val="70"/>
        </w:numPr>
        <w:ind w:firstLineChars="0"/>
        <w:outlineLvl w:val="2"/>
        <w:rPr>
          <w:sz w:val="24"/>
          <w:szCs w:val="28"/>
        </w:rPr>
      </w:pPr>
      <w:r w:rsidRPr="00281688">
        <w:rPr>
          <w:rFonts w:hint="eastAsia"/>
          <w:sz w:val="24"/>
          <w:szCs w:val="28"/>
        </w:rPr>
        <w:t>d</w:t>
      </w:r>
    </w:p>
    <w:p w:rsidR="000A1CA0" w:rsidRPr="00281688" w:rsidRDefault="000A1CA0" w:rsidP="00C635BE">
      <w:pPr>
        <w:pStyle w:val="a7"/>
        <w:numPr>
          <w:ilvl w:val="0"/>
          <w:numId w:val="66"/>
        </w:numPr>
        <w:ind w:firstLineChars="0"/>
        <w:outlineLvl w:val="1"/>
        <w:rPr>
          <w:b/>
          <w:sz w:val="24"/>
          <w:szCs w:val="28"/>
        </w:rPr>
      </w:pPr>
      <w:r w:rsidRPr="00281688">
        <w:rPr>
          <w:rFonts w:hint="eastAsia"/>
          <w:b/>
          <w:sz w:val="24"/>
          <w:szCs w:val="28"/>
        </w:rPr>
        <w:t>练习</w:t>
      </w:r>
    </w:p>
    <w:p w:rsidR="00054BF0" w:rsidRPr="00281688" w:rsidRDefault="00054BF0" w:rsidP="00E40243">
      <w:pPr>
        <w:pStyle w:val="a7"/>
        <w:numPr>
          <w:ilvl w:val="0"/>
          <w:numId w:val="71"/>
        </w:numPr>
        <w:ind w:firstLineChars="0"/>
        <w:outlineLvl w:val="2"/>
        <w:rPr>
          <w:b/>
          <w:sz w:val="24"/>
          <w:szCs w:val="28"/>
        </w:rPr>
      </w:pPr>
      <w:r w:rsidRPr="00281688">
        <w:rPr>
          <w:rFonts w:hint="eastAsia"/>
          <w:b/>
          <w:sz w:val="24"/>
          <w:szCs w:val="28"/>
        </w:rPr>
        <w:t>行列转换</w:t>
      </w:r>
    </w:p>
    <w:p w:rsidR="00054BF0" w:rsidRPr="00281688" w:rsidRDefault="00054BF0" w:rsidP="00054BF0">
      <w:pPr>
        <w:pStyle w:val="a7"/>
        <w:ind w:left="1260" w:firstLineChars="0" w:firstLine="0"/>
        <w:rPr>
          <w:sz w:val="24"/>
          <w:szCs w:val="28"/>
        </w:rPr>
      </w:pPr>
      <w:r w:rsidRPr="00281688">
        <w:rPr>
          <w:sz w:val="24"/>
          <w:szCs w:val="28"/>
        </w:rPr>
        <w:t>CREATE TABLE Scores(</w:t>
      </w:r>
    </w:p>
    <w:p w:rsidR="00054BF0" w:rsidRPr="00281688" w:rsidRDefault="00054BF0" w:rsidP="00054BF0">
      <w:pPr>
        <w:pStyle w:val="a7"/>
        <w:ind w:left="1260" w:firstLineChars="0" w:firstLine="0"/>
        <w:rPr>
          <w:sz w:val="24"/>
          <w:szCs w:val="28"/>
        </w:rPr>
      </w:pPr>
      <w:r w:rsidRPr="00281688">
        <w:rPr>
          <w:sz w:val="24"/>
          <w:szCs w:val="28"/>
        </w:rPr>
        <w:t>ID INT,</w:t>
      </w:r>
    </w:p>
    <w:p w:rsidR="00054BF0" w:rsidRPr="00281688" w:rsidRDefault="00054BF0" w:rsidP="00054BF0">
      <w:pPr>
        <w:pStyle w:val="a7"/>
        <w:ind w:left="1260" w:firstLineChars="0" w:firstLine="0"/>
        <w:rPr>
          <w:sz w:val="24"/>
          <w:szCs w:val="28"/>
        </w:rPr>
      </w:pPr>
      <w:r w:rsidRPr="00281688">
        <w:rPr>
          <w:sz w:val="24"/>
          <w:szCs w:val="28"/>
        </w:rPr>
        <w:t>Student varchar(10),</w:t>
      </w:r>
    </w:p>
    <w:p w:rsidR="00054BF0" w:rsidRPr="00281688" w:rsidRDefault="00054BF0" w:rsidP="00054BF0">
      <w:pPr>
        <w:pStyle w:val="a7"/>
        <w:ind w:left="1260" w:firstLineChars="0" w:firstLine="0"/>
        <w:rPr>
          <w:sz w:val="24"/>
          <w:szCs w:val="28"/>
        </w:rPr>
      </w:pPr>
      <w:r w:rsidRPr="00281688">
        <w:rPr>
          <w:sz w:val="24"/>
          <w:szCs w:val="28"/>
        </w:rPr>
        <w:t>Subject varchar(10),</w:t>
      </w:r>
    </w:p>
    <w:p w:rsidR="00054BF0" w:rsidRPr="00281688" w:rsidRDefault="00054BF0" w:rsidP="00054BF0">
      <w:pPr>
        <w:pStyle w:val="a7"/>
        <w:ind w:left="1260" w:firstLineChars="0" w:firstLine="0"/>
        <w:rPr>
          <w:sz w:val="24"/>
          <w:szCs w:val="28"/>
        </w:rPr>
      </w:pPr>
      <w:r w:rsidRPr="00281688">
        <w:rPr>
          <w:sz w:val="24"/>
          <w:szCs w:val="28"/>
        </w:rPr>
        <w:t>Score INT</w:t>
      </w:r>
    </w:p>
    <w:p w:rsidR="00054BF0" w:rsidRPr="00281688" w:rsidRDefault="00054BF0" w:rsidP="00054BF0">
      <w:pPr>
        <w:pStyle w:val="a7"/>
        <w:ind w:left="1260" w:firstLineChars="0" w:firstLine="0"/>
        <w:rPr>
          <w:sz w:val="24"/>
          <w:szCs w:val="28"/>
        </w:rPr>
      </w:pPr>
      <w:r w:rsidRPr="00281688">
        <w:rPr>
          <w:sz w:val="24"/>
          <w:szCs w:val="28"/>
        </w:rPr>
        <w:t>);</w:t>
      </w:r>
    </w:p>
    <w:p w:rsidR="00054BF0" w:rsidRPr="00281688" w:rsidRDefault="00054BF0" w:rsidP="00054BF0">
      <w:pPr>
        <w:pStyle w:val="a7"/>
        <w:ind w:left="1260" w:firstLineChars="0" w:firstLine="0"/>
        <w:rPr>
          <w:sz w:val="24"/>
          <w:szCs w:val="28"/>
        </w:rPr>
      </w:pPr>
    </w:p>
    <w:p w:rsidR="00054BF0" w:rsidRPr="00281688" w:rsidRDefault="00054BF0" w:rsidP="00054BF0">
      <w:pPr>
        <w:pStyle w:val="a7"/>
        <w:ind w:left="1260" w:firstLineChars="0" w:firstLine="0"/>
        <w:rPr>
          <w:sz w:val="24"/>
          <w:szCs w:val="28"/>
        </w:rPr>
      </w:pPr>
      <w:r w:rsidRPr="00281688">
        <w:rPr>
          <w:sz w:val="24"/>
          <w:szCs w:val="28"/>
        </w:rPr>
        <w:t>INSERT INTO Scores VALUES(2, '</w:t>
      </w:r>
      <w:r w:rsidRPr="00281688">
        <w:rPr>
          <w:sz w:val="24"/>
          <w:szCs w:val="28"/>
        </w:rPr>
        <w:t>张三</w:t>
      </w:r>
      <w:r w:rsidRPr="00281688">
        <w:rPr>
          <w:sz w:val="24"/>
          <w:szCs w:val="28"/>
        </w:rPr>
        <w:t>', '</w:t>
      </w:r>
      <w:r w:rsidRPr="00281688">
        <w:rPr>
          <w:sz w:val="24"/>
          <w:szCs w:val="28"/>
        </w:rPr>
        <w:t>语文</w:t>
      </w:r>
      <w:r w:rsidRPr="00281688">
        <w:rPr>
          <w:sz w:val="24"/>
          <w:szCs w:val="28"/>
        </w:rPr>
        <w:t>', 93);</w:t>
      </w:r>
    </w:p>
    <w:p w:rsidR="00054BF0" w:rsidRPr="00281688" w:rsidRDefault="00054BF0" w:rsidP="00054BF0">
      <w:pPr>
        <w:pStyle w:val="a7"/>
        <w:ind w:left="1260" w:firstLineChars="0" w:firstLine="0"/>
        <w:rPr>
          <w:sz w:val="24"/>
          <w:szCs w:val="28"/>
        </w:rPr>
      </w:pPr>
      <w:r w:rsidRPr="00281688">
        <w:rPr>
          <w:sz w:val="24"/>
          <w:szCs w:val="28"/>
        </w:rPr>
        <w:t>INSERT INTO Scores VALUES(3, '</w:t>
      </w:r>
      <w:r w:rsidRPr="00281688">
        <w:rPr>
          <w:sz w:val="24"/>
          <w:szCs w:val="28"/>
        </w:rPr>
        <w:t>张三</w:t>
      </w:r>
      <w:r w:rsidRPr="00281688">
        <w:rPr>
          <w:sz w:val="24"/>
          <w:szCs w:val="28"/>
        </w:rPr>
        <w:t>', '</w:t>
      </w:r>
      <w:r w:rsidRPr="00281688">
        <w:rPr>
          <w:sz w:val="24"/>
          <w:szCs w:val="28"/>
        </w:rPr>
        <w:t>英语</w:t>
      </w:r>
      <w:r w:rsidRPr="00281688">
        <w:rPr>
          <w:sz w:val="24"/>
          <w:szCs w:val="28"/>
        </w:rPr>
        <w:t>', 90);</w:t>
      </w:r>
    </w:p>
    <w:p w:rsidR="00054BF0" w:rsidRPr="00281688" w:rsidRDefault="00054BF0" w:rsidP="00054BF0">
      <w:pPr>
        <w:pStyle w:val="a7"/>
        <w:ind w:left="1260" w:firstLineChars="0" w:firstLine="0"/>
        <w:rPr>
          <w:sz w:val="24"/>
          <w:szCs w:val="28"/>
        </w:rPr>
      </w:pPr>
      <w:r w:rsidRPr="00281688">
        <w:rPr>
          <w:sz w:val="24"/>
          <w:szCs w:val="28"/>
        </w:rPr>
        <w:t>INSERT INTO Scores VALUES(5, '</w:t>
      </w:r>
      <w:r w:rsidRPr="00281688">
        <w:rPr>
          <w:sz w:val="24"/>
          <w:szCs w:val="28"/>
        </w:rPr>
        <w:t>李四</w:t>
      </w:r>
      <w:r w:rsidRPr="00281688">
        <w:rPr>
          <w:sz w:val="24"/>
          <w:szCs w:val="28"/>
        </w:rPr>
        <w:t>', '</w:t>
      </w:r>
      <w:r w:rsidRPr="00281688">
        <w:rPr>
          <w:sz w:val="24"/>
          <w:szCs w:val="28"/>
        </w:rPr>
        <w:t>语文</w:t>
      </w:r>
      <w:r w:rsidRPr="00281688">
        <w:rPr>
          <w:sz w:val="24"/>
          <w:szCs w:val="28"/>
        </w:rPr>
        <w:t>', 88);</w:t>
      </w:r>
    </w:p>
    <w:p w:rsidR="00054BF0" w:rsidRPr="00281688" w:rsidRDefault="00054BF0" w:rsidP="00054BF0">
      <w:pPr>
        <w:pStyle w:val="a7"/>
        <w:ind w:left="1260" w:firstLineChars="0" w:firstLine="0"/>
        <w:rPr>
          <w:sz w:val="24"/>
          <w:szCs w:val="28"/>
        </w:rPr>
      </w:pPr>
      <w:r w:rsidRPr="00281688">
        <w:rPr>
          <w:sz w:val="24"/>
          <w:szCs w:val="28"/>
        </w:rPr>
        <w:lastRenderedPageBreak/>
        <w:t>INSERT INTO Scores VALUES(7, '</w:t>
      </w:r>
      <w:r w:rsidRPr="00281688">
        <w:rPr>
          <w:sz w:val="24"/>
          <w:szCs w:val="28"/>
        </w:rPr>
        <w:t>李四</w:t>
      </w:r>
      <w:r w:rsidRPr="00281688">
        <w:rPr>
          <w:sz w:val="24"/>
          <w:szCs w:val="28"/>
        </w:rPr>
        <w:t>', '</w:t>
      </w:r>
      <w:r w:rsidRPr="00281688">
        <w:rPr>
          <w:sz w:val="24"/>
          <w:szCs w:val="28"/>
        </w:rPr>
        <w:t>英语</w:t>
      </w:r>
      <w:r w:rsidRPr="00281688">
        <w:rPr>
          <w:sz w:val="24"/>
          <w:szCs w:val="28"/>
        </w:rPr>
        <w:t>', 78);</w:t>
      </w:r>
    </w:p>
    <w:p w:rsidR="00054BF0" w:rsidRPr="00281688" w:rsidRDefault="00054BF0" w:rsidP="00054BF0">
      <w:pPr>
        <w:pStyle w:val="a7"/>
        <w:ind w:left="1260" w:firstLineChars="0" w:firstLine="0"/>
        <w:rPr>
          <w:sz w:val="24"/>
          <w:szCs w:val="28"/>
        </w:rPr>
      </w:pPr>
      <w:r w:rsidRPr="00281688">
        <w:rPr>
          <w:sz w:val="24"/>
          <w:szCs w:val="28"/>
        </w:rPr>
        <w:t>INSERT INTO Scores VALUES(8, '</w:t>
      </w:r>
      <w:r w:rsidRPr="00281688">
        <w:rPr>
          <w:sz w:val="24"/>
          <w:szCs w:val="28"/>
        </w:rPr>
        <w:t>王五</w:t>
      </w:r>
      <w:r w:rsidRPr="00281688">
        <w:rPr>
          <w:sz w:val="24"/>
          <w:szCs w:val="28"/>
        </w:rPr>
        <w:t>', '</w:t>
      </w:r>
      <w:r w:rsidRPr="00281688">
        <w:rPr>
          <w:sz w:val="24"/>
          <w:szCs w:val="28"/>
        </w:rPr>
        <w:t>语文</w:t>
      </w:r>
      <w:r w:rsidRPr="00281688">
        <w:rPr>
          <w:sz w:val="24"/>
          <w:szCs w:val="28"/>
        </w:rPr>
        <w:t>', 98);</w:t>
      </w:r>
    </w:p>
    <w:p w:rsidR="00054BF0" w:rsidRPr="00281688" w:rsidRDefault="00054BF0" w:rsidP="00054BF0">
      <w:pPr>
        <w:pStyle w:val="a7"/>
        <w:ind w:left="1260" w:firstLineChars="0" w:firstLine="0"/>
        <w:rPr>
          <w:sz w:val="24"/>
          <w:szCs w:val="28"/>
        </w:rPr>
      </w:pPr>
      <w:r w:rsidRPr="00281688">
        <w:rPr>
          <w:sz w:val="24"/>
          <w:szCs w:val="28"/>
        </w:rPr>
        <w:t>INSERT INTO Scores VALUES(9, '</w:t>
      </w:r>
      <w:r w:rsidRPr="00281688">
        <w:rPr>
          <w:sz w:val="24"/>
          <w:szCs w:val="28"/>
        </w:rPr>
        <w:t>王五</w:t>
      </w:r>
      <w:r w:rsidRPr="00281688">
        <w:rPr>
          <w:sz w:val="24"/>
          <w:szCs w:val="28"/>
        </w:rPr>
        <w:t>', '</w:t>
      </w:r>
      <w:r w:rsidRPr="00281688">
        <w:rPr>
          <w:sz w:val="24"/>
          <w:szCs w:val="28"/>
        </w:rPr>
        <w:t>英语</w:t>
      </w:r>
      <w:r w:rsidRPr="00281688">
        <w:rPr>
          <w:sz w:val="24"/>
          <w:szCs w:val="28"/>
        </w:rPr>
        <w:t>', 86);</w:t>
      </w:r>
    </w:p>
    <w:p w:rsidR="00054BF0" w:rsidRPr="00281688" w:rsidRDefault="00054BF0" w:rsidP="00054BF0">
      <w:pPr>
        <w:pStyle w:val="a7"/>
        <w:ind w:left="1260" w:firstLineChars="0" w:firstLine="0"/>
        <w:rPr>
          <w:sz w:val="24"/>
          <w:szCs w:val="28"/>
        </w:rPr>
      </w:pPr>
      <w:r w:rsidRPr="00281688">
        <w:rPr>
          <w:noProof/>
          <w:sz w:val="24"/>
          <w:szCs w:val="28"/>
        </w:rPr>
        <w:drawing>
          <wp:inline distT="0" distB="0" distL="0" distR="0" wp14:anchorId="49A78DD0" wp14:editId="3BF83350">
            <wp:extent cx="2369867" cy="1460791"/>
            <wp:effectExtent l="0" t="0" r="0" b="6350"/>
            <wp:docPr id="6145" name="图片 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74765" cy="1463810"/>
                    </a:xfrm>
                    <a:prstGeom prst="rect">
                      <a:avLst/>
                    </a:prstGeom>
                  </pic:spPr>
                </pic:pic>
              </a:graphicData>
            </a:graphic>
          </wp:inline>
        </w:drawing>
      </w:r>
    </w:p>
    <w:p w:rsidR="00054BF0" w:rsidRPr="00281688" w:rsidRDefault="00054BF0" w:rsidP="00054BF0">
      <w:pPr>
        <w:pStyle w:val="a7"/>
        <w:ind w:left="1260" w:firstLine="480"/>
        <w:rPr>
          <w:sz w:val="24"/>
          <w:szCs w:val="28"/>
        </w:rPr>
      </w:pPr>
      <w:r w:rsidRPr="00281688">
        <w:rPr>
          <w:rFonts w:hint="eastAsia"/>
          <w:sz w:val="24"/>
          <w:szCs w:val="28"/>
        </w:rPr>
        <w:t>SELECT student, max(</w:t>
      </w:r>
      <w:proofErr w:type="spellStart"/>
      <w:r w:rsidRPr="00281688">
        <w:rPr>
          <w:rFonts w:hint="eastAsia"/>
          <w:sz w:val="24"/>
          <w:szCs w:val="28"/>
        </w:rPr>
        <w:t>yw</w:t>
      </w:r>
      <w:proofErr w:type="spellEnd"/>
      <w:r w:rsidRPr="00281688">
        <w:rPr>
          <w:rFonts w:hint="eastAsia"/>
          <w:sz w:val="24"/>
          <w:szCs w:val="28"/>
        </w:rPr>
        <w:t>) as '</w:t>
      </w:r>
      <w:r w:rsidRPr="00281688">
        <w:rPr>
          <w:rFonts w:hint="eastAsia"/>
          <w:sz w:val="24"/>
          <w:szCs w:val="28"/>
        </w:rPr>
        <w:t>语文</w:t>
      </w:r>
      <w:r w:rsidRPr="00281688">
        <w:rPr>
          <w:rFonts w:hint="eastAsia"/>
          <w:sz w:val="24"/>
          <w:szCs w:val="28"/>
        </w:rPr>
        <w:t>', max(</w:t>
      </w:r>
      <w:proofErr w:type="spellStart"/>
      <w:r w:rsidRPr="00281688">
        <w:rPr>
          <w:rFonts w:hint="eastAsia"/>
          <w:sz w:val="24"/>
          <w:szCs w:val="28"/>
        </w:rPr>
        <w:t>yu</w:t>
      </w:r>
      <w:proofErr w:type="spellEnd"/>
      <w:r w:rsidRPr="00281688">
        <w:rPr>
          <w:rFonts w:hint="eastAsia"/>
          <w:sz w:val="24"/>
          <w:szCs w:val="28"/>
        </w:rPr>
        <w:t>) as '</w:t>
      </w:r>
      <w:r w:rsidRPr="00281688">
        <w:rPr>
          <w:rFonts w:hint="eastAsia"/>
          <w:sz w:val="24"/>
          <w:szCs w:val="28"/>
        </w:rPr>
        <w:t>英语</w:t>
      </w:r>
      <w:r w:rsidRPr="00281688">
        <w:rPr>
          <w:rFonts w:hint="eastAsia"/>
          <w:sz w:val="24"/>
          <w:szCs w:val="28"/>
        </w:rPr>
        <w:t>'</w:t>
      </w:r>
    </w:p>
    <w:p w:rsidR="00054BF0" w:rsidRPr="00281688" w:rsidRDefault="00054BF0" w:rsidP="00054BF0">
      <w:pPr>
        <w:pStyle w:val="a7"/>
        <w:ind w:left="1260" w:firstLine="480"/>
        <w:rPr>
          <w:sz w:val="24"/>
          <w:szCs w:val="28"/>
        </w:rPr>
      </w:pPr>
      <w:r w:rsidRPr="00281688">
        <w:rPr>
          <w:sz w:val="24"/>
          <w:szCs w:val="28"/>
        </w:rPr>
        <w:t>FROM(</w:t>
      </w:r>
    </w:p>
    <w:p w:rsidR="00054BF0" w:rsidRPr="00281688" w:rsidRDefault="00054BF0" w:rsidP="00054BF0">
      <w:pPr>
        <w:pStyle w:val="a7"/>
        <w:ind w:left="1260" w:firstLine="480"/>
        <w:rPr>
          <w:sz w:val="24"/>
          <w:szCs w:val="28"/>
        </w:rPr>
      </w:pPr>
      <w:r w:rsidRPr="00281688">
        <w:rPr>
          <w:sz w:val="24"/>
          <w:szCs w:val="28"/>
        </w:rPr>
        <w:t>SELECT student,</w:t>
      </w:r>
    </w:p>
    <w:p w:rsidR="00054BF0" w:rsidRPr="00281688" w:rsidRDefault="00054BF0" w:rsidP="00054BF0">
      <w:pPr>
        <w:pStyle w:val="a7"/>
        <w:ind w:left="1260" w:firstLine="480"/>
        <w:rPr>
          <w:sz w:val="24"/>
          <w:szCs w:val="28"/>
        </w:rPr>
      </w:pPr>
      <w:r w:rsidRPr="00281688">
        <w:rPr>
          <w:rFonts w:hint="eastAsia"/>
          <w:sz w:val="24"/>
          <w:szCs w:val="28"/>
        </w:rPr>
        <w:t>CASE subject WHEN '</w:t>
      </w:r>
      <w:r w:rsidRPr="00281688">
        <w:rPr>
          <w:rFonts w:hint="eastAsia"/>
          <w:sz w:val="24"/>
          <w:szCs w:val="28"/>
        </w:rPr>
        <w:t>语文</w:t>
      </w:r>
      <w:r w:rsidRPr="00281688">
        <w:rPr>
          <w:rFonts w:hint="eastAsia"/>
          <w:sz w:val="24"/>
          <w:szCs w:val="28"/>
        </w:rPr>
        <w:t xml:space="preserve">' THEN score ELSE 0 END as </w:t>
      </w:r>
      <w:proofErr w:type="spellStart"/>
      <w:r w:rsidRPr="00281688">
        <w:rPr>
          <w:rFonts w:hint="eastAsia"/>
          <w:sz w:val="24"/>
          <w:szCs w:val="28"/>
        </w:rPr>
        <w:t>yw</w:t>
      </w:r>
      <w:proofErr w:type="spellEnd"/>
      <w:r w:rsidRPr="00281688">
        <w:rPr>
          <w:rFonts w:hint="eastAsia"/>
          <w:sz w:val="24"/>
          <w:szCs w:val="28"/>
        </w:rPr>
        <w:t>,</w:t>
      </w:r>
    </w:p>
    <w:p w:rsidR="00054BF0" w:rsidRPr="00281688" w:rsidRDefault="00054BF0" w:rsidP="00054BF0">
      <w:pPr>
        <w:pStyle w:val="a7"/>
        <w:ind w:left="1260" w:firstLine="480"/>
        <w:rPr>
          <w:sz w:val="24"/>
          <w:szCs w:val="28"/>
        </w:rPr>
      </w:pPr>
      <w:r w:rsidRPr="00281688">
        <w:rPr>
          <w:rFonts w:hint="eastAsia"/>
          <w:sz w:val="24"/>
          <w:szCs w:val="28"/>
        </w:rPr>
        <w:t>CASE subject WHEN '</w:t>
      </w:r>
      <w:r w:rsidRPr="00281688">
        <w:rPr>
          <w:rFonts w:hint="eastAsia"/>
          <w:sz w:val="24"/>
          <w:szCs w:val="28"/>
        </w:rPr>
        <w:t>英语</w:t>
      </w:r>
      <w:r w:rsidRPr="00281688">
        <w:rPr>
          <w:rFonts w:hint="eastAsia"/>
          <w:sz w:val="24"/>
          <w:szCs w:val="28"/>
        </w:rPr>
        <w:t xml:space="preserve">' THEN score ELSE 0 END as </w:t>
      </w:r>
      <w:proofErr w:type="spellStart"/>
      <w:r w:rsidRPr="00281688">
        <w:rPr>
          <w:rFonts w:hint="eastAsia"/>
          <w:sz w:val="24"/>
          <w:szCs w:val="28"/>
        </w:rPr>
        <w:t>yu</w:t>
      </w:r>
      <w:proofErr w:type="spellEnd"/>
    </w:p>
    <w:p w:rsidR="00054BF0" w:rsidRPr="00281688" w:rsidRDefault="00054BF0" w:rsidP="00054BF0">
      <w:pPr>
        <w:pStyle w:val="a7"/>
        <w:ind w:left="1260" w:firstLine="480"/>
        <w:rPr>
          <w:sz w:val="24"/>
          <w:szCs w:val="28"/>
        </w:rPr>
      </w:pPr>
      <w:r w:rsidRPr="00281688">
        <w:rPr>
          <w:sz w:val="24"/>
          <w:szCs w:val="28"/>
        </w:rPr>
        <w:t>FROM Scores</w:t>
      </w:r>
    </w:p>
    <w:p w:rsidR="00054BF0" w:rsidRPr="00281688" w:rsidRDefault="00054BF0" w:rsidP="009762BA">
      <w:pPr>
        <w:pStyle w:val="a7"/>
        <w:tabs>
          <w:tab w:val="left" w:pos="2400"/>
        </w:tabs>
        <w:ind w:left="1260" w:firstLine="480"/>
        <w:rPr>
          <w:sz w:val="24"/>
          <w:szCs w:val="28"/>
        </w:rPr>
      </w:pPr>
      <w:r w:rsidRPr="00281688">
        <w:rPr>
          <w:sz w:val="24"/>
          <w:szCs w:val="28"/>
        </w:rPr>
        <w:t>) A</w:t>
      </w:r>
      <w:r w:rsidR="009762BA" w:rsidRPr="00281688">
        <w:rPr>
          <w:sz w:val="24"/>
          <w:szCs w:val="28"/>
        </w:rPr>
        <w:tab/>
      </w:r>
    </w:p>
    <w:p w:rsidR="00054BF0" w:rsidRPr="00281688" w:rsidRDefault="009762BA" w:rsidP="00054BF0">
      <w:pPr>
        <w:pStyle w:val="a7"/>
        <w:ind w:left="1260" w:firstLineChars="0" w:firstLine="0"/>
        <w:rPr>
          <w:sz w:val="24"/>
          <w:szCs w:val="28"/>
        </w:rPr>
      </w:pPr>
      <w:r w:rsidRPr="00281688">
        <w:rPr>
          <w:rFonts w:hint="eastAsia"/>
          <w:sz w:val="24"/>
          <w:szCs w:val="28"/>
        </w:rPr>
        <w:tab/>
      </w:r>
      <w:r w:rsidR="00054BF0" w:rsidRPr="00281688">
        <w:rPr>
          <w:sz w:val="24"/>
          <w:szCs w:val="28"/>
        </w:rPr>
        <w:t>GROUP BY student</w:t>
      </w:r>
    </w:p>
    <w:p w:rsidR="00054BF0" w:rsidRPr="00281688" w:rsidRDefault="00054BF0" w:rsidP="00054BF0">
      <w:pPr>
        <w:pStyle w:val="a7"/>
        <w:ind w:left="1260" w:firstLineChars="0" w:firstLine="0"/>
        <w:rPr>
          <w:sz w:val="24"/>
          <w:szCs w:val="28"/>
        </w:rPr>
      </w:pPr>
      <w:r w:rsidRPr="00281688">
        <w:rPr>
          <w:noProof/>
          <w:sz w:val="24"/>
          <w:szCs w:val="28"/>
        </w:rPr>
        <w:drawing>
          <wp:inline distT="0" distB="0" distL="0" distR="0" wp14:anchorId="6FCB6F73" wp14:editId="6A7F79B3">
            <wp:extent cx="1762748" cy="1043391"/>
            <wp:effectExtent l="0" t="0" r="9525" b="4445"/>
            <wp:docPr id="6146" name="图片 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64598" cy="1044486"/>
                    </a:xfrm>
                    <a:prstGeom prst="rect">
                      <a:avLst/>
                    </a:prstGeom>
                  </pic:spPr>
                </pic:pic>
              </a:graphicData>
            </a:graphic>
          </wp:inline>
        </w:drawing>
      </w:r>
    </w:p>
    <w:p w:rsidR="00414AFD" w:rsidRPr="00281688" w:rsidRDefault="00414AFD" w:rsidP="00E40243">
      <w:pPr>
        <w:pStyle w:val="a7"/>
        <w:numPr>
          <w:ilvl w:val="0"/>
          <w:numId w:val="71"/>
        </w:numPr>
        <w:ind w:firstLineChars="0"/>
        <w:outlineLvl w:val="2"/>
        <w:rPr>
          <w:sz w:val="24"/>
          <w:szCs w:val="28"/>
        </w:rPr>
      </w:pPr>
      <w:r w:rsidRPr="00281688">
        <w:rPr>
          <w:rFonts w:hint="eastAsia"/>
          <w:b/>
          <w:sz w:val="24"/>
          <w:szCs w:val="28"/>
        </w:rPr>
        <w:t>删除重复数据</w:t>
      </w:r>
    </w:p>
    <w:p w:rsidR="00414AFD" w:rsidRPr="00281688" w:rsidRDefault="00414AFD" w:rsidP="005242FA">
      <w:pPr>
        <w:pStyle w:val="a7"/>
        <w:ind w:left="1260" w:firstLineChars="0" w:firstLine="0"/>
        <w:rPr>
          <w:sz w:val="24"/>
          <w:szCs w:val="28"/>
        </w:rPr>
      </w:pPr>
      <w:r w:rsidRPr="00281688">
        <w:rPr>
          <w:noProof/>
          <w:sz w:val="24"/>
          <w:szCs w:val="28"/>
        </w:rPr>
        <w:drawing>
          <wp:inline distT="0" distB="0" distL="0" distR="0" wp14:anchorId="5F4DE263" wp14:editId="49F2E3F4">
            <wp:extent cx="3218213" cy="896651"/>
            <wp:effectExtent l="0" t="0" r="1270" b="0"/>
            <wp:docPr id="6149" name="图片 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21376" cy="897532"/>
                    </a:xfrm>
                    <a:prstGeom prst="rect">
                      <a:avLst/>
                    </a:prstGeom>
                  </pic:spPr>
                </pic:pic>
              </a:graphicData>
            </a:graphic>
          </wp:inline>
        </w:drawing>
      </w:r>
    </w:p>
    <w:p w:rsidR="00414AFD" w:rsidRPr="00281688" w:rsidRDefault="00414AFD" w:rsidP="00414AFD">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sz w:val="24"/>
          <w:szCs w:val="28"/>
        </w:rPr>
        <w:t xml:space="preserve">DELETE FROM person WHERE </w:t>
      </w:r>
      <w:proofErr w:type="spellStart"/>
      <w:r w:rsidRPr="00281688">
        <w:rPr>
          <w:sz w:val="24"/>
          <w:szCs w:val="28"/>
        </w:rPr>
        <w:t>id</w:t>
      </w:r>
      <w:proofErr w:type="spellEnd"/>
      <w:r w:rsidRPr="00281688">
        <w:rPr>
          <w:sz w:val="24"/>
          <w:szCs w:val="28"/>
        </w:rPr>
        <w:t xml:space="preserve"> NOT IN (SELECT tab.id FROM </w:t>
      </w:r>
    </w:p>
    <w:p w:rsidR="00414AFD" w:rsidRPr="00281688" w:rsidRDefault="00414AFD" w:rsidP="00414AFD">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sz w:val="24"/>
          <w:szCs w:val="28"/>
        </w:rPr>
        <w:t>(SELECT  MAX(id) AS id FROM person GROUP BY NAME ,PASSWORD</w:t>
      </w:r>
    </w:p>
    <w:p w:rsidR="00414AFD" w:rsidRPr="00281688" w:rsidRDefault="00414AFD" w:rsidP="00414AFD">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sz w:val="24"/>
          <w:szCs w:val="28"/>
        </w:rPr>
        <w:t>) AS tab )</w:t>
      </w:r>
    </w:p>
    <w:p w:rsidR="00414AFD" w:rsidRPr="00281688" w:rsidRDefault="00414AFD" w:rsidP="00414AFD">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这里面的第一个关键点是如何确定哪些数据是重复的呢？这里通过</w:t>
      </w:r>
      <w:r w:rsidRPr="00281688">
        <w:rPr>
          <w:rFonts w:hint="eastAsia"/>
          <w:sz w:val="24"/>
          <w:szCs w:val="28"/>
        </w:rPr>
        <w:t xml:space="preserve"> group by </w:t>
      </w:r>
      <w:r w:rsidRPr="00281688">
        <w:rPr>
          <w:rFonts w:hint="eastAsia"/>
          <w:sz w:val="24"/>
          <w:szCs w:val="28"/>
        </w:rPr>
        <w:tab/>
      </w:r>
      <w:r w:rsidRPr="00281688">
        <w:rPr>
          <w:rFonts w:hint="eastAsia"/>
          <w:sz w:val="24"/>
          <w:szCs w:val="28"/>
        </w:rPr>
        <w:tab/>
      </w:r>
      <w:proofErr w:type="spellStart"/>
      <w:r w:rsidRPr="00281688">
        <w:rPr>
          <w:rFonts w:hint="eastAsia"/>
          <w:sz w:val="24"/>
          <w:szCs w:val="28"/>
        </w:rPr>
        <w:t>name,password</w:t>
      </w:r>
      <w:proofErr w:type="spellEnd"/>
      <w:r w:rsidRPr="00281688">
        <w:rPr>
          <w:rFonts w:hint="eastAsia"/>
          <w:sz w:val="24"/>
          <w:szCs w:val="28"/>
        </w:rPr>
        <w:t>来确定。只要同时满足这两个条件，就可以归为相同一组数据</w:t>
      </w:r>
    </w:p>
    <w:p w:rsidR="00414AFD" w:rsidRPr="00281688" w:rsidRDefault="00414AFD" w:rsidP="00414AFD">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第二个关键点是通过</w:t>
      </w:r>
      <w:r w:rsidRPr="00281688">
        <w:rPr>
          <w:rFonts w:hint="eastAsia"/>
          <w:sz w:val="24"/>
          <w:szCs w:val="28"/>
        </w:rPr>
        <w:t xml:space="preserve">max(id) </w:t>
      </w:r>
      <w:r w:rsidRPr="00281688">
        <w:rPr>
          <w:rFonts w:hint="eastAsia"/>
          <w:sz w:val="24"/>
          <w:szCs w:val="28"/>
        </w:rPr>
        <w:t>确定保留下的数据是</w:t>
      </w:r>
      <w:r w:rsidRPr="00281688">
        <w:rPr>
          <w:rFonts w:hint="eastAsia"/>
          <w:sz w:val="24"/>
          <w:szCs w:val="28"/>
        </w:rPr>
        <w:t>id</w:t>
      </w:r>
      <w:r w:rsidRPr="00281688">
        <w:rPr>
          <w:rFonts w:hint="eastAsia"/>
          <w:sz w:val="24"/>
          <w:szCs w:val="28"/>
        </w:rPr>
        <w:t>最大的。</w:t>
      </w:r>
    </w:p>
    <w:p w:rsidR="00414AFD" w:rsidRPr="00281688" w:rsidRDefault="00414AFD" w:rsidP="00414AFD">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第三点是</w:t>
      </w:r>
      <w:r w:rsidRPr="00281688">
        <w:rPr>
          <w:rFonts w:hint="eastAsia"/>
          <w:sz w:val="24"/>
          <w:szCs w:val="28"/>
        </w:rPr>
        <w:t xml:space="preserve"> </w:t>
      </w:r>
      <w:r w:rsidRPr="00281688">
        <w:rPr>
          <w:rFonts w:hint="eastAsia"/>
          <w:sz w:val="24"/>
          <w:szCs w:val="28"/>
        </w:rPr>
        <w:t>最内层的</w:t>
      </w:r>
      <w:r w:rsidRPr="00281688">
        <w:rPr>
          <w:rFonts w:hint="eastAsia"/>
          <w:sz w:val="24"/>
          <w:szCs w:val="28"/>
        </w:rPr>
        <w:t>select</w:t>
      </w:r>
      <w:r w:rsidRPr="00281688">
        <w:rPr>
          <w:rFonts w:hint="eastAsia"/>
          <w:sz w:val="24"/>
          <w:szCs w:val="28"/>
        </w:rPr>
        <w:t>语句的查询结果需要重启起名称为</w:t>
      </w:r>
      <w:r w:rsidRPr="00281688">
        <w:rPr>
          <w:rFonts w:hint="eastAsia"/>
          <w:sz w:val="24"/>
          <w:szCs w:val="28"/>
        </w:rPr>
        <w:t xml:space="preserve">tab </w:t>
      </w:r>
      <w:r w:rsidRPr="00281688">
        <w:rPr>
          <w:rFonts w:hint="eastAsia"/>
          <w:sz w:val="24"/>
          <w:szCs w:val="28"/>
        </w:rPr>
        <w:t>，再从</w:t>
      </w:r>
      <w:r w:rsidRPr="00281688">
        <w:rPr>
          <w:rFonts w:hint="eastAsia"/>
          <w:sz w:val="24"/>
          <w:szCs w:val="28"/>
        </w:rPr>
        <w:t>tab</w:t>
      </w:r>
      <w:r w:rsidRPr="00281688">
        <w:rPr>
          <w:rFonts w:hint="eastAsia"/>
          <w:sz w:val="24"/>
          <w:szCs w:val="28"/>
        </w:rPr>
        <w:tab/>
      </w:r>
      <w:r w:rsidRPr="00281688">
        <w:rPr>
          <w:rFonts w:hint="eastAsia"/>
          <w:sz w:val="24"/>
          <w:szCs w:val="28"/>
        </w:rPr>
        <w:tab/>
      </w:r>
      <w:r w:rsidRPr="00281688">
        <w:rPr>
          <w:rFonts w:hint="eastAsia"/>
          <w:sz w:val="24"/>
          <w:szCs w:val="28"/>
        </w:rPr>
        <w:tab/>
      </w:r>
      <w:r w:rsidRPr="00281688">
        <w:rPr>
          <w:rFonts w:hint="eastAsia"/>
          <w:sz w:val="24"/>
          <w:szCs w:val="28"/>
        </w:rPr>
        <w:t>中查出</w:t>
      </w:r>
      <w:r w:rsidRPr="00281688">
        <w:rPr>
          <w:rFonts w:hint="eastAsia"/>
          <w:sz w:val="24"/>
          <w:szCs w:val="28"/>
        </w:rPr>
        <w:t>id .</w:t>
      </w:r>
      <w:r w:rsidRPr="00281688">
        <w:rPr>
          <w:rFonts w:hint="eastAsia"/>
          <w:sz w:val="24"/>
          <w:szCs w:val="28"/>
        </w:rPr>
        <w:t>如果缺少这一步，语句会报错。</w:t>
      </w:r>
    </w:p>
    <w:p w:rsidR="00414AFD" w:rsidRPr="00281688" w:rsidRDefault="00414AFD" w:rsidP="00414AFD">
      <w:pPr>
        <w:pStyle w:val="a7"/>
        <w:ind w:left="720" w:firstLineChars="0" w:firstLine="0"/>
        <w:rPr>
          <w:sz w:val="24"/>
          <w:szCs w:val="28"/>
        </w:rPr>
      </w:pPr>
      <w:r w:rsidRPr="00281688">
        <w:rPr>
          <w:rFonts w:hint="eastAsia"/>
          <w:sz w:val="24"/>
          <w:szCs w:val="28"/>
        </w:rPr>
        <w:tab/>
      </w:r>
      <w:r w:rsidRPr="00281688">
        <w:rPr>
          <w:rFonts w:hint="eastAsia"/>
          <w:sz w:val="24"/>
          <w:szCs w:val="28"/>
        </w:rPr>
        <w:tab/>
      </w:r>
      <w:r w:rsidRPr="00281688">
        <w:rPr>
          <w:rFonts w:hint="eastAsia"/>
          <w:sz w:val="24"/>
          <w:szCs w:val="28"/>
        </w:rPr>
        <w:t>第四步是根据</w:t>
      </w:r>
      <w:r w:rsidRPr="00281688">
        <w:rPr>
          <w:rFonts w:hint="eastAsia"/>
          <w:sz w:val="24"/>
          <w:szCs w:val="28"/>
        </w:rPr>
        <w:t xml:space="preserve"> id not in </w:t>
      </w:r>
      <w:r w:rsidRPr="00281688">
        <w:rPr>
          <w:rFonts w:hint="eastAsia"/>
          <w:sz w:val="24"/>
          <w:szCs w:val="28"/>
        </w:rPr>
        <w:t>删除除最大</w:t>
      </w:r>
      <w:r w:rsidRPr="00281688">
        <w:rPr>
          <w:rFonts w:hint="eastAsia"/>
          <w:sz w:val="24"/>
          <w:szCs w:val="28"/>
        </w:rPr>
        <w:t>id</w:t>
      </w:r>
      <w:r w:rsidRPr="00281688">
        <w:rPr>
          <w:rFonts w:hint="eastAsia"/>
          <w:sz w:val="24"/>
          <w:szCs w:val="28"/>
        </w:rPr>
        <w:t>外的所有数据</w:t>
      </w:r>
    </w:p>
    <w:p w:rsidR="0029409A" w:rsidRPr="00281688" w:rsidRDefault="0029409A" w:rsidP="00E40243">
      <w:pPr>
        <w:pStyle w:val="a7"/>
        <w:numPr>
          <w:ilvl w:val="0"/>
          <w:numId w:val="71"/>
        </w:numPr>
        <w:ind w:firstLineChars="0"/>
        <w:outlineLvl w:val="2"/>
        <w:rPr>
          <w:b/>
          <w:sz w:val="24"/>
          <w:szCs w:val="28"/>
        </w:rPr>
      </w:pPr>
      <w:r w:rsidRPr="00281688">
        <w:rPr>
          <w:rFonts w:hint="eastAsia"/>
          <w:b/>
          <w:sz w:val="24"/>
          <w:szCs w:val="28"/>
        </w:rPr>
        <w:t>省市县三级联动数据库是怎么设计的</w:t>
      </w:r>
    </w:p>
    <w:p w:rsidR="0029409A" w:rsidRPr="00281688" w:rsidRDefault="0029409A" w:rsidP="0029409A">
      <w:pPr>
        <w:pStyle w:val="a7"/>
        <w:ind w:left="1260" w:firstLine="480"/>
        <w:rPr>
          <w:sz w:val="24"/>
          <w:szCs w:val="28"/>
        </w:rPr>
      </w:pPr>
      <w:r w:rsidRPr="00281688">
        <w:rPr>
          <w:rFonts w:hint="eastAsia"/>
          <w:sz w:val="24"/>
          <w:szCs w:val="28"/>
        </w:rPr>
        <w:t xml:space="preserve"> </w:t>
      </w:r>
      <w:r w:rsidRPr="00281688">
        <w:rPr>
          <w:sz w:val="24"/>
          <w:szCs w:val="28"/>
        </w:rPr>
        <w:t>CREATE TABLE</w:t>
      </w:r>
      <w:r w:rsidRPr="00281688">
        <w:rPr>
          <w:rFonts w:hint="eastAsia"/>
          <w:sz w:val="24"/>
          <w:szCs w:val="28"/>
        </w:rPr>
        <w:t xml:space="preserve"> </w:t>
      </w:r>
      <w:proofErr w:type="spellStart"/>
      <w:r w:rsidRPr="00281688">
        <w:rPr>
          <w:rFonts w:hint="eastAsia"/>
          <w:sz w:val="24"/>
          <w:szCs w:val="28"/>
        </w:rPr>
        <w:t>t_</w:t>
      </w:r>
      <w:r w:rsidRPr="00281688">
        <w:rPr>
          <w:sz w:val="24"/>
          <w:szCs w:val="28"/>
        </w:rPr>
        <w:t>area</w:t>
      </w:r>
      <w:proofErr w:type="spellEnd"/>
      <w:r w:rsidRPr="00281688">
        <w:rPr>
          <w:sz w:val="24"/>
          <w:szCs w:val="28"/>
        </w:rPr>
        <w:t xml:space="preserve"> (</w:t>
      </w:r>
    </w:p>
    <w:p w:rsidR="0029409A" w:rsidRPr="00281688" w:rsidRDefault="0029409A" w:rsidP="0029409A">
      <w:pPr>
        <w:pStyle w:val="a7"/>
        <w:ind w:left="1260" w:firstLine="480"/>
        <w:rPr>
          <w:sz w:val="24"/>
          <w:szCs w:val="28"/>
        </w:rPr>
      </w:pPr>
      <w:r w:rsidRPr="00281688">
        <w:rPr>
          <w:sz w:val="24"/>
          <w:szCs w:val="28"/>
        </w:rPr>
        <w:t xml:space="preserve">  id int(11) NOT NULL </w:t>
      </w:r>
      <w:proofErr w:type="spellStart"/>
      <w:r w:rsidRPr="00281688">
        <w:rPr>
          <w:sz w:val="24"/>
          <w:szCs w:val="28"/>
        </w:rPr>
        <w:t>auto_increment</w:t>
      </w:r>
      <w:proofErr w:type="spellEnd"/>
      <w:r w:rsidRPr="00281688">
        <w:rPr>
          <w:sz w:val="24"/>
          <w:szCs w:val="28"/>
        </w:rPr>
        <w:t>,</w:t>
      </w:r>
    </w:p>
    <w:p w:rsidR="0029409A" w:rsidRPr="00281688" w:rsidRDefault="0029409A" w:rsidP="0029409A">
      <w:pPr>
        <w:pStyle w:val="a7"/>
        <w:ind w:left="1260" w:firstLine="480"/>
        <w:rPr>
          <w:sz w:val="24"/>
          <w:szCs w:val="28"/>
        </w:rPr>
      </w:pPr>
      <w:r w:rsidRPr="00281688">
        <w:rPr>
          <w:sz w:val="24"/>
          <w:szCs w:val="28"/>
        </w:rPr>
        <w:lastRenderedPageBreak/>
        <w:t xml:space="preserve">  </w:t>
      </w:r>
      <w:proofErr w:type="spellStart"/>
      <w:r w:rsidRPr="00281688">
        <w:rPr>
          <w:rFonts w:hint="eastAsia"/>
          <w:sz w:val="24"/>
          <w:szCs w:val="28"/>
        </w:rPr>
        <w:t>area_id</w:t>
      </w:r>
      <w:proofErr w:type="spellEnd"/>
      <w:r w:rsidRPr="00281688">
        <w:rPr>
          <w:sz w:val="24"/>
          <w:szCs w:val="28"/>
        </w:rPr>
        <w:t xml:space="preserve"> varchar(50) default NULL,</w:t>
      </w:r>
    </w:p>
    <w:p w:rsidR="0029409A" w:rsidRPr="00281688" w:rsidRDefault="0029409A" w:rsidP="0029409A">
      <w:pPr>
        <w:pStyle w:val="a7"/>
        <w:ind w:left="1260" w:firstLine="480"/>
        <w:rPr>
          <w:sz w:val="24"/>
          <w:szCs w:val="28"/>
        </w:rPr>
      </w:pPr>
      <w:r w:rsidRPr="00281688">
        <w:rPr>
          <w:sz w:val="24"/>
          <w:szCs w:val="28"/>
        </w:rPr>
        <w:t xml:space="preserve">  </w:t>
      </w:r>
      <w:proofErr w:type="spellStart"/>
      <w:r w:rsidRPr="00281688">
        <w:rPr>
          <w:sz w:val="24"/>
          <w:szCs w:val="28"/>
        </w:rPr>
        <w:t>area</w:t>
      </w:r>
      <w:r w:rsidRPr="00281688">
        <w:rPr>
          <w:rFonts w:hint="eastAsia"/>
          <w:sz w:val="24"/>
          <w:szCs w:val="28"/>
        </w:rPr>
        <w:t>_name</w:t>
      </w:r>
      <w:proofErr w:type="spellEnd"/>
      <w:r w:rsidRPr="00281688">
        <w:rPr>
          <w:sz w:val="24"/>
          <w:szCs w:val="28"/>
        </w:rPr>
        <w:t xml:space="preserve"> varchar(60) default NULL,</w:t>
      </w:r>
    </w:p>
    <w:p w:rsidR="0029409A" w:rsidRPr="00281688" w:rsidRDefault="0029409A" w:rsidP="0029409A">
      <w:pPr>
        <w:pStyle w:val="a7"/>
        <w:ind w:left="1260" w:firstLine="480"/>
        <w:rPr>
          <w:sz w:val="24"/>
          <w:szCs w:val="28"/>
        </w:rPr>
      </w:pPr>
      <w:r w:rsidRPr="00281688">
        <w:rPr>
          <w:sz w:val="24"/>
          <w:szCs w:val="28"/>
        </w:rPr>
        <w:t xml:space="preserve">  </w:t>
      </w:r>
      <w:proofErr w:type="spellStart"/>
      <w:r w:rsidRPr="00281688">
        <w:rPr>
          <w:rFonts w:hint="eastAsia"/>
          <w:sz w:val="24"/>
          <w:szCs w:val="28"/>
        </w:rPr>
        <w:t>area_parentId</w:t>
      </w:r>
      <w:proofErr w:type="spellEnd"/>
      <w:r w:rsidRPr="00281688">
        <w:rPr>
          <w:sz w:val="24"/>
          <w:szCs w:val="28"/>
        </w:rPr>
        <w:t xml:space="preserve"> varchar(6) default NULL,</w:t>
      </w:r>
    </w:p>
    <w:p w:rsidR="0029409A" w:rsidRPr="00281688" w:rsidRDefault="0029409A" w:rsidP="0029409A">
      <w:pPr>
        <w:pStyle w:val="a7"/>
        <w:ind w:left="1260" w:firstLine="480"/>
        <w:rPr>
          <w:sz w:val="24"/>
          <w:szCs w:val="28"/>
        </w:rPr>
      </w:pPr>
      <w:r w:rsidRPr="00281688">
        <w:rPr>
          <w:sz w:val="24"/>
          <w:szCs w:val="28"/>
        </w:rPr>
        <w:t xml:space="preserve">  primary key(</w:t>
      </w:r>
      <w:r w:rsidRPr="00281688">
        <w:rPr>
          <w:rFonts w:hint="eastAsia"/>
          <w:sz w:val="24"/>
          <w:szCs w:val="28"/>
        </w:rPr>
        <w:t>id</w:t>
      </w:r>
      <w:r w:rsidRPr="00281688">
        <w:rPr>
          <w:sz w:val="24"/>
          <w:szCs w:val="28"/>
        </w:rPr>
        <w:t>)</w:t>
      </w:r>
    </w:p>
    <w:p w:rsidR="0029409A" w:rsidRPr="00281688" w:rsidRDefault="0029409A" w:rsidP="0029409A">
      <w:pPr>
        <w:pStyle w:val="a7"/>
        <w:ind w:left="1260" w:firstLine="480"/>
        <w:rPr>
          <w:sz w:val="24"/>
          <w:szCs w:val="28"/>
        </w:rPr>
      </w:pPr>
      <w:r w:rsidRPr="00281688">
        <w:rPr>
          <w:sz w:val="24"/>
          <w:szCs w:val="28"/>
        </w:rPr>
        <w:t>) ENGINE=</w:t>
      </w:r>
      <w:proofErr w:type="spellStart"/>
      <w:r w:rsidRPr="00281688">
        <w:rPr>
          <w:sz w:val="24"/>
          <w:szCs w:val="28"/>
        </w:rPr>
        <w:t>MyISAM</w:t>
      </w:r>
      <w:proofErr w:type="spellEnd"/>
      <w:r w:rsidRPr="00281688">
        <w:rPr>
          <w:sz w:val="24"/>
          <w:szCs w:val="28"/>
        </w:rPr>
        <w:t xml:space="preserve"> AUTO_INCREMENT=3145 DEFAULT CHARSET=utf8;</w:t>
      </w:r>
    </w:p>
    <w:p w:rsidR="0029409A" w:rsidRPr="00281688" w:rsidRDefault="0029409A" w:rsidP="0029409A">
      <w:pPr>
        <w:pStyle w:val="a7"/>
        <w:ind w:left="1260" w:firstLine="480"/>
        <w:rPr>
          <w:sz w:val="24"/>
          <w:szCs w:val="28"/>
        </w:rPr>
      </w:pPr>
      <w:r w:rsidRPr="00281688">
        <w:rPr>
          <w:rFonts w:hint="eastAsia"/>
          <w:sz w:val="24"/>
          <w:szCs w:val="28"/>
        </w:rPr>
        <w:t xml:space="preserve">INSERT INTO </w:t>
      </w:r>
      <w:proofErr w:type="spellStart"/>
      <w:r w:rsidRPr="00281688">
        <w:rPr>
          <w:rFonts w:hint="eastAsia"/>
          <w:sz w:val="24"/>
          <w:szCs w:val="28"/>
        </w:rPr>
        <w:t>t_area</w:t>
      </w:r>
      <w:proofErr w:type="spellEnd"/>
      <w:r w:rsidRPr="00281688">
        <w:rPr>
          <w:rFonts w:hint="eastAsia"/>
          <w:sz w:val="24"/>
          <w:szCs w:val="28"/>
        </w:rPr>
        <w:t xml:space="preserve"> VALUES (1,'100','</w:t>
      </w:r>
      <w:r w:rsidRPr="00281688">
        <w:rPr>
          <w:rFonts w:hint="eastAsia"/>
          <w:sz w:val="24"/>
          <w:szCs w:val="28"/>
        </w:rPr>
        <w:t>河北省</w:t>
      </w:r>
      <w:r w:rsidRPr="00281688">
        <w:rPr>
          <w:rFonts w:hint="eastAsia"/>
          <w:sz w:val="24"/>
          <w:szCs w:val="28"/>
        </w:rPr>
        <w:t>','0');</w:t>
      </w:r>
    </w:p>
    <w:p w:rsidR="00054BF0" w:rsidRPr="00281688" w:rsidRDefault="0029409A" w:rsidP="0089747B">
      <w:pPr>
        <w:pStyle w:val="a7"/>
        <w:ind w:left="1260" w:firstLine="480"/>
        <w:rPr>
          <w:sz w:val="24"/>
          <w:szCs w:val="28"/>
        </w:rPr>
      </w:pPr>
      <w:r w:rsidRPr="00281688">
        <w:rPr>
          <w:rFonts w:hint="eastAsia"/>
          <w:sz w:val="24"/>
          <w:szCs w:val="28"/>
        </w:rPr>
        <w:t xml:space="preserve">INSERT INTO </w:t>
      </w:r>
      <w:proofErr w:type="spellStart"/>
      <w:r w:rsidRPr="00281688">
        <w:rPr>
          <w:rFonts w:hint="eastAsia"/>
          <w:sz w:val="24"/>
          <w:szCs w:val="28"/>
        </w:rPr>
        <w:t>t_area</w:t>
      </w:r>
      <w:proofErr w:type="spellEnd"/>
      <w:r w:rsidRPr="00281688">
        <w:rPr>
          <w:rFonts w:hint="eastAsia"/>
          <w:sz w:val="24"/>
          <w:szCs w:val="28"/>
        </w:rPr>
        <w:t xml:space="preserve"> VALUES (2,'220999','</w:t>
      </w:r>
      <w:r w:rsidRPr="00281688">
        <w:rPr>
          <w:rFonts w:hint="eastAsia"/>
          <w:sz w:val="24"/>
          <w:szCs w:val="28"/>
        </w:rPr>
        <w:t>石家庄市</w:t>
      </w:r>
      <w:r w:rsidRPr="00281688">
        <w:rPr>
          <w:rFonts w:hint="eastAsia"/>
          <w:sz w:val="24"/>
          <w:szCs w:val="28"/>
        </w:rPr>
        <w:t>','100');</w:t>
      </w:r>
    </w:p>
    <w:p w:rsidR="0089747B" w:rsidRPr="00281688" w:rsidRDefault="0089747B" w:rsidP="00E40243">
      <w:pPr>
        <w:pStyle w:val="a7"/>
        <w:numPr>
          <w:ilvl w:val="0"/>
          <w:numId w:val="71"/>
        </w:numPr>
        <w:ind w:firstLineChars="0"/>
        <w:outlineLvl w:val="2"/>
        <w:rPr>
          <w:b/>
          <w:sz w:val="24"/>
          <w:szCs w:val="28"/>
        </w:rPr>
      </w:pPr>
      <w:proofErr w:type="spellStart"/>
      <w:r w:rsidRPr="00281688">
        <w:rPr>
          <w:b/>
          <w:sz w:val="24"/>
          <w:szCs w:val="28"/>
        </w:rPr>
        <w:t>S</w:t>
      </w:r>
      <w:r w:rsidRPr="00281688">
        <w:rPr>
          <w:rFonts w:hint="eastAsia"/>
          <w:b/>
          <w:sz w:val="24"/>
          <w:szCs w:val="28"/>
        </w:rPr>
        <w:t>ql</w:t>
      </w:r>
      <w:proofErr w:type="spellEnd"/>
      <w:r w:rsidRPr="00281688">
        <w:rPr>
          <w:rFonts w:hint="eastAsia"/>
          <w:b/>
          <w:sz w:val="24"/>
          <w:szCs w:val="28"/>
        </w:rPr>
        <w:t>练习</w:t>
      </w:r>
      <w:r w:rsidRPr="00281688">
        <w:rPr>
          <w:rFonts w:hint="eastAsia"/>
          <w:b/>
          <w:sz w:val="24"/>
          <w:szCs w:val="28"/>
        </w:rPr>
        <w:t>1</w:t>
      </w:r>
    </w:p>
    <w:p w:rsidR="0089747B" w:rsidRPr="00281688" w:rsidRDefault="0089747B" w:rsidP="008A7408">
      <w:pPr>
        <w:pStyle w:val="a7"/>
        <w:ind w:left="720" w:firstLineChars="0" w:firstLine="0"/>
        <w:rPr>
          <w:color w:val="000000"/>
          <w:sz w:val="24"/>
          <w:szCs w:val="28"/>
        </w:rPr>
      </w:pPr>
      <w:r w:rsidRPr="00281688">
        <w:rPr>
          <w:rFonts w:hint="eastAsia"/>
          <w:color w:val="000000"/>
          <w:sz w:val="24"/>
          <w:szCs w:val="28"/>
        </w:rPr>
        <w:tab/>
      </w:r>
      <w:r w:rsidRPr="00281688">
        <w:rPr>
          <w:rFonts w:hint="eastAsia"/>
          <w:sz w:val="24"/>
          <w:szCs w:val="28"/>
        </w:rPr>
        <w:tab/>
      </w:r>
      <w:r w:rsidRPr="00281688">
        <w:rPr>
          <w:sz w:val="24"/>
          <w:szCs w:val="28"/>
        </w:rPr>
        <w:t>Student(S#,</w:t>
      </w:r>
      <w:proofErr w:type="spellStart"/>
      <w:r w:rsidRPr="00281688">
        <w:rPr>
          <w:sz w:val="24"/>
          <w:szCs w:val="28"/>
        </w:rPr>
        <w:t>Sname,Sage,Ssex</w:t>
      </w:r>
      <w:proofErr w:type="spellEnd"/>
      <w:r w:rsidRPr="00281688">
        <w:rPr>
          <w:sz w:val="24"/>
          <w:szCs w:val="28"/>
        </w:rPr>
        <w:t xml:space="preserve">) </w:t>
      </w:r>
      <w:r w:rsidRPr="00281688">
        <w:rPr>
          <w:sz w:val="24"/>
          <w:szCs w:val="28"/>
        </w:rPr>
        <w:t>学生表</w:t>
      </w:r>
      <w:r w:rsidRPr="00281688">
        <w:rPr>
          <w:sz w:val="24"/>
          <w:szCs w:val="28"/>
        </w:rPr>
        <w:t xml:space="preserve"> </w:t>
      </w:r>
      <w:r w:rsidRPr="00281688">
        <w:rPr>
          <w:sz w:val="24"/>
          <w:szCs w:val="28"/>
        </w:rPr>
        <w:br/>
      </w:r>
      <w:r w:rsidRPr="00281688">
        <w:rPr>
          <w:rFonts w:hint="eastAsia"/>
          <w:sz w:val="24"/>
          <w:szCs w:val="28"/>
        </w:rPr>
        <w:tab/>
      </w:r>
      <w:r w:rsidRPr="00281688">
        <w:rPr>
          <w:rFonts w:hint="eastAsia"/>
          <w:sz w:val="24"/>
          <w:szCs w:val="28"/>
        </w:rPr>
        <w:tab/>
      </w:r>
      <w:r w:rsidRPr="00281688">
        <w:rPr>
          <w:sz w:val="24"/>
          <w:szCs w:val="28"/>
        </w:rPr>
        <w:t>Course(C#,</w:t>
      </w:r>
      <w:proofErr w:type="spellStart"/>
      <w:r w:rsidRPr="00281688">
        <w:rPr>
          <w:sz w:val="24"/>
          <w:szCs w:val="28"/>
        </w:rPr>
        <w:t>Cname,T</w:t>
      </w:r>
      <w:proofErr w:type="spellEnd"/>
      <w:r w:rsidRPr="00281688">
        <w:rPr>
          <w:sz w:val="24"/>
          <w:szCs w:val="28"/>
        </w:rPr>
        <w:t xml:space="preserve">#) </w:t>
      </w:r>
      <w:r w:rsidRPr="00281688">
        <w:rPr>
          <w:sz w:val="24"/>
          <w:szCs w:val="28"/>
        </w:rPr>
        <w:t>课程表</w:t>
      </w:r>
      <w:r w:rsidRPr="00281688">
        <w:rPr>
          <w:sz w:val="24"/>
          <w:szCs w:val="28"/>
        </w:rPr>
        <w:t xml:space="preserve"> </w:t>
      </w:r>
      <w:r w:rsidRPr="00281688">
        <w:rPr>
          <w:sz w:val="24"/>
          <w:szCs w:val="28"/>
        </w:rPr>
        <w:br/>
      </w:r>
      <w:r w:rsidRPr="00281688">
        <w:rPr>
          <w:rFonts w:hint="eastAsia"/>
          <w:sz w:val="24"/>
          <w:szCs w:val="28"/>
        </w:rPr>
        <w:tab/>
      </w:r>
      <w:r w:rsidRPr="00281688">
        <w:rPr>
          <w:rFonts w:hint="eastAsia"/>
          <w:sz w:val="24"/>
          <w:szCs w:val="28"/>
        </w:rPr>
        <w:tab/>
      </w:r>
      <w:r w:rsidRPr="00281688">
        <w:rPr>
          <w:sz w:val="24"/>
          <w:szCs w:val="28"/>
        </w:rPr>
        <w:t>SC(</w:t>
      </w:r>
      <w:proofErr w:type="spellStart"/>
      <w:r w:rsidRPr="00281688">
        <w:rPr>
          <w:sz w:val="24"/>
          <w:szCs w:val="28"/>
        </w:rPr>
        <w:t>S#,C#,score</w:t>
      </w:r>
      <w:proofErr w:type="spellEnd"/>
      <w:r w:rsidRPr="00281688">
        <w:rPr>
          <w:sz w:val="24"/>
          <w:szCs w:val="28"/>
        </w:rPr>
        <w:t xml:space="preserve">) </w:t>
      </w:r>
      <w:r w:rsidRPr="00281688">
        <w:rPr>
          <w:sz w:val="24"/>
          <w:szCs w:val="28"/>
        </w:rPr>
        <w:t>成绩表</w:t>
      </w:r>
      <w:r w:rsidRPr="00281688">
        <w:rPr>
          <w:sz w:val="24"/>
          <w:szCs w:val="28"/>
        </w:rPr>
        <w:t xml:space="preserve"> </w:t>
      </w:r>
      <w:r w:rsidRPr="00281688">
        <w:rPr>
          <w:sz w:val="24"/>
          <w:szCs w:val="28"/>
        </w:rPr>
        <w:br/>
      </w:r>
      <w:r w:rsidRPr="00281688">
        <w:rPr>
          <w:rFonts w:hint="eastAsia"/>
          <w:sz w:val="24"/>
          <w:szCs w:val="28"/>
        </w:rPr>
        <w:tab/>
      </w:r>
      <w:r w:rsidRPr="00281688">
        <w:rPr>
          <w:rFonts w:hint="eastAsia"/>
          <w:sz w:val="24"/>
          <w:szCs w:val="28"/>
        </w:rPr>
        <w:tab/>
      </w:r>
      <w:r w:rsidRPr="00281688">
        <w:rPr>
          <w:sz w:val="24"/>
          <w:szCs w:val="28"/>
        </w:rPr>
        <w:t>Teacher(T#,</w:t>
      </w:r>
      <w:proofErr w:type="spellStart"/>
      <w:r w:rsidRPr="00281688">
        <w:rPr>
          <w:sz w:val="24"/>
          <w:szCs w:val="28"/>
        </w:rPr>
        <w:t>Tname</w:t>
      </w:r>
      <w:proofErr w:type="spellEnd"/>
      <w:r w:rsidRPr="00281688">
        <w:rPr>
          <w:sz w:val="24"/>
          <w:szCs w:val="28"/>
        </w:rPr>
        <w:t xml:space="preserve">) </w:t>
      </w:r>
      <w:r w:rsidRPr="00281688">
        <w:rPr>
          <w:sz w:val="24"/>
          <w:szCs w:val="28"/>
        </w:rPr>
        <w:t>教师表</w:t>
      </w:r>
    </w:p>
    <w:p w:rsidR="0089747B" w:rsidRPr="00281688" w:rsidRDefault="0089747B" w:rsidP="0089747B">
      <w:pPr>
        <w:rPr>
          <w:color w:val="000000"/>
          <w:sz w:val="24"/>
          <w:szCs w:val="28"/>
        </w:rPr>
      </w:pPr>
      <w:r w:rsidRPr="00281688">
        <w:rPr>
          <w:color w:val="000000"/>
          <w:sz w:val="24"/>
          <w:szCs w:val="28"/>
        </w:rPr>
        <w:t>问题：</w:t>
      </w:r>
      <w:r w:rsidRPr="00281688">
        <w:rPr>
          <w:color w:val="000000"/>
          <w:sz w:val="24"/>
          <w:szCs w:val="28"/>
        </w:rPr>
        <w:t xml:space="preserve"> </w:t>
      </w:r>
      <w:r w:rsidRPr="00281688">
        <w:rPr>
          <w:color w:val="000000"/>
          <w:sz w:val="24"/>
          <w:szCs w:val="28"/>
        </w:rPr>
        <w:br/>
      </w:r>
      <w:r w:rsidRPr="00281688">
        <w:rPr>
          <w:b/>
          <w:bCs/>
          <w:color w:val="800000"/>
          <w:sz w:val="24"/>
          <w:szCs w:val="28"/>
        </w:rPr>
        <w:t>1</w:t>
      </w:r>
      <w:r w:rsidRPr="00281688">
        <w:rPr>
          <w:color w:val="000000"/>
          <w:sz w:val="24"/>
          <w:szCs w:val="28"/>
        </w:rPr>
        <w:t>、查询</w:t>
      </w:r>
      <w:r w:rsidRPr="00281688">
        <w:rPr>
          <w:color w:val="000000"/>
          <w:sz w:val="24"/>
          <w:szCs w:val="28"/>
        </w:rPr>
        <w:t>“</w:t>
      </w:r>
      <w:r w:rsidRPr="00281688">
        <w:rPr>
          <w:b/>
          <w:bCs/>
          <w:color w:val="800000"/>
          <w:sz w:val="24"/>
          <w:szCs w:val="28"/>
        </w:rPr>
        <w:t>001</w:t>
      </w:r>
      <w:r w:rsidRPr="00281688">
        <w:rPr>
          <w:color w:val="000000"/>
          <w:sz w:val="24"/>
          <w:szCs w:val="28"/>
        </w:rPr>
        <w:t>”</w:t>
      </w:r>
      <w:r w:rsidRPr="00281688">
        <w:rPr>
          <w:color w:val="000000"/>
          <w:sz w:val="24"/>
          <w:szCs w:val="28"/>
        </w:rPr>
        <w:t>课程比</w:t>
      </w:r>
      <w:r w:rsidRPr="00281688">
        <w:rPr>
          <w:color w:val="000000"/>
          <w:sz w:val="24"/>
          <w:szCs w:val="28"/>
        </w:rPr>
        <w:t>“</w:t>
      </w:r>
      <w:r w:rsidRPr="00281688">
        <w:rPr>
          <w:b/>
          <w:bCs/>
          <w:color w:val="800000"/>
          <w:sz w:val="24"/>
          <w:szCs w:val="28"/>
        </w:rPr>
        <w:t>002</w:t>
      </w:r>
      <w:r w:rsidRPr="00281688">
        <w:rPr>
          <w:color w:val="000000"/>
          <w:sz w:val="24"/>
          <w:szCs w:val="28"/>
        </w:rPr>
        <w:t>”</w:t>
      </w:r>
      <w:r w:rsidRPr="00281688">
        <w:rPr>
          <w:color w:val="000000"/>
          <w:sz w:val="24"/>
          <w:szCs w:val="28"/>
        </w:rPr>
        <w:t>课程成绩高的所有学生的学号；</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a.S</w:t>
      </w:r>
      <w:proofErr w:type="spellEnd"/>
      <w:r w:rsidRPr="00281688">
        <w:rPr>
          <w:color w:val="000000"/>
          <w:sz w:val="24"/>
          <w:szCs w:val="28"/>
        </w:rPr>
        <w:t xml:space="preserve"># </w:t>
      </w:r>
      <w:r w:rsidRPr="00281688">
        <w:rPr>
          <w:color w:val="0000FF"/>
          <w:sz w:val="24"/>
          <w:szCs w:val="28"/>
        </w:rPr>
        <w:t>from</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s#,score</w:t>
      </w:r>
      <w:proofErr w:type="spellEnd"/>
      <w:r w:rsidRPr="00281688">
        <w:rPr>
          <w:color w:val="000000"/>
          <w:sz w:val="24"/>
          <w:szCs w:val="28"/>
        </w:rPr>
        <w:t xml:space="preserve"> </w:t>
      </w:r>
      <w:r w:rsidRPr="00281688">
        <w:rPr>
          <w:color w:val="0000FF"/>
          <w:sz w:val="24"/>
          <w:szCs w:val="28"/>
        </w:rPr>
        <w:t>from</w:t>
      </w:r>
      <w:r w:rsidRPr="00281688">
        <w:rPr>
          <w:color w:val="000000"/>
          <w:sz w:val="24"/>
          <w:szCs w:val="28"/>
        </w:rPr>
        <w:t xml:space="preserve"> SC </w:t>
      </w:r>
      <w:r w:rsidRPr="00281688">
        <w:rPr>
          <w:color w:val="0000FF"/>
          <w:sz w:val="24"/>
          <w:szCs w:val="28"/>
        </w:rPr>
        <w:t>where</w:t>
      </w:r>
      <w:r w:rsidRPr="00281688">
        <w:rPr>
          <w:color w:val="000000"/>
          <w:sz w:val="24"/>
          <w:szCs w:val="28"/>
        </w:rPr>
        <w:t xml:space="preserve"> C#</w:t>
      </w:r>
      <w:r w:rsidRPr="00281688">
        <w:rPr>
          <w:color w:val="808080"/>
          <w:sz w:val="24"/>
          <w:szCs w:val="28"/>
        </w:rPr>
        <w:t>=</w:t>
      </w:r>
      <w:r w:rsidRPr="00281688">
        <w:rPr>
          <w:color w:val="FF0000"/>
          <w:sz w:val="24"/>
          <w:szCs w:val="28"/>
        </w:rPr>
        <w:t>'001'</w:t>
      </w:r>
      <w:r w:rsidRPr="00281688">
        <w:rPr>
          <w:color w:val="000000"/>
          <w:sz w:val="24"/>
          <w:szCs w:val="28"/>
        </w:rPr>
        <w:t>) a,(</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s#,score</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w:t>
      </w:r>
      <w:r w:rsidRPr="00281688">
        <w:rPr>
          <w:color w:val="0000FF"/>
          <w:sz w:val="24"/>
          <w:szCs w:val="28"/>
        </w:rPr>
        <w:t>where</w:t>
      </w:r>
      <w:r w:rsidRPr="00281688">
        <w:rPr>
          <w:color w:val="000000"/>
          <w:sz w:val="24"/>
          <w:szCs w:val="28"/>
        </w:rPr>
        <w:t xml:space="preserve"> C#</w:t>
      </w:r>
      <w:r w:rsidRPr="00281688">
        <w:rPr>
          <w:color w:val="808080"/>
          <w:sz w:val="24"/>
          <w:szCs w:val="28"/>
        </w:rPr>
        <w:t>=</w:t>
      </w:r>
      <w:r w:rsidRPr="00281688">
        <w:rPr>
          <w:color w:val="FF0000"/>
          <w:sz w:val="24"/>
          <w:szCs w:val="28"/>
        </w:rPr>
        <w:t>'002'</w:t>
      </w:r>
      <w:r w:rsidRPr="00281688">
        <w:rPr>
          <w:color w:val="000000"/>
          <w:sz w:val="24"/>
          <w:szCs w:val="28"/>
        </w:rPr>
        <w:t xml:space="preserve">) b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a.score</w:t>
      </w:r>
      <w:proofErr w:type="spellEnd"/>
      <w:r w:rsidRPr="00281688">
        <w:rPr>
          <w:color w:val="808080"/>
          <w:sz w:val="24"/>
          <w:szCs w:val="28"/>
        </w:rPr>
        <w:t>&gt;</w:t>
      </w:r>
      <w:proofErr w:type="spellStart"/>
      <w:r w:rsidRPr="00281688">
        <w:rPr>
          <w:color w:val="000000"/>
          <w:sz w:val="24"/>
          <w:szCs w:val="28"/>
        </w:rPr>
        <w:t>b.score</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w:t>
      </w:r>
      <w:proofErr w:type="spellStart"/>
      <w:r w:rsidRPr="00281688">
        <w:rPr>
          <w:color w:val="000000"/>
          <w:sz w:val="24"/>
          <w:szCs w:val="28"/>
        </w:rPr>
        <w:t>a.s</w:t>
      </w:r>
      <w:proofErr w:type="spellEnd"/>
      <w:r w:rsidRPr="00281688">
        <w:rPr>
          <w:color w:val="000000"/>
          <w:sz w:val="24"/>
          <w:szCs w:val="28"/>
        </w:rPr>
        <w:t>#</w:t>
      </w:r>
      <w:r w:rsidRPr="00281688">
        <w:rPr>
          <w:color w:val="808080"/>
          <w:sz w:val="24"/>
          <w:szCs w:val="28"/>
        </w:rPr>
        <w:t>=</w:t>
      </w:r>
      <w:proofErr w:type="spellStart"/>
      <w:r w:rsidRPr="00281688">
        <w:rPr>
          <w:color w:val="000000"/>
          <w:sz w:val="24"/>
          <w:szCs w:val="28"/>
        </w:rPr>
        <w:t>b.s</w:t>
      </w:r>
      <w:proofErr w:type="spellEnd"/>
      <w:r w:rsidRPr="00281688">
        <w:rPr>
          <w:color w:val="000000"/>
          <w:sz w:val="24"/>
          <w:szCs w:val="28"/>
        </w:rPr>
        <w:t xml:space="preserve">#; </w:t>
      </w:r>
      <w:r w:rsidRPr="00281688">
        <w:rPr>
          <w:color w:val="000000"/>
          <w:sz w:val="24"/>
          <w:szCs w:val="28"/>
        </w:rPr>
        <w:br/>
      </w:r>
      <w:r w:rsidRPr="00281688">
        <w:rPr>
          <w:b/>
          <w:bCs/>
          <w:color w:val="800000"/>
          <w:sz w:val="24"/>
          <w:szCs w:val="28"/>
        </w:rPr>
        <w:t>2</w:t>
      </w:r>
      <w:r w:rsidRPr="00281688">
        <w:rPr>
          <w:color w:val="000000"/>
          <w:sz w:val="24"/>
          <w:szCs w:val="28"/>
        </w:rPr>
        <w:t>、查询平均成绩大于</w:t>
      </w:r>
      <w:r w:rsidRPr="00281688">
        <w:rPr>
          <w:color w:val="000000"/>
          <w:sz w:val="24"/>
          <w:szCs w:val="28"/>
        </w:rPr>
        <w:t>60</w:t>
      </w:r>
      <w:r w:rsidRPr="00281688">
        <w:rPr>
          <w:color w:val="000000"/>
          <w:sz w:val="24"/>
          <w:szCs w:val="28"/>
        </w:rPr>
        <w:t>分的同学的学号和平均成绩；</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S#,</w:t>
      </w:r>
      <w:r w:rsidRPr="00281688">
        <w:rPr>
          <w:color w:val="FF00FF"/>
          <w:sz w:val="24"/>
          <w:szCs w:val="28"/>
        </w:rPr>
        <w:t>avg</w:t>
      </w:r>
      <w:proofErr w:type="spellEnd"/>
      <w:r w:rsidRPr="00281688">
        <w:rPr>
          <w:color w:val="000000"/>
          <w:sz w:val="24"/>
          <w:szCs w:val="28"/>
        </w:rPr>
        <w:t xml:space="preserve">(score)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sc</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S# </w:t>
      </w:r>
      <w:r w:rsidRPr="00281688">
        <w:rPr>
          <w:color w:val="0000FF"/>
          <w:sz w:val="24"/>
          <w:szCs w:val="28"/>
        </w:rPr>
        <w:t>having</w:t>
      </w:r>
      <w:r w:rsidRPr="00281688">
        <w:rPr>
          <w:color w:val="000000"/>
          <w:sz w:val="24"/>
          <w:szCs w:val="28"/>
        </w:rPr>
        <w:t xml:space="preserve"> </w:t>
      </w:r>
      <w:r w:rsidRPr="00281688">
        <w:rPr>
          <w:color w:val="FF00FF"/>
          <w:sz w:val="24"/>
          <w:szCs w:val="28"/>
        </w:rPr>
        <w:t>avg</w:t>
      </w:r>
      <w:r w:rsidRPr="00281688">
        <w:rPr>
          <w:color w:val="000000"/>
          <w:sz w:val="24"/>
          <w:szCs w:val="28"/>
        </w:rPr>
        <w:t xml:space="preserve">(score) </w:t>
      </w:r>
      <w:r w:rsidRPr="00281688">
        <w:rPr>
          <w:color w:val="808080"/>
          <w:sz w:val="24"/>
          <w:szCs w:val="28"/>
        </w:rPr>
        <w:t>&gt;</w:t>
      </w:r>
      <w:r w:rsidRPr="00281688">
        <w:rPr>
          <w:b/>
          <w:bCs/>
          <w:color w:val="800000"/>
          <w:sz w:val="24"/>
          <w:szCs w:val="28"/>
        </w:rPr>
        <w:t>60</w:t>
      </w:r>
      <w:r w:rsidRPr="00281688">
        <w:rPr>
          <w:color w:val="000000"/>
          <w:sz w:val="24"/>
          <w:szCs w:val="28"/>
        </w:rPr>
        <w:t xml:space="preserve">; </w:t>
      </w:r>
      <w:r w:rsidRPr="00281688">
        <w:rPr>
          <w:color w:val="000000"/>
          <w:sz w:val="24"/>
          <w:szCs w:val="28"/>
        </w:rPr>
        <w:br/>
      </w:r>
      <w:r w:rsidRPr="00281688">
        <w:rPr>
          <w:b/>
          <w:bCs/>
          <w:color w:val="800000"/>
          <w:sz w:val="24"/>
          <w:szCs w:val="28"/>
        </w:rPr>
        <w:t>3</w:t>
      </w:r>
      <w:r w:rsidRPr="00281688">
        <w:rPr>
          <w:color w:val="000000"/>
          <w:sz w:val="24"/>
          <w:szCs w:val="28"/>
        </w:rPr>
        <w:t>、查询所有同学的学号、姓名、选课数、总成绩；</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Student.S#,</w:t>
      </w:r>
      <w:proofErr w:type="spellStart"/>
      <w:r w:rsidRPr="00281688">
        <w:rPr>
          <w:color w:val="000000"/>
          <w:sz w:val="24"/>
          <w:szCs w:val="28"/>
        </w:rPr>
        <w:t>Student.Sname,</w:t>
      </w:r>
      <w:r w:rsidRPr="00281688">
        <w:rPr>
          <w:color w:val="FF00FF"/>
          <w:sz w:val="24"/>
          <w:szCs w:val="28"/>
        </w:rPr>
        <w:t>count</w:t>
      </w:r>
      <w:proofErr w:type="spellEnd"/>
      <w:r w:rsidRPr="00281688">
        <w:rPr>
          <w:color w:val="000000"/>
          <w:sz w:val="24"/>
          <w:szCs w:val="28"/>
        </w:rPr>
        <w:t>(SC.C#),</w:t>
      </w:r>
      <w:r w:rsidRPr="00281688">
        <w:rPr>
          <w:color w:val="FF00FF"/>
          <w:sz w:val="24"/>
          <w:szCs w:val="28"/>
        </w:rPr>
        <w:t>sum</w:t>
      </w:r>
      <w:r w:rsidRPr="00281688">
        <w:rPr>
          <w:color w:val="000000"/>
          <w:sz w:val="24"/>
          <w:szCs w:val="28"/>
        </w:rPr>
        <w:t xml:space="preserve">(score)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Student </w:t>
      </w:r>
      <w:r w:rsidRPr="00281688">
        <w:rPr>
          <w:color w:val="808080"/>
          <w:sz w:val="24"/>
          <w:szCs w:val="28"/>
        </w:rPr>
        <w:t>left</w:t>
      </w:r>
      <w:r w:rsidRPr="00281688">
        <w:rPr>
          <w:color w:val="000000"/>
          <w:sz w:val="24"/>
          <w:szCs w:val="28"/>
        </w:rPr>
        <w:t xml:space="preserve"> </w:t>
      </w:r>
      <w:r w:rsidRPr="00281688">
        <w:rPr>
          <w:color w:val="808080"/>
          <w:sz w:val="24"/>
          <w:szCs w:val="28"/>
        </w:rPr>
        <w:t>Outer</w:t>
      </w:r>
      <w:r w:rsidRPr="00281688">
        <w:rPr>
          <w:color w:val="000000"/>
          <w:sz w:val="24"/>
          <w:szCs w:val="28"/>
        </w:rPr>
        <w:t xml:space="preserve"> </w:t>
      </w:r>
      <w:r w:rsidRPr="00281688">
        <w:rPr>
          <w:color w:val="808080"/>
          <w:sz w:val="24"/>
          <w:szCs w:val="28"/>
        </w:rPr>
        <w:t>join</w:t>
      </w:r>
      <w:r w:rsidRPr="00281688">
        <w:rPr>
          <w:color w:val="000000"/>
          <w:sz w:val="24"/>
          <w:szCs w:val="28"/>
        </w:rPr>
        <w:t xml:space="preserve"> SC </w:t>
      </w:r>
      <w:r w:rsidRPr="00281688">
        <w:rPr>
          <w:color w:val="0000FF"/>
          <w:sz w:val="24"/>
          <w:szCs w:val="28"/>
        </w:rPr>
        <w:t>on</w:t>
      </w:r>
      <w:r w:rsidRPr="00281688">
        <w:rPr>
          <w:color w:val="000000"/>
          <w:sz w:val="24"/>
          <w:szCs w:val="28"/>
        </w:rPr>
        <w:t xml:space="preserve"> </w:t>
      </w:r>
      <w:proofErr w:type="spellStart"/>
      <w:r w:rsidRPr="00281688">
        <w:rPr>
          <w:color w:val="000000"/>
          <w:sz w:val="24"/>
          <w:szCs w:val="28"/>
        </w:rPr>
        <w:t>Student.S</w:t>
      </w:r>
      <w:proofErr w:type="spellEnd"/>
      <w:r w:rsidRPr="00281688">
        <w:rPr>
          <w:color w:val="000000"/>
          <w:sz w:val="24"/>
          <w:szCs w:val="28"/>
        </w:rPr>
        <w:t>#</w:t>
      </w:r>
      <w:r w:rsidRPr="00281688">
        <w:rPr>
          <w:color w:val="808080"/>
          <w:sz w:val="24"/>
          <w:szCs w:val="28"/>
        </w:rPr>
        <w:t>=</w:t>
      </w:r>
      <w:r w:rsidRPr="00281688">
        <w:rPr>
          <w:color w:val="000000"/>
          <w:sz w:val="24"/>
          <w:szCs w:val="28"/>
        </w:rPr>
        <w:t xml:space="preserve">SC.S# </w:t>
      </w:r>
      <w:r w:rsidRPr="00281688">
        <w:rPr>
          <w:color w:val="000000"/>
          <w:sz w:val="24"/>
          <w:szCs w:val="28"/>
        </w:rPr>
        <w:b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Student.S#,</w:t>
      </w:r>
      <w:proofErr w:type="spellStart"/>
      <w:r w:rsidRPr="00281688">
        <w:rPr>
          <w:color w:val="000000"/>
          <w:sz w:val="24"/>
          <w:szCs w:val="28"/>
        </w:rPr>
        <w:t>Sname</w:t>
      </w:r>
      <w:proofErr w:type="spellEnd"/>
      <w:r w:rsidRPr="00281688">
        <w:rPr>
          <w:color w:val="000000"/>
          <w:sz w:val="24"/>
          <w:szCs w:val="28"/>
        </w:rPr>
        <w:t xml:space="preserve"> </w:t>
      </w:r>
      <w:r w:rsidRPr="00281688">
        <w:rPr>
          <w:color w:val="000000"/>
          <w:sz w:val="24"/>
          <w:szCs w:val="28"/>
        </w:rPr>
        <w:br/>
      </w:r>
      <w:r w:rsidRPr="00281688">
        <w:rPr>
          <w:b/>
          <w:bCs/>
          <w:color w:val="800000"/>
          <w:sz w:val="24"/>
          <w:szCs w:val="28"/>
        </w:rPr>
        <w:t>4</w:t>
      </w:r>
      <w:r w:rsidRPr="00281688">
        <w:rPr>
          <w:color w:val="000000"/>
          <w:sz w:val="24"/>
          <w:szCs w:val="28"/>
        </w:rPr>
        <w:t>、查询姓</w:t>
      </w:r>
      <w:r w:rsidRPr="00281688">
        <w:rPr>
          <w:color w:val="000000"/>
          <w:sz w:val="24"/>
          <w:szCs w:val="28"/>
        </w:rPr>
        <w:t>“</w:t>
      </w:r>
      <w:r w:rsidRPr="00281688">
        <w:rPr>
          <w:color w:val="000000"/>
          <w:sz w:val="24"/>
          <w:szCs w:val="28"/>
        </w:rPr>
        <w:t>李</w:t>
      </w:r>
      <w:r w:rsidRPr="00281688">
        <w:rPr>
          <w:color w:val="000000"/>
          <w:sz w:val="24"/>
          <w:szCs w:val="28"/>
        </w:rPr>
        <w:t>”</w:t>
      </w:r>
      <w:r w:rsidRPr="00281688">
        <w:rPr>
          <w:color w:val="000000"/>
          <w:sz w:val="24"/>
          <w:szCs w:val="28"/>
        </w:rPr>
        <w:t>的老师的个数；</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r w:rsidRPr="00281688">
        <w:rPr>
          <w:color w:val="FF00FF"/>
          <w:sz w:val="24"/>
          <w:szCs w:val="28"/>
        </w:rPr>
        <w:t>count</w:t>
      </w:r>
      <w:r w:rsidRPr="00281688">
        <w:rPr>
          <w:color w:val="000000"/>
          <w:sz w:val="24"/>
          <w:szCs w:val="28"/>
        </w:rPr>
        <w:t>(</w:t>
      </w:r>
      <w:r w:rsidRPr="00281688">
        <w:rPr>
          <w:color w:val="0000FF"/>
          <w:sz w:val="24"/>
          <w:szCs w:val="28"/>
        </w:rPr>
        <w:t>distinct</w:t>
      </w:r>
      <w:r w:rsidRPr="00281688">
        <w:rPr>
          <w:color w:val="000000"/>
          <w:sz w:val="24"/>
          <w:szCs w:val="28"/>
        </w:rPr>
        <w:t>(</w:t>
      </w:r>
      <w:proofErr w:type="spellStart"/>
      <w:r w:rsidRPr="00281688">
        <w:rPr>
          <w:color w:val="000000"/>
          <w:sz w:val="24"/>
          <w:szCs w:val="28"/>
        </w:rPr>
        <w:t>Tname</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Teacher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Tname</w:t>
      </w:r>
      <w:proofErr w:type="spellEnd"/>
      <w:r w:rsidRPr="00281688">
        <w:rPr>
          <w:color w:val="000000"/>
          <w:sz w:val="24"/>
          <w:szCs w:val="28"/>
        </w:rPr>
        <w:t xml:space="preserve"> </w:t>
      </w:r>
      <w:r w:rsidRPr="00281688">
        <w:rPr>
          <w:color w:val="808080"/>
          <w:sz w:val="24"/>
          <w:szCs w:val="28"/>
        </w:rPr>
        <w:t>like</w:t>
      </w:r>
      <w:r w:rsidRPr="00281688">
        <w:rPr>
          <w:color w:val="000000"/>
          <w:sz w:val="24"/>
          <w:szCs w:val="28"/>
        </w:rPr>
        <w:t xml:space="preserve"> </w:t>
      </w:r>
      <w:r w:rsidRPr="00281688">
        <w:rPr>
          <w:color w:val="FF0000"/>
          <w:sz w:val="24"/>
          <w:szCs w:val="28"/>
        </w:rPr>
        <w:t>'</w:t>
      </w:r>
      <w:r w:rsidRPr="00281688">
        <w:rPr>
          <w:color w:val="FF0000"/>
          <w:sz w:val="24"/>
          <w:szCs w:val="28"/>
        </w:rPr>
        <w:t>李</w:t>
      </w:r>
      <w:r w:rsidRPr="00281688">
        <w:rPr>
          <w:color w:val="FF0000"/>
          <w:sz w:val="24"/>
          <w:szCs w:val="28"/>
        </w:rPr>
        <w:t>%'</w:t>
      </w:r>
      <w:r w:rsidRPr="00281688">
        <w:rPr>
          <w:color w:val="000000"/>
          <w:sz w:val="24"/>
          <w:szCs w:val="28"/>
        </w:rPr>
        <w:t xml:space="preserve">; </w:t>
      </w:r>
      <w:r w:rsidRPr="00281688">
        <w:rPr>
          <w:color w:val="000000"/>
          <w:sz w:val="24"/>
          <w:szCs w:val="28"/>
        </w:rPr>
        <w:br/>
      </w:r>
      <w:r w:rsidRPr="00281688">
        <w:rPr>
          <w:b/>
          <w:bCs/>
          <w:color w:val="800000"/>
          <w:sz w:val="24"/>
          <w:szCs w:val="28"/>
        </w:rPr>
        <w:t>5</w:t>
      </w:r>
      <w:r w:rsidRPr="00281688">
        <w:rPr>
          <w:color w:val="000000"/>
          <w:sz w:val="24"/>
          <w:szCs w:val="28"/>
        </w:rPr>
        <w:t>、查询没学过</w:t>
      </w:r>
      <w:r w:rsidRPr="00281688">
        <w:rPr>
          <w:color w:val="000000"/>
          <w:sz w:val="24"/>
          <w:szCs w:val="28"/>
        </w:rPr>
        <w:t>“</w:t>
      </w:r>
      <w:r w:rsidRPr="00281688">
        <w:rPr>
          <w:color w:val="000000"/>
          <w:sz w:val="24"/>
          <w:szCs w:val="28"/>
        </w:rPr>
        <w:t>叶平</w:t>
      </w:r>
      <w:r w:rsidRPr="00281688">
        <w:rPr>
          <w:color w:val="000000"/>
          <w:sz w:val="24"/>
          <w:szCs w:val="28"/>
        </w:rPr>
        <w:t>”</w:t>
      </w:r>
      <w:r w:rsidRPr="00281688">
        <w:rPr>
          <w:color w:val="000000"/>
          <w:sz w:val="24"/>
          <w:szCs w:val="28"/>
        </w:rPr>
        <w:t>老师课的同学的学号、姓名；</w:t>
      </w:r>
    </w:p>
    <w:p w:rsidR="0089747B" w:rsidRPr="00281688" w:rsidRDefault="0089747B" w:rsidP="0089747B">
      <w:pPr>
        <w:rPr>
          <w:color w:val="0000FF"/>
          <w:sz w:val="24"/>
          <w:szCs w:val="28"/>
        </w:rPr>
      </w:pPr>
      <w:r w:rsidRPr="00281688">
        <w:rPr>
          <w:color w:val="000000"/>
          <w:sz w:val="24"/>
          <w:szCs w:val="28"/>
        </w:rPr>
        <w:t>Student.S#,</w:t>
      </w:r>
      <w:proofErr w:type="spellStart"/>
      <w:r w:rsidRPr="00281688">
        <w:rPr>
          <w:color w:val="000000"/>
          <w:sz w:val="24"/>
          <w:szCs w:val="28"/>
        </w:rPr>
        <w:t>Student.Sname</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Student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S# </w:t>
      </w:r>
      <w:r w:rsidRPr="00281688">
        <w:rPr>
          <w:color w:val="808080"/>
          <w:sz w:val="24"/>
          <w:szCs w:val="28"/>
        </w:rPr>
        <w:t>not</w:t>
      </w:r>
      <w:r w:rsidRPr="00281688">
        <w:rPr>
          <w:color w:val="000000"/>
          <w:sz w:val="24"/>
          <w:szCs w:val="28"/>
        </w:rPr>
        <w:t xml:space="preserve"> </w:t>
      </w:r>
      <w:r w:rsidRPr="00281688">
        <w:rPr>
          <w:color w:val="808080"/>
          <w:sz w:val="24"/>
          <w:szCs w:val="28"/>
        </w:rPr>
        <w:t>in</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w:t>
      </w:r>
      <w:r w:rsidRPr="00281688">
        <w:rPr>
          <w:color w:val="0000FF"/>
          <w:sz w:val="24"/>
          <w:szCs w:val="28"/>
        </w:rPr>
        <w:t>distinct</w:t>
      </w:r>
      <w:r w:rsidRPr="00281688">
        <w:rPr>
          <w:color w:val="000000"/>
          <w:sz w:val="24"/>
          <w:szCs w:val="28"/>
        </w:rPr>
        <w:t xml:space="preserve">( SC.S#)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SC,Course,Teacher</w:t>
      </w:r>
      <w:proofErr w:type="spellEnd"/>
      <w:r w:rsidRPr="00281688">
        <w:rPr>
          <w:color w:val="000000"/>
          <w:sz w:val="24"/>
          <w:szCs w:val="28"/>
        </w:rPr>
        <w:t xml:space="preserve"> </w:t>
      </w:r>
      <w:r w:rsidRPr="00281688">
        <w:rPr>
          <w:color w:val="0000FF"/>
          <w:sz w:val="24"/>
          <w:szCs w:val="28"/>
        </w:rPr>
        <w:t>where</w:t>
      </w:r>
      <w:r w:rsidRPr="00281688">
        <w:rPr>
          <w:color w:val="000000"/>
          <w:sz w:val="24"/>
          <w:szCs w:val="28"/>
        </w:rPr>
        <w:t>  SC.C#</w:t>
      </w:r>
      <w:r w:rsidRPr="00281688">
        <w:rPr>
          <w:color w:val="808080"/>
          <w:sz w:val="24"/>
          <w:szCs w:val="28"/>
        </w:rPr>
        <w:t>=</w:t>
      </w:r>
      <w:proofErr w:type="spellStart"/>
      <w:r w:rsidRPr="00281688">
        <w:rPr>
          <w:color w:val="000000"/>
          <w:sz w:val="24"/>
          <w:szCs w:val="28"/>
        </w:rPr>
        <w:t>Course.C</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w:t>
      </w:r>
      <w:proofErr w:type="spellStart"/>
      <w:r w:rsidRPr="00281688">
        <w:rPr>
          <w:color w:val="000000"/>
          <w:sz w:val="24"/>
          <w:szCs w:val="28"/>
        </w:rPr>
        <w:t>Teacher.T</w:t>
      </w:r>
      <w:proofErr w:type="spellEnd"/>
      <w:r w:rsidRPr="00281688">
        <w:rPr>
          <w:color w:val="000000"/>
          <w:sz w:val="24"/>
          <w:szCs w:val="28"/>
        </w:rPr>
        <w:t>#</w:t>
      </w:r>
      <w:r w:rsidRPr="00281688">
        <w:rPr>
          <w:color w:val="808080"/>
          <w:sz w:val="24"/>
          <w:szCs w:val="28"/>
        </w:rPr>
        <w:t>=</w:t>
      </w:r>
      <w:proofErr w:type="spellStart"/>
      <w:r w:rsidRPr="00281688">
        <w:rPr>
          <w:color w:val="000000"/>
          <w:sz w:val="24"/>
          <w:szCs w:val="28"/>
        </w:rPr>
        <w:t>Course.T</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w:t>
      </w:r>
      <w:proofErr w:type="spellStart"/>
      <w:r w:rsidRPr="00281688">
        <w:rPr>
          <w:color w:val="000000"/>
          <w:sz w:val="24"/>
          <w:szCs w:val="28"/>
        </w:rPr>
        <w:t>Teacher.Tname</w:t>
      </w:r>
      <w:proofErr w:type="spellEnd"/>
      <w:r w:rsidRPr="00281688">
        <w:rPr>
          <w:color w:val="808080"/>
          <w:sz w:val="24"/>
          <w:szCs w:val="28"/>
        </w:rPr>
        <w:t>=</w:t>
      </w:r>
      <w:r w:rsidRPr="00281688">
        <w:rPr>
          <w:color w:val="FF0000"/>
          <w:sz w:val="24"/>
          <w:szCs w:val="28"/>
        </w:rPr>
        <w:t>'</w:t>
      </w:r>
      <w:r w:rsidRPr="00281688">
        <w:rPr>
          <w:color w:val="FF0000"/>
          <w:sz w:val="24"/>
          <w:szCs w:val="28"/>
        </w:rPr>
        <w:t>叶平</w:t>
      </w:r>
      <w:r w:rsidRPr="00281688">
        <w:rPr>
          <w:color w:val="FF0000"/>
          <w:sz w:val="24"/>
          <w:szCs w:val="28"/>
        </w:rPr>
        <w:t>'</w:t>
      </w:r>
      <w:r w:rsidRPr="00281688">
        <w:rPr>
          <w:color w:val="000000"/>
          <w:sz w:val="24"/>
          <w:szCs w:val="28"/>
        </w:rPr>
        <w:t xml:space="preserve">); </w:t>
      </w:r>
      <w:r w:rsidRPr="00281688">
        <w:rPr>
          <w:color w:val="000000"/>
          <w:sz w:val="24"/>
          <w:szCs w:val="28"/>
        </w:rPr>
        <w:br/>
      </w:r>
      <w:r w:rsidRPr="00281688">
        <w:rPr>
          <w:b/>
          <w:bCs/>
          <w:color w:val="800000"/>
          <w:sz w:val="24"/>
          <w:szCs w:val="28"/>
        </w:rPr>
        <w:t>6</w:t>
      </w:r>
      <w:r w:rsidRPr="00281688">
        <w:rPr>
          <w:color w:val="000000"/>
          <w:sz w:val="24"/>
          <w:szCs w:val="28"/>
        </w:rPr>
        <w:t>、查询学过</w:t>
      </w:r>
      <w:r w:rsidRPr="00281688">
        <w:rPr>
          <w:color w:val="000000"/>
          <w:sz w:val="24"/>
          <w:szCs w:val="28"/>
        </w:rPr>
        <w:t>“</w:t>
      </w:r>
      <w:r w:rsidRPr="00281688">
        <w:rPr>
          <w:b/>
          <w:bCs/>
          <w:color w:val="800000"/>
          <w:sz w:val="24"/>
          <w:szCs w:val="28"/>
        </w:rPr>
        <w:t>001</w:t>
      </w:r>
      <w:r w:rsidRPr="00281688">
        <w:rPr>
          <w:color w:val="000000"/>
          <w:sz w:val="24"/>
          <w:szCs w:val="28"/>
        </w:rPr>
        <w:t>”</w:t>
      </w:r>
      <w:r w:rsidRPr="00281688">
        <w:rPr>
          <w:color w:val="000000"/>
          <w:sz w:val="24"/>
          <w:szCs w:val="28"/>
        </w:rPr>
        <w:t>并且也学过编号</w:t>
      </w:r>
      <w:r w:rsidRPr="00281688">
        <w:rPr>
          <w:color w:val="000000"/>
          <w:sz w:val="24"/>
          <w:szCs w:val="28"/>
        </w:rPr>
        <w:t>“</w:t>
      </w:r>
      <w:r w:rsidRPr="00281688">
        <w:rPr>
          <w:b/>
          <w:bCs/>
          <w:color w:val="800000"/>
          <w:sz w:val="24"/>
          <w:szCs w:val="28"/>
        </w:rPr>
        <w:t>002</w:t>
      </w:r>
      <w:r w:rsidRPr="00281688">
        <w:rPr>
          <w:color w:val="000000"/>
          <w:sz w:val="24"/>
          <w:szCs w:val="28"/>
        </w:rPr>
        <w:t>”</w:t>
      </w:r>
      <w:r w:rsidRPr="00281688">
        <w:rPr>
          <w:color w:val="000000"/>
          <w:sz w:val="24"/>
          <w:szCs w:val="28"/>
        </w:rPr>
        <w:t>课程的同学的学号、姓名；</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Student.S#,</w:t>
      </w:r>
      <w:proofErr w:type="spellStart"/>
      <w:r w:rsidRPr="00281688">
        <w:rPr>
          <w:color w:val="000000"/>
          <w:sz w:val="24"/>
          <w:szCs w:val="28"/>
        </w:rPr>
        <w:t>Student.Sname</w:t>
      </w:r>
      <w:proofErr w:type="spellEnd"/>
      <w:r w:rsidRPr="00281688">
        <w:rPr>
          <w:color w:val="000000"/>
          <w:sz w:val="24"/>
          <w:szCs w:val="28"/>
        </w:rP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Student,SC</w:t>
      </w:r>
      <w:proofErr w:type="spellEnd"/>
      <w:r w:rsidRPr="00281688">
        <w:rPr>
          <w:color w:val="000000"/>
          <w:sz w:val="24"/>
          <w:szCs w:val="28"/>
        </w:rPr>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Student.S</w:t>
      </w:r>
      <w:proofErr w:type="spellEnd"/>
      <w:r w:rsidRPr="00281688">
        <w:rPr>
          <w:color w:val="000000"/>
          <w:sz w:val="24"/>
          <w:szCs w:val="28"/>
        </w:rPr>
        <w:t>#</w:t>
      </w:r>
      <w:r w:rsidRPr="00281688">
        <w:rPr>
          <w:color w:val="808080"/>
          <w:sz w:val="24"/>
          <w:szCs w:val="28"/>
        </w:rPr>
        <w:t>=</w:t>
      </w:r>
      <w:r w:rsidRPr="00281688">
        <w:rPr>
          <w:color w:val="000000"/>
          <w:sz w:val="24"/>
          <w:szCs w:val="28"/>
        </w:rPr>
        <w:t xml:space="preserve">SC.S# </w:t>
      </w:r>
      <w:r w:rsidRPr="00281688">
        <w:rPr>
          <w:color w:val="808080"/>
          <w:sz w:val="24"/>
          <w:szCs w:val="28"/>
        </w:rPr>
        <w:t>and</w:t>
      </w:r>
      <w:r w:rsidRPr="00281688">
        <w:rPr>
          <w:color w:val="000000"/>
          <w:sz w:val="24"/>
          <w:szCs w:val="28"/>
        </w:rPr>
        <w:t xml:space="preserve"> SC.C#</w:t>
      </w:r>
      <w:r w:rsidRPr="00281688">
        <w:rPr>
          <w:color w:val="808080"/>
          <w:sz w:val="24"/>
          <w:szCs w:val="28"/>
        </w:rPr>
        <w:t>=</w:t>
      </w:r>
      <w:r w:rsidRPr="00281688">
        <w:rPr>
          <w:color w:val="FF0000"/>
          <w:sz w:val="24"/>
          <w:szCs w:val="28"/>
        </w:rPr>
        <w:t>'001'</w:t>
      </w:r>
      <w:r w:rsidRPr="00281688">
        <w:rPr>
          <w:color w:val="808080"/>
          <w:sz w:val="24"/>
          <w:szCs w:val="28"/>
        </w:rPr>
        <w:t>and</w:t>
      </w:r>
      <w:r w:rsidRPr="00281688">
        <w:rPr>
          <w:color w:val="000000"/>
          <w:sz w:val="24"/>
          <w:szCs w:val="28"/>
        </w:rPr>
        <w:t xml:space="preserve"> </w:t>
      </w:r>
      <w:r w:rsidRPr="00281688">
        <w:rPr>
          <w:color w:val="808080"/>
          <w:sz w:val="24"/>
          <w:szCs w:val="28"/>
        </w:rPr>
        <w:t>exists</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0000FF"/>
          <w:sz w:val="24"/>
          <w:szCs w:val="28"/>
        </w:rPr>
        <w:t>from</w:t>
      </w:r>
      <w:r w:rsidRPr="00281688">
        <w:rPr>
          <w:color w:val="000000"/>
          <w:sz w:val="24"/>
          <w:szCs w:val="28"/>
        </w:rPr>
        <w:t xml:space="preserve"> SC </w:t>
      </w:r>
      <w:r w:rsidRPr="00281688">
        <w:rPr>
          <w:color w:val="0000FF"/>
          <w:sz w:val="24"/>
          <w:szCs w:val="28"/>
        </w:rPr>
        <w:t>as</w:t>
      </w:r>
      <w:r w:rsidRPr="00281688">
        <w:rPr>
          <w:color w:val="000000"/>
          <w:sz w:val="24"/>
          <w:szCs w:val="28"/>
        </w:rPr>
        <w:t xml:space="preserve"> SC_2 </w:t>
      </w:r>
      <w:r w:rsidRPr="00281688">
        <w:rPr>
          <w:color w:val="0000FF"/>
          <w:sz w:val="24"/>
          <w:szCs w:val="28"/>
        </w:rPr>
        <w:t>where</w:t>
      </w:r>
      <w:r w:rsidRPr="00281688">
        <w:rPr>
          <w:color w:val="000000"/>
          <w:sz w:val="24"/>
          <w:szCs w:val="28"/>
        </w:rPr>
        <w:t xml:space="preserve"> SC_2.S#</w:t>
      </w:r>
      <w:r w:rsidRPr="00281688">
        <w:rPr>
          <w:color w:val="808080"/>
          <w:sz w:val="24"/>
          <w:szCs w:val="28"/>
        </w:rPr>
        <w:t>=</w:t>
      </w:r>
      <w:r w:rsidRPr="00281688">
        <w:rPr>
          <w:color w:val="000000"/>
          <w:sz w:val="24"/>
          <w:szCs w:val="28"/>
        </w:rPr>
        <w:t xml:space="preserve">SC.S# </w:t>
      </w:r>
      <w:r w:rsidRPr="00281688">
        <w:rPr>
          <w:color w:val="808080"/>
          <w:sz w:val="24"/>
          <w:szCs w:val="28"/>
        </w:rPr>
        <w:t>and</w:t>
      </w:r>
      <w:r w:rsidRPr="00281688">
        <w:rPr>
          <w:color w:val="000000"/>
          <w:sz w:val="24"/>
          <w:szCs w:val="28"/>
        </w:rPr>
        <w:t xml:space="preserve"> SC_2.C#</w:t>
      </w:r>
      <w:r w:rsidRPr="00281688">
        <w:rPr>
          <w:color w:val="808080"/>
          <w:sz w:val="24"/>
          <w:szCs w:val="28"/>
        </w:rPr>
        <w:t>=</w:t>
      </w:r>
      <w:r w:rsidRPr="00281688">
        <w:rPr>
          <w:color w:val="FF0000"/>
          <w:sz w:val="24"/>
          <w:szCs w:val="28"/>
        </w:rPr>
        <w:t>'002'</w:t>
      </w:r>
      <w:r w:rsidRPr="00281688">
        <w:rPr>
          <w:color w:val="000000"/>
          <w:sz w:val="24"/>
          <w:szCs w:val="28"/>
        </w:rPr>
        <w:t xml:space="preserve">); </w:t>
      </w:r>
      <w:r w:rsidRPr="00281688">
        <w:rPr>
          <w:color w:val="000000"/>
          <w:sz w:val="24"/>
          <w:szCs w:val="28"/>
        </w:rPr>
        <w:br/>
      </w:r>
      <w:r w:rsidRPr="00281688">
        <w:rPr>
          <w:b/>
          <w:bCs/>
          <w:color w:val="800000"/>
          <w:sz w:val="24"/>
          <w:szCs w:val="28"/>
        </w:rPr>
        <w:t>7</w:t>
      </w:r>
      <w:r w:rsidRPr="00281688">
        <w:rPr>
          <w:color w:val="000000"/>
          <w:sz w:val="24"/>
          <w:szCs w:val="28"/>
        </w:rPr>
        <w:t>、查询学过</w:t>
      </w:r>
      <w:r w:rsidRPr="00281688">
        <w:rPr>
          <w:color w:val="000000"/>
          <w:sz w:val="24"/>
          <w:szCs w:val="28"/>
        </w:rPr>
        <w:t>“</w:t>
      </w:r>
      <w:r w:rsidRPr="00281688">
        <w:rPr>
          <w:color w:val="000000"/>
          <w:sz w:val="24"/>
          <w:szCs w:val="28"/>
        </w:rPr>
        <w:t>叶平</w:t>
      </w:r>
      <w:r w:rsidRPr="00281688">
        <w:rPr>
          <w:color w:val="000000"/>
          <w:sz w:val="24"/>
          <w:szCs w:val="28"/>
        </w:rPr>
        <w:t>”</w:t>
      </w:r>
      <w:r w:rsidRPr="00281688">
        <w:rPr>
          <w:color w:val="000000"/>
          <w:sz w:val="24"/>
          <w:szCs w:val="28"/>
        </w:rPr>
        <w:t>老师所教的所有课的同学的学号、姓名；</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S#,</w:t>
      </w:r>
      <w:proofErr w:type="spellStart"/>
      <w:r w:rsidRPr="00281688">
        <w:rPr>
          <w:color w:val="000000"/>
          <w:sz w:val="24"/>
          <w:szCs w:val="28"/>
        </w:rPr>
        <w:t>Sname</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Student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S# </w:t>
      </w:r>
      <w:r w:rsidRPr="00281688">
        <w:rPr>
          <w:color w:val="808080"/>
          <w:sz w:val="24"/>
          <w:szCs w:val="28"/>
        </w:rPr>
        <w:t>in</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S# </w:t>
      </w:r>
      <w:r w:rsidRPr="00281688">
        <w:rPr>
          <w:color w:val="0000FF"/>
          <w:sz w:val="24"/>
          <w:szCs w:val="28"/>
        </w:rPr>
        <w:t>from</w:t>
      </w:r>
      <w:r w:rsidRPr="00281688">
        <w:rPr>
          <w:color w:val="000000"/>
          <w:sz w:val="24"/>
          <w:szCs w:val="28"/>
        </w:rPr>
        <w:t xml:space="preserve"> SC ,Course ,Teacher </w:t>
      </w:r>
      <w:r w:rsidRPr="00281688">
        <w:rPr>
          <w:color w:val="0000FF"/>
          <w:sz w:val="24"/>
          <w:szCs w:val="28"/>
        </w:rPr>
        <w:t>where</w:t>
      </w:r>
      <w:r w:rsidRPr="00281688">
        <w:rPr>
          <w:color w:val="000000"/>
          <w:sz w:val="24"/>
          <w:szCs w:val="28"/>
        </w:rPr>
        <w:t xml:space="preserve"> SC.C#</w:t>
      </w:r>
      <w:r w:rsidRPr="00281688">
        <w:rPr>
          <w:color w:val="808080"/>
          <w:sz w:val="24"/>
          <w:szCs w:val="28"/>
        </w:rPr>
        <w:t>=</w:t>
      </w:r>
      <w:proofErr w:type="spellStart"/>
      <w:r w:rsidRPr="00281688">
        <w:rPr>
          <w:color w:val="000000"/>
          <w:sz w:val="24"/>
          <w:szCs w:val="28"/>
        </w:rPr>
        <w:t>Course.C</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w:t>
      </w:r>
      <w:proofErr w:type="spellStart"/>
      <w:r w:rsidRPr="00281688">
        <w:rPr>
          <w:color w:val="000000"/>
          <w:sz w:val="24"/>
          <w:szCs w:val="28"/>
        </w:rPr>
        <w:t>Teacher.T</w:t>
      </w:r>
      <w:proofErr w:type="spellEnd"/>
      <w:r w:rsidRPr="00281688">
        <w:rPr>
          <w:color w:val="000000"/>
          <w:sz w:val="24"/>
          <w:szCs w:val="28"/>
        </w:rPr>
        <w:t>#</w:t>
      </w:r>
      <w:r w:rsidRPr="00281688">
        <w:rPr>
          <w:color w:val="808080"/>
          <w:sz w:val="24"/>
          <w:szCs w:val="28"/>
        </w:rPr>
        <w:t>=</w:t>
      </w:r>
      <w:proofErr w:type="spellStart"/>
      <w:r w:rsidRPr="00281688">
        <w:rPr>
          <w:color w:val="000000"/>
          <w:sz w:val="24"/>
          <w:szCs w:val="28"/>
        </w:rPr>
        <w:t>Course.T</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w:t>
      </w:r>
      <w:proofErr w:type="spellStart"/>
      <w:r w:rsidRPr="00281688">
        <w:rPr>
          <w:color w:val="000000"/>
          <w:sz w:val="24"/>
          <w:szCs w:val="28"/>
        </w:rPr>
        <w:t>Teacher.Tname</w:t>
      </w:r>
      <w:proofErr w:type="spellEnd"/>
      <w:r w:rsidRPr="00281688">
        <w:rPr>
          <w:color w:val="808080"/>
          <w:sz w:val="24"/>
          <w:szCs w:val="28"/>
        </w:rPr>
        <w:t>=</w:t>
      </w:r>
      <w:r w:rsidRPr="00281688">
        <w:rPr>
          <w:color w:val="FF0000"/>
          <w:sz w:val="24"/>
          <w:szCs w:val="28"/>
        </w:rPr>
        <w:t>'</w:t>
      </w:r>
      <w:r w:rsidRPr="00281688">
        <w:rPr>
          <w:color w:val="FF0000"/>
          <w:sz w:val="24"/>
          <w:szCs w:val="28"/>
        </w:rPr>
        <w:t>叶平</w:t>
      </w:r>
      <w:r w:rsidRPr="00281688">
        <w:rPr>
          <w:color w:val="FF0000"/>
          <w:sz w:val="24"/>
          <w:szCs w:val="28"/>
        </w:rPr>
        <w:t>'</w:t>
      </w:r>
      <w:r w:rsidRPr="00281688">
        <w:rPr>
          <w:color w:val="000000"/>
          <w:sz w:val="24"/>
          <w:szCs w:val="28"/>
        </w:rP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S# </w:t>
      </w:r>
      <w:r w:rsidRPr="00281688">
        <w:rPr>
          <w:color w:val="0000FF"/>
          <w:sz w:val="24"/>
          <w:szCs w:val="28"/>
        </w:rPr>
        <w:t>having</w:t>
      </w:r>
      <w:r w:rsidRPr="00281688">
        <w:rPr>
          <w:color w:val="000000"/>
          <w:sz w:val="24"/>
          <w:szCs w:val="28"/>
        </w:rPr>
        <w:t xml:space="preserve"> </w:t>
      </w:r>
      <w:r w:rsidRPr="00281688">
        <w:rPr>
          <w:color w:val="FF00FF"/>
          <w:sz w:val="24"/>
          <w:szCs w:val="28"/>
        </w:rPr>
        <w:lastRenderedPageBreak/>
        <w:t>count</w:t>
      </w:r>
      <w:r w:rsidRPr="00281688">
        <w:rPr>
          <w:color w:val="000000"/>
          <w:sz w:val="24"/>
          <w:szCs w:val="28"/>
        </w:rPr>
        <w:t>(SC.C#)</w:t>
      </w:r>
      <w:r w:rsidRPr="00281688">
        <w:rPr>
          <w:color w:val="808080"/>
          <w:sz w:val="24"/>
          <w:szCs w:val="28"/>
        </w:rPr>
        <w:t>=</w:t>
      </w:r>
      <w:r w:rsidRPr="00281688">
        <w:rPr>
          <w:color w:val="000000"/>
          <w:sz w:val="24"/>
          <w:szCs w:val="28"/>
        </w:rPr>
        <w:t>(</w:t>
      </w:r>
      <w:r w:rsidRPr="00281688">
        <w:rPr>
          <w:color w:val="0000FF"/>
          <w:sz w:val="24"/>
          <w:szCs w:val="28"/>
        </w:rPr>
        <w:t>select</w:t>
      </w:r>
      <w:r w:rsidRPr="00281688">
        <w:rPr>
          <w:color w:val="000000"/>
          <w:sz w:val="24"/>
          <w:szCs w:val="28"/>
        </w:rPr>
        <w:t xml:space="preserve"> </w:t>
      </w:r>
      <w:r w:rsidRPr="00281688">
        <w:rPr>
          <w:color w:val="FF00FF"/>
          <w:sz w:val="24"/>
          <w:szCs w:val="28"/>
        </w:rPr>
        <w:t>count</w:t>
      </w:r>
      <w:r w:rsidRPr="00281688">
        <w:rPr>
          <w:color w:val="000000"/>
          <w:sz w:val="24"/>
          <w:szCs w:val="28"/>
        </w:rPr>
        <w:t xml:space="preserve">(C#) </w:t>
      </w:r>
      <w:r w:rsidRPr="00281688">
        <w:rPr>
          <w:color w:val="0000FF"/>
          <w:sz w:val="24"/>
          <w:szCs w:val="28"/>
        </w:rPr>
        <w:t>from</w:t>
      </w:r>
    </w:p>
    <w:p w:rsidR="0089747B" w:rsidRPr="00281688" w:rsidRDefault="0089747B" w:rsidP="0089747B">
      <w:pPr>
        <w:rPr>
          <w:color w:val="000000"/>
          <w:sz w:val="24"/>
          <w:szCs w:val="28"/>
        </w:rPr>
      </w:pPr>
      <w:proofErr w:type="spellStart"/>
      <w:r w:rsidRPr="00281688">
        <w:rPr>
          <w:color w:val="000000"/>
          <w:sz w:val="24"/>
          <w:szCs w:val="28"/>
        </w:rPr>
        <w:t>Course,Teacher</w:t>
      </w:r>
      <w:proofErr w:type="spellEnd"/>
      <w:r w:rsidRPr="00281688">
        <w:rPr>
          <w:color w:val="000000"/>
          <w:sz w:val="24"/>
          <w:szCs w:val="28"/>
        </w:rPr>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Teacher.T</w:t>
      </w:r>
      <w:proofErr w:type="spellEnd"/>
      <w:r w:rsidRPr="00281688">
        <w:rPr>
          <w:color w:val="000000"/>
          <w:sz w:val="24"/>
          <w:szCs w:val="28"/>
        </w:rPr>
        <w:t>#</w:t>
      </w:r>
      <w:r w:rsidRPr="00281688">
        <w:rPr>
          <w:color w:val="808080"/>
          <w:sz w:val="24"/>
          <w:szCs w:val="28"/>
        </w:rPr>
        <w:t>=</w:t>
      </w:r>
      <w:proofErr w:type="spellStart"/>
      <w:r w:rsidRPr="00281688">
        <w:rPr>
          <w:color w:val="000000"/>
          <w:sz w:val="24"/>
          <w:szCs w:val="28"/>
        </w:rPr>
        <w:t>Course.T</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w:t>
      </w:r>
      <w:proofErr w:type="spellStart"/>
      <w:r w:rsidRPr="00281688">
        <w:rPr>
          <w:color w:val="000000"/>
          <w:sz w:val="24"/>
          <w:szCs w:val="28"/>
        </w:rPr>
        <w:t>Tname</w:t>
      </w:r>
      <w:proofErr w:type="spellEnd"/>
      <w:r w:rsidRPr="00281688">
        <w:rPr>
          <w:color w:val="808080"/>
          <w:sz w:val="24"/>
          <w:szCs w:val="28"/>
        </w:rPr>
        <w:t>=</w:t>
      </w:r>
      <w:r w:rsidRPr="00281688">
        <w:rPr>
          <w:color w:val="FF0000"/>
          <w:sz w:val="24"/>
          <w:szCs w:val="28"/>
        </w:rPr>
        <w:t>'</w:t>
      </w:r>
      <w:r w:rsidRPr="00281688">
        <w:rPr>
          <w:color w:val="FF0000"/>
          <w:sz w:val="24"/>
          <w:szCs w:val="28"/>
        </w:rPr>
        <w:t>叶平</w:t>
      </w:r>
      <w:r w:rsidRPr="00281688">
        <w:rPr>
          <w:color w:val="FF0000"/>
          <w:sz w:val="24"/>
          <w:szCs w:val="28"/>
        </w:rPr>
        <w:t>'</w:t>
      </w:r>
      <w:r w:rsidRPr="00281688">
        <w:rPr>
          <w:color w:val="000000"/>
          <w:sz w:val="24"/>
          <w:szCs w:val="28"/>
        </w:rPr>
        <w:t xml:space="preserve">)); </w:t>
      </w:r>
      <w:r w:rsidRPr="00281688">
        <w:rPr>
          <w:color w:val="000000"/>
          <w:sz w:val="24"/>
          <w:szCs w:val="28"/>
        </w:rPr>
        <w:br/>
      </w:r>
      <w:r w:rsidRPr="00281688">
        <w:rPr>
          <w:b/>
          <w:bCs/>
          <w:color w:val="800000"/>
          <w:sz w:val="24"/>
          <w:szCs w:val="28"/>
        </w:rPr>
        <w:t>8</w:t>
      </w:r>
      <w:r w:rsidRPr="00281688">
        <w:rPr>
          <w:color w:val="000000"/>
          <w:sz w:val="24"/>
          <w:szCs w:val="28"/>
        </w:rPr>
        <w:t>、查询课程编号</w:t>
      </w:r>
      <w:r w:rsidRPr="00281688">
        <w:rPr>
          <w:color w:val="000000"/>
          <w:sz w:val="24"/>
          <w:szCs w:val="28"/>
        </w:rPr>
        <w:t>“</w:t>
      </w:r>
      <w:r w:rsidRPr="00281688">
        <w:rPr>
          <w:b/>
          <w:bCs/>
          <w:color w:val="800000"/>
          <w:sz w:val="24"/>
          <w:szCs w:val="28"/>
        </w:rPr>
        <w:t>002</w:t>
      </w:r>
      <w:r w:rsidRPr="00281688">
        <w:rPr>
          <w:color w:val="000000"/>
          <w:sz w:val="24"/>
          <w:szCs w:val="28"/>
        </w:rPr>
        <w:t>”</w:t>
      </w:r>
      <w:r w:rsidRPr="00281688">
        <w:rPr>
          <w:color w:val="000000"/>
          <w:sz w:val="24"/>
          <w:szCs w:val="28"/>
        </w:rPr>
        <w:t>的成绩比课程编号</w:t>
      </w:r>
      <w:r w:rsidRPr="00281688">
        <w:rPr>
          <w:color w:val="000000"/>
          <w:sz w:val="24"/>
          <w:szCs w:val="28"/>
        </w:rPr>
        <w:t>“</w:t>
      </w:r>
      <w:r w:rsidRPr="00281688">
        <w:rPr>
          <w:b/>
          <w:bCs/>
          <w:color w:val="800000"/>
          <w:sz w:val="24"/>
          <w:szCs w:val="28"/>
        </w:rPr>
        <w:t>001</w:t>
      </w:r>
      <w:r w:rsidRPr="00281688">
        <w:rPr>
          <w:color w:val="000000"/>
          <w:sz w:val="24"/>
          <w:szCs w:val="28"/>
        </w:rPr>
        <w:t>”</w:t>
      </w:r>
      <w:r w:rsidRPr="00281688">
        <w:rPr>
          <w:color w:val="000000"/>
          <w:sz w:val="24"/>
          <w:szCs w:val="28"/>
        </w:rPr>
        <w:t>课程低的所有同学的学号、姓名；</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S#,</w:t>
      </w:r>
      <w:proofErr w:type="spellStart"/>
      <w:r w:rsidRPr="00281688">
        <w:rPr>
          <w:color w:val="000000"/>
          <w:sz w:val="24"/>
          <w:szCs w:val="28"/>
        </w:rPr>
        <w:t>Sname</w:t>
      </w:r>
      <w:proofErr w:type="spellEnd"/>
      <w:r w:rsidRPr="00281688">
        <w:rPr>
          <w:color w:val="000000"/>
          <w:sz w:val="24"/>
          <w:szCs w:val="28"/>
        </w:rPr>
        <w:t xml:space="preserve"> </w:t>
      </w:r>
      <w:r w:rsidRPr="00281688">
        <w:rPr>
          <w:color w:val="0000FF"/>
          <w:sz w:val="24"/>
          <w:szCs w:val="28"/>
        </w:rPr>
        <w:t>from</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Student.S#,</w:t>
      </w:r>
      <w:proofErr w:type="spellStart"/>
      <w:r w:rsidRPr="00281688">
        <w:rPr>
          <w:color w:val="000000"/>
          <w:sz w:val="24"/>
          <w:szCs w:val="28"/>
        </w:rPr>
        <w:t>Student.Sname,score</w:t>
      </w:r>
      <w:proofErr w:type="spellEnd"/>
      <w:r w:rsidRPr="00281688">
        <w:rPr>
          <w:color w:val="000000"/>
          <w:sz w:val="24"/>
          <w:szCs w:val="28"/>
        </w:rPr>
        <w:t xml:space="preserve"> ,(</w:t>
      </w:r>
      <w:r w:rsidRPr="00281688">
        <w:rPr>
          <w:color w:val="0000FF"/>
          <w:sz w:val="24"/>
          <w:szCs w:val="28"/>
        </w:rPr>
        <w:t>select</w:t>
      </w:r>
      <w:r w:rsidRPr="00281688">
        <w:rPr>
          <w:color w:val="000000"/>
          <w:sz w:val="24"/>
          <w:szCs w:val="28"/>
        </w:rPr>
        <w:t xml:space="preserve"> score </w:t>
      </w:r>
      <w:r w:rsidRPr="00281688">
        <w:rPr>
          <w:color w:val="0000FF"/>
          <w:sz w:val="24"/>
          <w:szCs w:val="28"/>
        </w:rPr>
        <w:t>from</w:t>
      </w:r>
      <w:r w:rsidRPr="00281688">
        <w:rPr>
          <w:color w:val="000000"/>
          <w:sz w:val="24"/>
          <w:szCs w:val="28"/>
        </w:rPr>
        <w:t xml:space="preserve"> SC SC_2 </w:t>
      </w:r>
      <w:r w:rsidRPr="00281688">
        <w:rPr>
          <w:color w:val="0000FF"/>
          <w:sz w:val="24"/>
          <w:szCs w:val="28"/>
        </w:rPr>
        <w:t>where</w:t>
      </w:r>
      <w:r w:rsidRPr="00281688">
        <w:rPr>
          <w:color w:val="000000"/>
          <w:sz w:val="24"/>
          <w:szCs w:val="28"/>
        </w:rPr>
        <w:t xml:space="preserve"> SC_2.S#</w:t>
      </w:r>
      <w:r w:rsidRPr="00281688">
        <w:rPr>
          <w:color w:val="808080"/>
          <w:sz w:val="24"/>
          <w:szCs w:val="28"/>
        </w:rPr>
        <w:t>=</w:t>
      </w:r>
      <w:proofErr w:type="spellStart"/>
      <w:r w:rsidRPr="00281688">
        <w:rPr>
          <w:color w:val="000000"/>
          <w:sz w:val="24"/>
          <w:szCs w:val="28"/>
        </w:rPr>
        <w:t>Student.S</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SC_2.C#</w:t>
      </w:r>
      <w:r w:rsidRPr="00281688">
        <w:rPr>
          <w:color w:val="808080"/>
          <w:sz w:val="24"/>
          <w:szCs w:val="28"/>
        </w:rPr>
        <w:t>=</w:t>
      </w:r>
      <w:r w:rsidRPr="00281688">
        <w:rPr>
          <w:color w:val="FF0000"/>
          <w:sz w:val="24"/>
          <w:szCs w:val="28"/>
        </w:rPr>
        <w:t>'002'</w:t>
      </w:r>
      <w:r w:rsidRPr="00281688">
        <w:rPr>
          <w:color w:val="000000"/>
          <w:sz w:val="24"/>
          <w:szCs w:val="28"/>
        </w:rPr>
        <w:t xml:space="preserve">) score2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Student,SC</w:t>
      </w:r>
      <w:proofErr w:type="spellEnd"/>
      <w:r w:rsidRPr="00281688">
        <w:rPr>
          <w:color w:val="000000"/>
          <w:sz w:val="24"/>
          <w:szCs w:val="28"/>
        </w:rPr>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Student.S</w:t>
      </w:r>
      <w:proofErr w:type="spellEnd"/>
      <w:r w:rsidRPr="00281688">
        <w:rPr>
          <w:color w:val="000000"/>
          <w:sz w:val="24"/>
          <w:szCs w:val="28"/>
        </w:rPr>
        <w:t>#</w:t>
      </w:r>
      <w:r w:rsidRPr="00281688">
        <w:rPr>
          <w:color w:val="808080"/>
          <w:sz w:val="24"/>
          <w:szCs w:val="28"/>
        </w:rPr>
        <w:t>=</w:t>
      </w:r>
      <w:r w:rsidRPr="00281688">
        <w:rPr>
          <w:color w:val="000000"/>
          <w:sz w:val="24"/>
          <w:szCs w:val="28"/>
        </w:rPr>
        <w:t xml:space="preserve">SC.S# </w:t>
      </w:r>
      <w:r w:rsidRPr="00281688">
        <w:rPr>
          <w:color w:val="808080"/>
          <w:sz w:val="24"/>
          <w:szCs w:val="28"/>
        </w:rPr>
        <w:t>and</w:t>
      </w:r>
      <w:r w:rsidRPr="00281688">
        <w:rPr>
          <w:color w:val="000000"/>
          <w:sz w:val="24"/>
          <w:szCs w:val="28"/>
        </w:rPr>
        <w:t xml:space="preserve"> C#</w:t>
      </w:r>
      <w:r w:rsidRPr="00281688">
        <w:rPr>
          <w:color w:val="808080"/>
          <w:sz w:val="24"/>
          <w:szCs w:val="28"/>
        </w:rPr>
        <w:t>=</w:t>
      </w:r>
      <w:r w:rsidRPr="00281688">
        <w:rPr>
          <w:color w:val="FF0000"/>
          <w:sz w:val="24"/>
          <w:szCs w:val="28"/>
        </w:rPr>
        <w:t>'001'</w:t>
      </w:r>
      <w:r w:rsidRPr="00281688">
        <w:rPr>
          <w:color w:val="000000"/>
          <w:sz w:val="24"/>
          <w:szCs w:val="28"/>
        </w:rPr>
        <w:t xml:space="preserve">) S_2 </w:t>
      </w:r>
      <w:r w:rsidRPr="00281688">
        <w:rPr>
          <w:color w:val="0000FF"/>
          <w:sz w:val="24"/>
          <w:szCs w:val="28"/>
        </w:rPr>
        <w:t>where</w:t>
      </w:r>
      <w:r w:rsidRPr="00281688">
        <w:rPr>
          <w:color w:val="000000"/>
          <w:sz w:val="24"/>
          <w:szCs w:val="28"/>
        </w:rPr>
        <w:t xml:space="preserve"> score2 </w:t>
      </w:r>
      <w:r w:rsidRPr="00281688">
        <w:rPr>
          <w:color w:val="808080"/>
          <w:sz w:val="24"/>
          <w:szCs w:val="28"/>
        </w:rPr>
        <w:t>&lt;</w:t>
      </w:r>
      <w:r w:rsidRPr="00281688">
        <w:rPr>
          <w:color w:val="000000"/>
          <w:sz w:val="24"/>
          <w:szCs w:val="28"/>
        </w:rPr>
        <w:t xml:space="preserve">score; </w:t>
      </w:r>
      <w:r w:rsidRPr="00281688">
        <w:rPr>
          <w:color w:val="000000"/>
          <w:sz w:val="24"/>
          <w:szCs w:val="28"/>
        </w:rPr>
        <w:br/>
      </w:r>
      <w:r w:rsidRPr="00281688">
        <w:rPr>
          <w:b/>
          <w:bCs/>
          <w:color w:val="800000"/>
          <w:sz w:val="24"/>
          <w:szCs w:val="28"/>
        </w:rPr>
        <w:t>9</w:t>
      </w:r>
      <w:r w:rsidRPr="00281688">
        <w:rPr>
          <w:color w:val="000000"/>
          <w:sz w:val="24"/>
          <w:szCs w:val="28"/>
        </w:rPr>
        <w:t>、查询所有课程成绩小于</w:t>
      </w:r>
      <w:r w:rsidRPr="00281688">
        <w:rPr>
          <w:color w:val="000000"/>
          <w:sz w:val="24"/>
          <w:szCs w:val="28"/>
        </w:rPr>
        <w:t>60</w:t>
      </w:r>
      <w:r w:rsidRPr="00281688">
        <w:rPr>
          <w:color w:val="000000"/>
          <w:sz w:val="24"/>
          <w:szCs w:val="28"/>
        </w:rPr>
        <w:t>分的同学的学号、姓名；</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S#,</w:t>
      </w:r>
      <w:proofErr w:type="spellStart"/>
      <w:r w:rsidRPr="00281688">
        <w:rPr>
          <w:color w:val="000000"/>
          <w:sz w:val="24"/>
          <w:szCs w:val="28"/>
        </w:rPr>
        <w:t>Sname</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Student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S# </w:t>
      </w:r>
      <w:r w:rsidRPr="00281688">
        <w:rPr>
          <w:color w:val="808080"/>
          <w:sz w:val="24"/>
          <w:szCs w:val="28"/>
        </w:rPr>
        <w:t>not</w:t>
      </w:r>
      <w:r w:rsidRPr="00281688">
        <w:rPr>
          <w:color w:val="000000"/>
          <w:sz w:val="24"/>
          <w:szCs w:val="28"/>
        </w:rPr>
        <w:t xml:space="preserve"> </w:t>
      </w:r>
      <w:r w:rsidRPr="00281688">
        <w:rPr>
          <w:color w:val="808080"/>
          <w:sz w:val="24"/>
          <w:szCs w:val="28"/>
        </w:rPr>
        <w:t>in</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Student.S</w:t>
      </w:r>
      <w:proofErr w:type="spellEnd"/>
      <w:r w:rsidRPr="00281688">
        <w:rPr>
          <w:color w:val="000000"/>
          <w:sz w:val="24"/>
          <w:szCs w:val="28"/>
        </w:rP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Student,SC</w:t>
      </w:r>
      <w:proofErr w:type="spellEnd"/>
      <w:r w:rsidRPr="00281688">
        <w:rPr>
          <w:color w:val="000000"/>
          <w:sz w:val="24"/>
          <w:szCs w:val="28"/>
        </w:rPr>
        <w:t xml:space="preserve"> </w:t>
      </w:r>
      <w:r w:rsidRPr="00281688">
        <w:rPr>
          <w:color w:val="0000FF"/>
          <w:sz w:val="24"/>
          <w:szCs w:val="28"/>
        </w:rPr>
        <w:t>where</w:t>
      </w:r>
      <w:r w:rsidRPr="00281688">
        <w:rPr>
          <w:color w:val="000000"/>
          <w:sz w:val="24"/>
          <w:szCs w:val="28"/>
        </w:rPr>
        <w:t xml:space="preserve"> S.S#</w:t>
      </w:r>
      <w:r w:rsidRPr="00281688">
        <w:rPr>
          <w:color w:val="808080"/>
          <w:sz w:val="24"/>
          <w:szCs w:val="28"/>
        </w:rPr>
        <w:t>=</w:t>
      </w:r>
      <w:r w:rsidRPr="00281688">
        <w:rPr>
          <w:color w:val="000000"/>
          <w:sz w:val="24"/>
          <w:szCs w:val="28"/>
        </w:rPr>
        <w:t xml:space="preserve">SC.S# </w:t>
      </w:r>
      <w:r w:rsidRPr="00281688">
        <w:rPr>
          <w:color w:val="808080"/>
          <w:sz w:val="24"/>
          <w:szCs w:val="28"/>
        </w:rPr>
        <w:t>and</w:t>
      </w:r>
      <w:r w:rsidRPr="00281688">
        <w:rPr>
          <w:color w:val="000000"/>
          <w:sz w:val="24"/>
          <w:szCs w:val="28"/>
        </w:rPr>
        <w:t xml:space="preserve"> score</w:t>
      </w:r>
      <w:r w:rsidRPr="00281688">
        <w:rPr>
          <w:color w:val="808080"/>
          <w:sz w:val="24"/>
          <w:szCs w:val="28"/>
        </w:rPr>
        <w:t>&gt;</w:t>
      </w:r>
      <w:r w:rsidRPr="00281688">
        <w:rPr>
          <w:b/>
          <w:bCs/>
          <w:color w:val="800000"/>
          <w:sz w:val="24"/>
          <w:szCs w:val="28"/>
        </w:rPr>
        <w:t>60</w:t>
      </w:r>
      <w:r w:rsidRPr="00281688">
        <w:rPr>
          <w:color w:val="000000"/>
          <w:sz w:val="24"/>
          <w:szCs w:val="28"/>
        </w:rPr>
        <w:t xml:space="preserve">); </w:t>
      </w:r>
      <w:r w:rsidRPr="00281688">
        <w:rPr>
          <w:color w:val="000000"/>
          <w:sz w:val="24"/>
          <w:szCs w:val="28"/>
        </w:rPr>
        <w:br/>
      </w:r>
      <w:r w:rsidRPr="00281688">
        <w:rPr>
          <w:b/>
          <w:bCs/>
          <w:color w:val="800000"/>
          <w:sz w:val="24"/>
          <w:szCs w:val="28"/>
        </w:rPr>
        <w:t>10</w:t>
      </w:r>
      <w:r w:rsidRPr="00281688">
        <w:rPr>
          <w:color w:val="000000"/>
          <w:sz w:val="24"/>
          <w:szCs w:val="28"/>
        </w:rPr>
        <w:t>、查询没有学全所有课的同学的学号、姓名；</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Student.S#,</w:t>
      </w:r>
      <w:proofErr w:type="spellStart"/>
      <w:r w:rsidRPr="00281688">
        <w:rPr>
          <w:color w:val="000000"/>
          <w:sz w:val="24"/>
          <w:szCs w:val="28"/>
        </w:rPr>
        <w:t>Student.Sname</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Student,SC</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Student.S</w:t>
      </w:r>
      <w:proofErr w:type="spellEnd"/>
      <w:r w:rsidRPr="00281688">
        <w:rPr>
          <w:color w:val="000000"/>
          <w:sz w:val="24"/>
          <w:szCs w:val="28"/>
        </w:rPr>
        <w:t>#</w:t>
      </w:r>
      <w:r w:rsidRPr="00281688">
        <w:rPr>
          <w:color w:val="808080"/>
          <w:sz w:val="24"/>
          <w:szCs w:val="28"/>
        </w:rPr>
        <w:t>=</w:t>
      </w:r>
      <w:r w:rsidRPr="00281688">
        <w:rPr>
          <w:color w:val="000000"/>
          <w:sz w:val="24"/>
          <w:szCs w:val="28"/>
        </w:rPr>
        <w:t xml:space="preserve">SC.S#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Student.S#,</w:t>
      </w:r>
      <w:proofErr w:type="spellStart"/>
      <w:r w:rsidRPr="00281688">
        <w:rPr>
          <w:color w:val="000000"/>
          <w:sz w:val="24"/>
          <w:szCs w:val="28"/>
        </w:rPr>
        <w:t>Student.Sname</w:t>
      </w:r>
      <w:proofErr w:type="spellEnd"/>
      <w:r w:rsidRPr="00281688">
        <w:rPr>
          <w:color w:val="000000"/>
          <w:sz w:val="24"/>
          <w:szCs w:val="28"/>
        </w:rPr>
        <w:t xml:space="preserve"> </w:t>
      </w:r>
      <w:r w:rsidRPr="00281688">
        <w:rPr>
          <w:color w:val="0000FF"/>
          <w:sz w:val="24"/>
          <w:szCs w:val="28"/>
        </w:rPr>
        <w:t>having</w:t>
      </w:r>
      <w:r w:rsidRPr="00281688">
        <w:rPr>
          <w:color w:val="000000"/>
          <w:sz w:val="24"/>
          <w:szCs w:val="28"/>
        </w:rPr>
        <w:t xml:space="preserve"> </w:t>
      </w:r>
      <w:r w:rsidRPr="00281688">
        <w:rPr>
          <w:color w:val="FF00FF"/>
          <w:sz w:val="24"/>
          <w:szCs w:val="28"/>
        </w:rPr>
        <w:t>count</w:t>
      </w:r>
      <w:r w:rsidRPr="00281688">
        <w:rPr>
          <w:color w:val="000000"/>
          <w:sz w:val="24"/>
          <w:szCs w:val="28"/>
        </w:rPr>
        <w:t xml:space="preserve">(C#) </w:t>
      </w:r>
      <w:r w:rsidRPr="00281688">
        <w:rPr>
          <w:color w:val="808080"/>
          <w:sz w:val="24"/>
          <w:szCs w:val="28"/>
        </w:rPr>
        <w:t>&lt;</w:t>
      </w:r>
      <w:r w:rsidRPr="00281688">
        <w:rPr>
          <w:color w:val="000000"/>
          <w:sz w:val="24"/>
          <w:szCs w:val="28"/>
        </w:rPr>
        <w:t>(</w:t>
      </w:r>
      <w:r w:rsidRPr="00281688">
        <w:rPr>
          <w:color w:val="0000FF"/>
          <w:sz w:val="24"/>
          <w:szCs w:val="28"/>
        </w:rPr>
        <w:t>select</w:t>
      </w:r>
      <w:r w:rsidRPr="00281688">
        <w:rPr>
          <w:color w:val="000000"/>
          <w:sz w:val="24"/>
          <w:szCs w:val="28"/>
        </w:rPr>
        <w:t xml:space="preserve"> </w:t>
      </w:r>
      <w:r w:rsidRPr="00281688">
        <w:rPr>
          <w:color w:val="FF00FF"/>
          <w:sz w:val="24"/>
          <w:szCs w:val="28"/>
        </w:rPr>
        <w:t>count</w:t>
      </w:r>
      <w:r w:rsidRPr="00281688">
        <w:rPr>
          <w:color w:val="000000"/>
          <w:sz w:val="24"/>
          <w:szCs w:val="28"/>
        </w:rPr>
        <w:t xml:space="preserve">(C#) </w:t>
      </w:r>
      <w:r w:rsidRPr="00281688">
        <w:rPr>
          <w:color w:val="0000FF"/>
          <w:sz w:val="24"/>
          <w:szCs w:val="28"/>
        </w:rPr>
        <w:t>from</w:t>
      </w:r>
      <w:r w:rsidRPr="00281688">
        <w:rPr>
          <w:color w:val="000000"/>
          <w:sz w:val="24"/>
          <w:szCs w:val="28"/>
        </w:rPr>
        <w:t xml:space="preserve"> Course); </w:t>
      </w:r>
      <w:r w:rsidRPr="00281688">
        <w:rPr>
          <w:color w:val="000000"/>
          <w:sz w:val="24"/>
          <w:szCs w:val="28"/>
        </w:rPr>
        <w:br/>
      </w:r>
      <w:r w:rsidRPr="00281688">
        <w:rPr>
          <w:b/>
          <w:bCs/>
          <w:color w:val="800000"/>
          <w:sz w:val="24"/>
          <w:szCs w:val="28"/>
        </w:rPr>
        <w:t>11</w:t>
      </w:r>
      <w:r w:rsidRPr="00281688">
        <w:rPr>
          <w:color w:val="000000"/>
          <w:sz w:val="24"/>
          <w:szCs w:val="28"/>
        </w:rPr>
        <w:t>、查询至少有一门课与学号为</w:t>
      </w:r>
      <w:r w:rsidRPr="00281688">
        <w:rPr>
          <w:color w:val="000000"/>
          <w:sz w:val="24"/>
          <w:szCs w:val="28"/>
        </w:rPr>
        <w:t>“</w:t>
      </w:r>
      <w:r w:rsidRPr="00281688">
        <w:rPr>
          <w:b/>
          <w:bCs/>
          <w:color w:val="800000"/>
          <w:sz w:val="24"/>
          <w:szCs w:val="28"/>
        </w:rPr>
        <w:t>1001</w:t>
      </w:r>
      <w:r w:rsidRPr="00281688">
        <w:rPr>
          <w:color w:val="000000"/>
          <w:sz w:val="24"/>
          <w:szCs w:val="28"/>
        </w:rPr>
        <w:t>”</w:t>
      </w:r>
      <w:r w:rsidRPr="00281688">
        <w:rPr>
          <w:color w:val="000000"/>
          <w:sz w:val="24"/>
          <w:szCs w:val="28"/>
        </w:rPr>
        <w:t>的同学所学相同的同学的学号和姓名；</w:t>
      </w:r>
    </w:p>
    <w:p w:rsidR="0089747B" w:rsidRPr="00281688" w:rsidRDefault="0089747B" w:rsidP="0089747B">
      <w:pPr>
        <w:rPr>
          <w:color w:val="0000FF"/>
          <w:sz w:val="24"/>
          <w:szCs w:val="28"/>
        </w:rPr>
      </w:pPr>
      <w:r w:rsidRPr="00281688">
        <w:rPr>
          <w:color w:val="0000FF"/>
          <w:sz w:val="24"/>
          <w:szCs w:val="28"/>
        </w:rPr>
        <w:t>select</w:t>
      </w:r>
      <w:r w:rsidRPr="00281688">
        <w:rPr>
          <w:color w:val="000000"/>
          <w:sz w:val="24"/>
          <w:szCs w:val="28"/>
        </w:rPr>
        <w:t xml:space="preserve"> S#,</w:t>
      </w:r>
      <w:proofErr w:type="spellStart"/>
      <w:r w:rsidRPr="00281688">
        <w:rPr>
          <w:color w:val="000000"/>
          <w:sz w:val="24"/>
          <w:szCs w:val="28"/>
        </w:rPr>
        <w:t>Sname</w:t>
      </w:r>
      <w:proofErr w:type="spellEnd"/>
      <w:r w:rsidRPr="00281688">
        <w:rPr>
          <w:color w:val="000000"/>
          <w:sz w:val="24"/>
          <w:szCs w:val="28"/>
        </w:rP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Student,SC</w:t>
      </w:r>
      <w:proofErr w:type="spellEnd"/>
      <w:r w:rsidRPr="00281688">
        <w:rPr>
          <w:color w:val="000000"/>
          <w:sz w:val="24"/>
          <w:szCs w:val="28"/>
        </w:rPr>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Student.S</w:t>
      </w:r>
      <w:proofErr w:type="spellEnd"/>
      <w:r w:rsidRPr="00281688">
        <w:rPr>
          <w:color w:val="000000"/>
          <w:sz w:val="24"/>
          <w:szCs w:val="28"/>
        </w:rPr>
        <w:t>#</w:t>
      </w:r>
      <w:r w:rsidRPr="00281688">
        <w:rPr>
          <w:color w:val="808080"/>
          <w:sz w:val="24"/>
          <w:szCs w:val="28"/>
        </w:rPr>
        <w:t>=</w:t>
      </w:r>
      <w:r w:rsidRPr="00281688">
        <w:rPr>
          <w:color w:val="000000"/>
          <w:sz w:val="24"/>
          <w:szCs w:val="28"/>
        </w:rPr>
        <w:t xml:space="preserve">SC.S# </w:t>
      </w:r>
      <w:r w:rsidRPr="00281688">
        <w:rPr>
          <w:color w:val="808080"/>
          <w:sz w:val="24"/>
          <w:szCs w:val="28"/>
        </w:rPr>
        <w:t>and</w:t>
      </w:r>
      <w:r w:rsidRPr="00281688">
        <w:rPr>
          <w:color w:val="000000"/>
          <w:sz w:val="24"/>
          <w:szCs w:val="28"/>
        </w:rPr>
        <w:t xml:space="preserve"> C# </w:t>
      </w:r>
      <w:r w:rsidRPr="00281688">
        <w:rPr>
          <w:color w:val="808080"/>
          <w:sz w:val="24"/>
          <w:szCs w:val="28"/>
        </w:rPr>
        <w:t>in</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C# </w:t>
      </w:r>
      <w:r w:rsidRPr="00281688">
        <w:rPr>
          <w:color w:val="0000FF"/>
          <w:sz w:val="24"/>
          <w:szCs w:val="28"/>
        </w:rPr>
        <w:t>from</w:t>
      </w:r>
      <w:r w:rsidRPr="00281688">
        <w:rPr>
          <w:color w:val="000000"/>
          <w:sz w:val="24"/>
          <w:szCs w:val="28"/>
        </w:rPr>
        <w:t xml:space="preserve"> SC </w:t>
      </w:r>
      <w:r w:rsidRPr="00281688">
        <w:rPr>
          <w:color w:val="0000FF"/>
          <w:sz w:val="24"/>
          <w:szCs w:val="28"/>
        </w:rPr>
        <w:t>where</w:t>
      </w:r>
      <w:r w:rsidRPr="00281688">
        <w:rPr>
          <w:color w:val="000000"/>
          <w:sz w:val="24"/>
          <w:szCs w:val="28"/>
        </w:rPr>
        <w:t xml:space="preserve"> S#</w:t>
      </w:r>
      <w:r w:rsidRPr="00281688">
        <w:rPr>
          <w:color w:val="808080"/>
          <w:sz w:val="24"/>
          <w:szCs w:val="28"/>
        </w:rPr>
        <w:t>=</w:t>
      </w:r>
      <w:r w:rsidRPr="00281688">
        <w:rPr>
          <w:color w:val="FF0000"/>
          <w:sz w:val="24"/>
          <w:szCs w:val="28"/>
        </w:rPr>
        <w:t>'1001'</w:t>
      </w:r>
      <w:r w:rsidRPr="00281688">
        <w:rPr>
          <w:color w:val="000000"/>
          <w:sz w:val="24"/>
          <w:szCs w:val="28"/>
        </w:rPr>
        <w:t xml:space="preserve">; </w:t>
      </w:r>
      <w:r w:rsidRPr="00281688">
        <w:rPr>
          <w:color w:val="000000"/>
          <w:sz w:val="24"/>
          <w:szCs w:val="28"/>
        </w:rPr>
        <w:br/>
      </w:r>
      <w:r w:rsidRPr="00281688">
        <w:rPr>
          <w:b/>
          <w:bCs/>
          <w:color w:val="800000"/>
          <w:sz w:val="24"/>
          <w:szCs w:val="28"/>
        </w:rPr>
        <w:t>12</w:t>
      </w:r>
      <w:r w:rsidRPr="00281688">
        <w:rPr>
          <w:color w:val="000000"/>
          <w:sz w:val="24"/>
          <w:szCs w:val="28"/>
        </w:rPr>
        <w:t>、查询至少学过学号为</w:t>
      </w:r>
      <w:r w:rsidRPr="00281688">
        <w:rPr>
          <w:color w:val="000000"/>
          <w:sz w:val="24"/>
          <w:szCs w:val="28"/>
        </w:rPr>
        <w:t>“</w:t>
      </w:r>
      <w:r w:rsidRPr="00281688">
        <w:rPr>
          <w:b/>
          <w:bCs/>
          <w:color w:val="800000"/>
          <w:sz w:val="24"/>
          <w:szCs w:val="28"/>
        </w:rPr>
        <w:t>001</w:t>
      </w:r>
      <w:r w:rsidRPr="00281688">
        <w:rPr>
          <w:color w:val="000000"/>
          <w:sz w:val="24"/>
          <w:szCs w:val="28"/>
        </w:rPr>
        <w:t>”</w:t>
      </w:r>
      <w:r w:rsidRPr="00281688">
        <w:rPr>
          <w:color w:val="000000"/>
          <w:sz w:val="24"/>
          <w:szCs w:val="28"/>
        </w:rPr>
        <w:t>同学所有一门课的其他同学学号和姓名；</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r w:rsidRPr="00281688">
        <w:rPr>
          <w:color w:val="0000FF"/>
          <w:sz w:val="24"/>
          <w:szCs w:val="28"/>
        </w:rPr>
        <w:t>distinct</w:t>
      </w:r>
      <w:r w:rsidRPr="00281688">
        <w:rPr>
          <w:color w:val="000000"/>
          <w:sz w:val="24"/>
          <w:szCs w:val="28"/>
        </w:rPr>
        <w:t xml:space="preserve"> SC.S#,</w:t>
      </w:r>
      <w:proofErr w:type="spellStart"/>
      <w:r w:rsidRPr="00281688">
        <w:rPr>
          <w:color w:val="000000"/>
          <w:sz w:val="24"/>
          <w:szCs w:val="28"/>
        </w:rPr>
        <w:t>Sname</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Student,SC</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Student.S</w:t>
      </w:r>
      <w:proofErr w:type="spellEnd"/>
      <w:r w:rsidRPr="00281688">
        <w:rPr>
          <w:color w:val="000000"/>
          <w:sz w:val="24"/>
          <w:szCs w:val="28"/>
        </w:rPr>
        <w:t>#</w:t>
      </w:r>
      <w:r w:rsidRPr="00281688">
        <w:rPr>
          <w:color w:val="808080"/>
          <w:sz w:val="24"/>
          <w:szCs w:val="28"/>
        </w:rPr>
        <w:t>=</w:t>
      </w:r>
      <w:r w:rsidRPr="00281688">
        <w:rPr>
          <w:color w:val="000000"/>
          <w:sz w:val="24"/>
          <w:szCs w:val="28"/>
        </w:rPr>
        <w:t xml:space="preserve">SC.S# </w:t>
      </w:r>
      <w:r w:rsidRPr="00281688">
        <w:rPr>
          <w:color w:val="808080"/>
          <w:sz w:val="24"/>
          <w:szCs w:val="28"/>
        </w:rPr>
        <w:t>and</w:t>
      </w:r>
      <w:r w:rsidRPr="00281688">
        <w:rPr>
          <w:color w:val="000000"/>
          <w:sz w:val="24"/>
          <w:szCs w:val="28"/>
        </w:rPr>
        <w:t xml:space="preserve"> C# </w:t>
      </w:r>
      <w:r w:rsidRPr="00281688">
        <w:rPr>
          <w:color w:val="808080"/>
          <w:sz w:val="24"/>
          <w:szCs w:val="28"/>
        </w:rPr>
        <w:t>in</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C# </w:t>
      </w:r>
      <w:r w:rsidRPr="00281688">
        <w:rPr>
          <w:color w:val="0000FF"/>
          <w:sz w:val="24"/>
          <w:szCs w:val="28"/>
        </w:rPr>
        <w:t>from</w:t>
      </w:r>
      <w:r w:rsidRPr="00281688">
        <w:rPr>
          <w:color w:val="000000"/>
          <w:sz w:val="24"/>
          <w:szCs w:val="28"/>
        </w:rPr>
        <w:t xml:space="preserve"> SC </w:t>
      </w:r>
      <w:r w:rsidRPr="00281688">
        <w:rPr>
          <w:color w:val="0000FF"/>
          <w:sz w:val="24"/>
          <w:szCs w:val="28"/>
        </w:rPr>
        <w:t>where</w:t>
      </w:r>
      <w:r w:rsidRPr="00281688">
        <w:rPr>
          <w:color w:val="000000"/>
          <w:sz w:val="24"/>
          <w:szCs w:val="28"/>
        </w:rPr>
        <w:t xml:space="preserve"> S#</w:t>
      </w:r>
      <w:r w:rsidRPr="00281688">
        <w:rPr>
          <w:color w:val="808080"/>
          <w:sz w:val="24"/>
          <w:szCs w:val="28"/>
        </w:rPr>
        <w:t>=</w:t>
      </w:r>
      <w:r w:rsidRPr="00281688">
        <w:rPr>
          <w:color w:val="FF0000"/>
          <w:sz w:val="24"/>
          <w:szCs w:val="28"/>
        </w:rPr>
        <w:t>'001'</w:t>
      </w:r>
      <w:r w:rsidRPr="00281688">
        <w:rPr>
          <w:color w:val="000000"/>
          <w:sz w:val="24"/>
          <w:szCs w:val="28"/>
        </w:rPr>
        <w:t xml:space="preserve">); </w:t>
      </w:r>
      <w:r w:rsidRPr="00281688">
        <w:rPr>
          <w:color w:val="000000"/>
          <w:sz w:val="24"/>
          <w:szCs w:val="28"/>
        </w:rPr>
        <w:br/>
      </w:r>
      <w:r w:rsidRPr="00281688">
        <w:rPr>
          <w:b/>
          <w:bCs/>
          <w:color w:val="800000"/>
          <w:sz w:val="24"/>
          <w:szCs w:val="28"/>
        </w:rPr>
        <w:t>13</w:t>
      </w:r>
      <w:r w:rsidRPr="00281688">
        <w:rPr>
          <w:color w:val="000000"/>
          <w:sz w:val="24"/>
          <w:szCs w:val="28"/>
        </w:rPr>
        <w:t>、把</w:t>
      </w:r>
      <w:r w:rsidRPr="00281688">
        <w:rPr>
          <w:color w:val="000000"/>
          <w:sz w:val="24"/>
          <w:szCs w:val="28"/>
        </w:rPr>
        <w:t>“SC”</w:t>
      </w:r>
      <w:r w:rsidRPr="00281688">
        <w:rPr>
          <w:color w:val="000000"/>
          <w:sz w:val="24"/>
          <w:szCs w:val="28"/>
        </w:rPr>
        <w:t>表中</w:t>
      </w:r>
      <w:r w:rsidRPr="00281688">
        <w:rPr>
          <w:color w:val="000000"/>
          <w:sz w:val="24"/>
          <w:szCs w:val="28"/>
        </w:rPr>
        <w:t>“</w:t>
      </w:r>
      <w:r w:rsidRPr="00281688">
        <w:rPr>
          <w:color w:val="000000"/>
          <w:sz w:val="24"/>
          <w:szCs w:val="28"/>
        </w:rPr>
        <w:t>叶平</w:t>
      </w:r>
      <w:r w:rsidRPr="00281688">
        <w:rPr>
          <w:color w:val="000000"/>
          <w:sz w:val="24"/>
          <w:szCs w:val="28"/>
        </w:rPr>
        <w:t>”</w:t>
      </w:r>
      <w:r w:rsidRPr="00281688">
        <w:rPr>
          <w:color w:val="000000"/>
          <w:sz w:val="24"/>
          <w:szCs w:val="28"/>
        </w:rPr>
        <w:t>老师教的课的成绩都更改为此课程的平均成绩；</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update</w:t>
      </w:r>
      <w:r w:rsidRPr="00281688">
        <w:rPr>
          <w:color w:val="000000"/>
          <w:sz w:val="24"/>
          <w:szCs w:val="28"/>
        </w:rPr>
        <w:t xml:space="preserve"> SC </w:t>
      </w:r>
      <w:r w:rsidRPr="00281688">
        <w:rPr>
          <w:color w:val="0000FF"/>
          <w:sz w:val="24"/>
          <w:szCs w:val="28"/>
        </w:rPr>
        <w:t>set</w:t>
      </w:r>
      <w:r w:rsidRPr="00281688">
        <w:rPr>
          <w:color w:val="000000"/>
          <w:sz w:val="24"/>
          <w:szCs w:val="28"/>
        </w:rPr>
        <w:t xml:space="preserve"> score</w:t>
      </w:r>
      <w:r w:rsidRPr="00281688">
        <w:rPr>
          <w:color w:val="808080"/>
          <w:sz w:val="24"/>
          <w:szCs w:val="28"/>
        </w:rPr>
        <w:t>=</w:t>
      </w:r>
      <w:r w:rsidRPr="00281688">
        <w:rPr>
          <w:color w:val="000000"/>
          <w:sz w:val="24"/>
          <w:szCs w:val="28"/>
        </w:rPr>
        <w:t>(</w:t>
      </w:r>
      <w:r w:rsidRPr="00281688">
        <w:rPr>
          <w:color w:val="0000FF"/>
          <w:sz w:val="24"/>
          <w:szCs w:val="28"/>
        </w:rPr>
        <w:t>select</w:t>
      </w:r>
      <w:r w:rsidRPr="00281688">
        <w:rPr>
          <w:color w:val="000000"/>
          <w:sz w:val="24"/>
          <w:szCs w:val="28"/>
        </w:rPr>
        <w:t xml:space="preserve"> </w:t>
      </w:r>
      <w:r w:rsidRPr="00281688">
        <w:rPr>
          <w:color w:val="FF00FF"/>
          <w:sz w:val="24"/>
          <w:szCs w:val="28"/>
        </w:rPr>
        <w:t>avg</w:t>
      </w:r>
      <w:r w:rsidRPr="00281688">
        <w:rPr>
          <w:color w:val="000000"/>
          <w:sz w:val="24"/>
          <w:szCs w:val="28"/>
        </w:rPr>
        <w:t xml:space="preserve">(SC_2.score)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SC_2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SC_2.C#</w:t>
      </w:r>
      <w:r w:rsidRPr="00281688">
        <w:rPr>
          <w:color w:val="808080"/>
          <w:sz w:val="24"/>
          <w:szCs w:val="28"/>
        </w:rPr>
        <w:t>=</w:t>
      </w:r>
      <w:r w:rsidRPr="00281688">
        <w:rPr>
          <w:color w:val="000000"/>
          <w:sz w:val="24"/>
          <w:szCs w:val="28"/>
        </w:rPr>
        <w:t xml:space="preserve">SC.C# )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Course,Teacher</w:t>
      </w:r>
      <w:proofErr w:type="spellEnd"/>
      <w:r w:rsidRPr="00281688">
        <w:rPr>
          <w:color w:val="000000"/>
          <w:sz w:val="24"/>
          <w:szCs w:val="28"/>
        </w:rPr>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Course.C</w:t>
      </w:r>
      <w:proofErr w:type="spellEnd"/>
      <w:r w:rsidRPr="00281688">
        <w:rPr>
          <w:color w:val="000000"/>
          <w:sz w:val="24"/>
          <w:szCs w:val="28"/>
        </w:rPr>
        <w:t>#</w:t>
      </w:r>
      <w:r w:rsidRPr="00281688">
        <w:rPr>
          <w:color w:val="808080"/>
          <w:sz w:val="24"/>
          <w:szCs w:val="28"/>
        </w:rPr>
        <w:t>=</w:t>
      </w:r>
      <w:r w:rsidRPr="00281688">
        <w:rPr>
          <w:color w:val="000000"/>
          <w:sz w:val="24"/>
          <w:szCs w:val="28"/>
        </w:rPr>
        <w:t xml:space="preserve">SC.C# </w:t>
      </w:r>
      <w:r w:rsidRPr="00281688">
        <w:rPr>
          <w:color w:val="808080"/>
          <w:sz w:val="24"/>
          <w:szCs w:val="28"/>
        </w:rPr>
        <w:t>and</w:t>
      </w:r>
      <w:r w:rsidRPr="00281688">
        <w:rPr>
          <w:color w:val="000000"/>
          <w:sz w:val="24"/>
          <w:szCs w:val="28"/>
        </w:rPr>
        <w:t xml:space="preserve"> </w:t>
      </w:r>
      <w:proofErr w:type="spellStart"/>
      <w:r w:rsidRPr="00281688">
        <w:rPr>
          <w:color w:val="000000"/>
          <w:sz w:val="24"/>
          <w:szCs w:val="28"/>
        </w:rPr>
        <w:t>Course.T</w:t>
      </w:r>
      <w:proofErr w:type="spellEnd"/>
      <w:r w:rsidRPr="00281688">
        <w:rPr>
          <w:color w:val="000000"/>
          <w:sz w:val="24"/>
          <w:szCs w:val="28"/>
        </w:rPr>
        <w:t>#</w:t>
      </w:r>
      <w:r w:rsidRPr="00281688">
        <w:rPr>
          <w:color w:val="808080"/>
          <w:sz w:val="24"/>
          <w:szCs w:val="28"/>
        </w:rPr>
        <w:t>=</w:t>
      </w:r>
      <w:proofErr w:type="spellStart"/>
      <w:r w:rsidRPr="00281688">
        <w:rPr>
          <w:color w:val="000000"/>
          <w:sz w:val="24"/>
          <w:szCs w:val="28"/>
        </w:rPr>
        <w:t>Teacher.T</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w:t>
      </w:r>
      <w:proofErr w:type="spellStart"/>
      <w:r w:rsidRPr="00281688">
        <w:rPr>
          <w:color w:val="000000"/>
          <w:sz w:val="24"/>
          <w:szCs w:val="28"/>
        </w:rPr>
        <w:t>Teacher.Tname</w:t>
      </w:r>
      <w:proofErr w:type="spellEnd"/>
      <w:r w:rsidRPr="00281688">
        <w:rPr>
          <w:color w:val="808080"/>
          <w:sz w:val="24"/>
          <w:szCs w:val="28"/>
        </w:rPr>
        <w:t>=</w:t>
      </w:r>
      <w:r w:rsidRPr="00281688">
        <w:rPr>
          <w:color w:val="FF0000"/>
          <w:sz w:val="24"/>
          <w:szCs w:val="28"/>
        </w:rPr>
        <w:t>'</w:t>
      </w:r>
      <w:r w:rsidRPr="00281688">
        <w:rPr>
          <w:color w:val="FF0000"/>
          <w:sz w:val="24"/>
          <w:szCs w:val="28"/>
        </w:rPr>
        <w:t>叶平</w:t>
      </w:r>
      <w:r w:rsidRPr="00281688">
        <w:rPr>
          <w:color w:val="FF0000"/>
          <w:sz w:val="24"/>
          <w:szCs w:val="28"/>
        </w:rPr>
        <w:t>'</w:t>
      </w:r>
      <w:r w:rsidRPr="00281688">
        <w:rPr>
          <w:color w:val="000000"/>
          <w:sz w:val="24"/>
          <w:szCs w:val="28"/>
        </w:rPr>
        <w:t xml:space="preserve">); </w:t>
      </w:r>
      <w:r w:rsidRPr="00281688">
        <w:rPr>
          <w:color w:val="000000"/>
          <w:sz w:val="24"/>
          <w:szCs w:val="28"/>
        </w:rPr>
        <w:br/>
      </w:r>
      <w:r w:rsidRPr="00281688">
        <w:rPr>
          <w:b/>
          <w:bCs/>
          <w:color w:val="800000"/>
          <w:sz w:val="24"/>
          <w:szCs w:val="28"/>
        </w:rPr>
        <w:t>14</w:t>
      </w:r>
      <w:r w:rsidRPr="00281688">
        <w:rPr>
          <w:color w:val="000000"/>
          <w:sz w:val="24"/>
          <w:szCs w:val="28"/>
        </w:rPr>
        <w:t>、查询和</w:t>
      </w:r>
      <w:r w:rsidRPr="00281688">
        <w:rPr>
          <w:color w:val="000000"/>
          <w:sz w:val="24"/>
          <w:szCs w:val="28"/>
        </w:rPr>
        <w:t>“</w:t>
      </w:r>
      <w:r w:rsidRPr="00281688">
        <w:rPr>
          <w:b/>
          <w:bCs/>
          <w:color w:val="800000"/>
          <w:sz w:val="24"/>
          <w:szCs w:val="28"/>
        </w:rPr>
        <w:t>1002</w:t>
      </w:r>
      <w:r w:rsidRPr="00281688">
        <w:rPr>
          <w:color w:val="000000"/>
          <w:sz w:val="24"/>
          <w:szCs w:val="28"/>
        </w:rPr>
        <w:t>”</w:t>
      </w:r>
      <w:r w:rsidRPr="00281688">
        <w:rPr>
          <w:color w:val="000000"/>
          <w:sz w:val="24"/>
          <w:szCs w:val="28"/>
        </w:rPr>
        <w:t>号的同学学习的课程完全相同的其他同学学号和姓名；</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S# </w:t>
      </w:r>
      <w:r w:rsidRPr="00281688">
        <w:rPr>
          <w:color w:val="0000FF"/>
          <w:sz w:val="24"/>
          <w:szCs w:val="28"/>
        </w:rPr>
        <w:t>from</w:t>
      </w:r>
      <w:r w:rsidRPr="00281688">
        <w:rPr>
          <w:color w:val="000000"/>
          <w:sz w:val="24"/>
          <w:szCs w:val="28"/>
        </w:rPr>
        <w:t xml:space="preserve"> SC </w:t>
      </w:r>
      <w:r w:rsidRPr="00281688">
        <w:rPr>
          <w:color w:val="0000FF"/>
          <w:sz w:val="24"/>
          <w:szCs w:val="28"/>
        </w:rPr>
        <w:t>where</w:t>
      </w:r>
      <w:r w:rsidRPr="00281688">
        <w:rPr>
          <w:color w:val="000000"/>
          <w:sz w:val="24"/>
          <w:szCs w:val="28"/>
        </w:rPr>
        <w:t xml:space="preserve"> C# </w:t>
      </w:r>
      <w:r w:rsidRPr="00281688">
        <w:rPr>
          <w:color w:val="808080"/>
          <w:sz w:val="24"/>
          <w:szCs w:val="28"/>
        </w:rPr>
        <w:t>in</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C# </w:t>
      </w:r>
      <w:r w:rsidRPr="00281688">
        <w:rPr>
          <w:color w:val="0000FF"/>
          <w:sz w:val="24"/>
          <w:szCs w:val="28"/>
        </w:rPr>
        <w:t>from</w:t>
      </w:r>
      <w:r w:rsidRPr="00281688">
        <w:rPr>
          <w:color w:val="000000"/>
          <w:sz w:val="24"/>
          <w:szCs w:val="28"/>
        </w:rPr>
        <w:t xml:space="preserve"> SC </w:t>
      </w:r>
      <w:r w:rsidRPr="00281688">
        <w:rPr>
          <w:color w:val="0000FF"/>
          <w:sz w:val="24"/>
          <w:szCs w:val="28"/>
        </w:rPr>
        <w:t>where</w:t>
      </w:r>
      <w:r w:rsidRPr="00281688">
        <w:rPr>
          <w:color w:val="000000"/>
          <w:sz w:val="24"/>
          <w:szCs w:val="28"/>
        </w:rPr>
        <w:t xml:space="preserve"> S#</w:t>
      </w:r>
      <w:r w:rsidRPr="00281688">
        <w:rPr>
          <w:color w:val="808080"/>
          <w:sz w:val="24"/>
          <w:szCs w:val="28"/>
        </w:rPr>
        <w:t>=</w:t>
      </w:r>
      <w:r w:rsidRPr="00281688">
        <w:rPr>
          <w:color w:val="FF0000"/>
          <w:sz w:val="24"/>
          <w:szCs w:val="28"/>
        </w:rPr>
        <w:t>'1002'</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p>
    <w:p w:rsidR="0089747B" w:rsidRPr="00281688" w:rsidRDefault="0089747B" w:rsidP="0089747B">
      <w:pPr>
        <w:rPr>
          <w:color w:val="000000"/>
          <w:sz w:val="24"/>
          <w:szCs w:val="28"/>
        </w:rPr>
      </w:pPr>
      <w:r w:rsidRPr="00281688">
        <w:rPr>
          <w:color w:val="000000"/>
          <w:sz w:val="24"/>
          <w:szCs w:val="28"/>
        </w:rPr>
        <w:t xml:space="preserve">S# </w:t>
      </w:r>
      <w:r w:rsidRPr="00281688">
        <w:rPr>
          <w:color w:val="0000FF"/>
          <w:sz w:val="24"/>
          <w:szCs w:val="28"/>
        </w:rPr>
        <w:t>having</w:t>
      </w:r>
      <w:r w:rsidRPr="00281688">
        <w:rPr>
          <w:color w:val="000000"/>
          <w:sz w:val="24"/>
          <w:szCs w:val="28"/>
        </w:rPr>
        <w:t xml:space="preserve"> </w:t>
      </w:r>
      <w:r w:rsidRPr="00281688">
        <w:rPr>
          <w:color w:val="FF00FF"/>
          <w:sz w:val="24"/>
          <w:szCs w:val="28"/>
        </w:rPr>
        <w:t>count</w:t>
      </w:r>
      <w:r w:rsidRPr="00281688">
        <w:rPr>
          <w:color w:val="000000"/>
          <w:sz w:val="24"/>
          <w:szCs w:val="28"/>
        </w:rPr>
        <w:t>(</w:t>
      </w:r>
      <w:r w:rsidRPr="00281688">
        <w:rPr>
          <w:color w:val="808080"/>
          <w:sz w:val="24"/>
          <w:szCs w:val="28"/>
        </w:rPr>
        <w:t>*</w:t>
      </w:r>
      <w:r w:rsidRPr="00281688">
        <w:rPr>
          <w:color w:val="000000"/>
          <w:sz w:val="24"/>
          <w:szCs w:val="28"/>
        </w:rPr>
        <w:t>)</w:t>
      </w:r>
      <w:r w:rsidRPr="00281688">
        <w:rPr>
          <w:color w:val="808080"/>
          <w:sz w:val="24"/>
          <w:szCs w:val="28"/>
        </w:rPr>
        <w:t>=</w:t>
      </w:r>
      <w:r w:rsidRPr="00281688">
        <w:rPr>
          <w:color w:val="000000"/>
          <w:sz w:val="24"/>
          <w:szCs w:val="28"/>
        </w:rPr>
        <w:t>(</w:t>
      </w:r>
      <w:r w:rsidRPr="00281688">
        <w:rPr>
          <w:color w:val="0000FF"/>
          <w:sz w:val="24"/>
          <w:szCs w:val="28"/>
        </w:rPr>
        <w:t>select</w:t>
      </w:r>
      <w:r w:rsidRPr="00281688">
        <w:rPr>
          <w:color w:val="000000"/>
          <w:sz w:val="24"/>
          <w:szCs w:val="28"/>
        </w:rPr>
        <w:t xml:space="preserve"> </w:t>
      </w:r>
      <w:r w:rsidRPr="00281688">
        <w:rPr>
          <w:color w:val="FF00FF"/>
          <w:sz w:val="24"/>
          <w:szCs w:val="28"/>
        </w:rPr>
        <w:t>count</w:t>
      </w:r>
      <w:r w:rsidRPr="00281688">
        <w:rPr>
          <w:color w:val="000000"/>
          <w:sz w:val="24"/>
          <w:szCs w:val="28"/>
        </w:rPr>
        <w:t>(</w:t>
      </w:r>
      <w:r w:rsidRPr="00281688">
        <w:rPr>
          <w:color w:val="808080"/>
          <w:sz w:val="24"/>
          <w:szCs w:val="28"/>
        </w:rPr>
        <w:t>*</w:t>
      </w:r>
      <w:r w:rsidRPr="00281688">
        <w:rPr>
          <w:color w:val="000000"/>
          <w:sz w:val="24"/>
          <w:szCs w:val="28"/>
        </w:rPr>
        <w:t xml:space="preserve">) </w:t>
      </w:r>
      <w:r w:rsidRPr="00281688">
        <w:rPr>
          <w:color w:val="0000FF"/>
          <w:sz w:val="24"/>
          <w:szCs w:val="28"/>
        </w:rPr>
        <w:t>from</w:t>
      </w:r>
      <w:r w:rsidRPr="00281688">
        <w:rPr>
          <w:color w:val="000000"/>
          <w:sz w:val="24"/>
          <w:szCs w:val="28"/>
        </w:rPr>
        <w:t xml:space="preserve"> SC </w:t>
      </w:r>
      <w:r w:rsidRPr="00281688">
        <w:rPr>
          <w:color w:val="0000FF"/>
          <w:sz w:val="24"/>
          <w:szCs w:val="28"/>
        </w:rPr>
        <w:t>where</w:t>
      </w:r>
      <w:r w:rsidRPr="00281688">
        <w:rPr>
          <w:color w:val="000000"/>
          <w:sz w:val="24"/>
          <w:szCs w:val="28"/>
        </w:rPr>
        <w:t xml:space="preserve"> S#</w:t>
      </w:r>
      <w:r w:rsidRPr="00281688">
        <w:rPr>
          <w:color w:val="808080"/>
          <w:sz w:val="24"/>
          <w:szCs w:val="28"/>
        </w:rPr>
        <w:t>=</w:t>
      </w:r>
      <w:r w:rsidRPr="00281688">
        <w:rPr>
          <w:color w:val="FF0000"/>
          <w:sz w:val="24"/>
          <w:szCs w:val="28"/>
        </w:rPr>
        <w:t>'1002'</w:t>
      </w:r>
      <w:r w:rsidRPr="00281688">
        <w:rPr>
          <w:color w:val="000000"/>
          <w:sz w:val="24"/>
          <w:szCs w:val="28"/>
        </w:rPr>
        <w:t xml:space="preserve">); </w:t>
      </w:r>
      <w:r w:rsidRPr="00281688">
        <w:rPr>
          <w:color w:val="000000"/>
          <w:sz w:val="24"/>
          <w:szCs w:val="28"/>
        </w:rPr>
        <w:br/>
      </w:r>
      <w:r w:rsidRPr="00281688">
        <w:rPr>
          <w:b/>
          <w:bCs/>
          <w:color w:val="800000"/>
          <w:sz w:val="24"/>
          <w:szCs w:val="28"/>
        </w:rPr>
        <w:t>15</w:t>
      </w:r>
      <w:r w:rsidRPr="00281688">
        <w:rPr>
          <w:color w:val="000000"/>
          <w:sz w:val="24"/>
          <w:szCs w:val="28"/>
        </w:rPr>
        <w:t>、删除学习</w:t>
      </w:r>
      <w:r w:rsidRPr="00281688">
        <w:rPr>
          <w:color w:val="000000"/>
          <w:sz w:val="24"/>
          <w:szCs w:val="28"/>
        </w:rPr>
        <w:t>“</w:t>
      </w:r>
      <w:r w:rsidRPr="00281688">
        <w:rPr>
          <w:color w:val="000000"/>
          <w:sz w:val="24"/>
          <w:szCs w:val="28"/>
        </w:rPr>
        <w:t>叶平</w:t>
      </w:r>
      <w:r w:rsidRPr="00281688">
        <w:rPr>
          <w:color w:val="000000"/>
          <w:sz w:val="24"/>
          <w:szCs w:val="28"/>
        </w:rPr>
        <w:t>”</w:t>
      </w:r>
      <w:r w:rsidRPr="00281688">
        <w:rPr>
          <w:color w:val="000000"/>
          <w:sz w:val="24"/>
          <w:szCs w:val="28"/>
        </w:rPr>
        <w:t>老师课的</w:t>
      </w:r>
      <w:r w:rsidRPr="00281688">
        <w:rPr>
          <w:color w:val="000000"/>
          <w:sz w:val="24"/>
          <w:szCs w:val="28"/>
        </w:rPr>
        <w:t>SC</w:t>
      </w:r>
      <w:r w:rsidRPr="00281688">
        <w:rPr>
          <w:color w:val="000000"/>
          <w:sz w:val="24"/>
          <w:szCs w:val="28"/>
        </w:rPr>
        <w:t>表记录；</w:t>
      </w:r>
      <w:r w:rsidRPr="00281688">
        <w:rPr>
          <w:color w:val="000000"/>
          <w:sz w:val="24"/>
          <w:szCs w:val="28"/>
        </w:rPr>
        <w:t xml:space="preserve"> </w:t>
      </w:r>
      <w:r w:rsidRPr="00281688">
        <w:rPr>
          <w:color w:val="000000"/>
          <w:sz w:val="24"/>
          <w:szCs w:val="28"/>
        </w:rPr>
        <w:br/>
        <w:t xml:space="preserve">    </w:t>
      </w:r>
      <w:proofErr w:type="spellStart"/>
      <w:r w:rsidRPr="00281688">
        <w:rPr>
          <w:color w:val="000000"/>
          <w:sz w:val="24"/>
          <w:szCs w:val="28"/>
        </w:rPr>
        <w:t>Delect</w:t>
      </w:r>
      <w:proofErr w:type="spellEnd"/>
      <w:r w:rsidRPr="00281688">
        <w:rPr>
          <w:color w:val="000000"/>
          <w:sz w:val="24"/>
          <w:szCs w:val="28"/>
        </w:rPr>
        <w:t xml:space="preserve"> SC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course ,Teacher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Course.C</w:t>
      </w:r>
      <w:proofErr w:type="spellEnd"/>
      <w:r w:rsidRPr="00281688">
        <w:rPr>
          <w:color w:val="000000"/>
          <w:sz w:val="24"/>
          <w:szCs w:val="28"/>
        </w:rPr>
        <w:t>#</w:t>
      </w:r>
      <w:r w:rsidRPr="00281688">
        <w:rPr>
          <w:color w:val="808080"/>
          <w:sz w:val="24"/>
          <w:szCs w:val="28"/>
        </w:rPr>
        <w:t>=</w:t>
      </w:r>
      <w:r w:rsidRPr="00281688">
        <w:rPr>
          <w:color w:val="000000"/>
          <w:sz w:val="24"/>
          <w:szCs w:val="28"/>
        </w:rPr>
        <w:t xml:space="preserve">SC.C# </w:t>
      </w:r>
      <w:r w:rsidRPr="00281688">
        <w:rPr>
          <w:color w:val="808080"/>
          <w:sz w:val="24"/>
          <w:szCs w:val="28"/>
        </w:rPr>
        <w:t>and</w:t>
      </w:r>
      <w:r w:rsidRPr="00281688">
        <w:rPr>
          <w:color w:val="000000"/>
          <w:sz w:val="24"/>
          <w:szCs w:val="28"/>
        </w:rPr>
        <w:t xml:space="preserve"> </w:t>
      </w:r>
      <w:proofErr w:type="spellStart"/>
      <w:r w:rsidRPr="00281688">
        <w:rPr>
          <w:color w:val="000000"/>
          <w:sz w:val="24"/>
          <w:szCs w:val="28"/>
        </w:rPr>
        <w:t>Course.T</w:t>
      </w:r>
      <w:proofErr w:type="spellEnd"/>
      <w:r w:rsidRPr="00281688">
        <w:rPr>
          <w:color w:val="000000"/>
          <w:sz w:val="24"/>
          <w:szCs w:val="28"/>
        </w:rPr>
        <w:t>#</w:t>
      </w:r>
      <w:r w:rsidRPr="00281688">
        <w:rPr>
          <w:color w:val="808080"/>
          <w:sz w:val="24"/>
          <w:szCs w:val="28"/>
        </w:rPr>
        <w:t>=</w:t>
      </w:r>
      <w:r w:rsidRPr="00281688">
        <w:rPr>
          <w:color w:val="000000"/>
          <w:sz w:val="24"/>
          <w:szCs w:val="28"/>
        </w:rPr>
        <w:t xml:space="preserve"> </w:t>
      </w:r>
      <w:proofErr w:type="spellStart"/>
      <w:r w:rsidRPr="00281688">
        <w:rPr>
          <w:color w:val="000000"/>
          <w:sz w:val="24"/>
          <w:szCs w:val="28"/>
        </w:rPr>
        <w:t>Teacher.T</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w:t>
      </w:r>
      <w:proofErr w:type="spellStart"/>
      <w:r w:rsidRPr="00281688">
        <w:rPr>
          <w:color w:val="000000"/>
          <w:sz w:val="24"/>
          <w:szCs w:val="28"/>
        </w:rPr>
        <w:t>Tname</w:t>
      </w:r>
      <w:proofErr w:type="spellEnd"/>
      <w:r w:rsidRPr="00281688">
        <w:rPr>
          <w:color w:val="808080"/>
          <w:sz w:val="24"/>
          <w:szCs w:val="28"/>
        </w:rPr>
        <w:t>=</w:t>
      </w:r>
      <w:r w:rsidRPr="00281688">
        <w:rPr>
          <w:color w:val="FF0000"/>
          <w:sz w:val="24"/>
          <w:szCs w:val="28"/>
        </w:rPr>
        <w:t>'</w:t>
      </w:r>
      <w:r w:rsidRPr="00281688">
        <w:rPr>
          <w:color w:val="FF0000"/>
          <w:sz w:val="24"/>
          <w:szCs w:val="28"/>
        </w:rPr>
        <w:t>叶平</w:t>
      </w:r>
      <w:r w:rsidRPr="00281688">
        <w:rPr>
          <w:color w:val="FF0000"/>
          <w:sz w:val="24"/>
          <w:szCs w:val="28"/>
        </w:rPr>
        <w:t>'</w:t>
      </w:r>
      <w:r w:rsidRPr="00281688">
        <w:rPr>
          <w:color w:val="000000"/>
          <w:sz w:val="24"/>
          <w:szCs w:val="28"/>
        </w:rPr>
        <w:t xml:space="preserve">; </w:t>
      </w:r>
      <w:r w:rsidRPr="00281688">
        <w:rPr>
          <w:color w:val="000000"/>
          <w:sz w:val="24"/>
          <w:szCs w:val="28"/>
        </w:rPr>
        <w:br/>
      </w:r>
      <w:r w:rsidRPr="00281688">
        <w:rPr>
          <w:b/>
          <w:bCs/>
          <w:color w:val="800000"/>
          <w:sz w:val="24"/>
          <w:szCs w:val="28"/>
        </w:rPr>
        <w:t>16</w:t>
      </w:r>
      <w:r w:rsidRPr="00281688">
        <w:rPr>
          <w:color w:val="000000"/>
          <w:sz w:val="24"/>
          <w:szCs w:val="28"/>
        </w:rPr>
        <w:t>、向</w:t>
      </w:r>
      <w:r w:rsidRPr="00281688">
        <w:rPr>
          <w:color w:val="000000"/>
          <w:sz w:val="24"/>
          <w:szCs w:val="28"/>
        </w:rPr>
        <w:t>SC</w:t>
      </w:r>
      <w:r w:rsidRPr="00281688">
        <w:rPr>
          <w:color w:val="000000"/>
          <w:sz w:val="24"/>
          <w:szCs w:val="28"/>
        </w:rPr>
        <w:t>表中插入一些记录，这些记录要求符合以下条件：没有上过编号</w:t>
      </w:r>
      <w:r w:rsidRPr="00281688">
        <w:rPr>
          <w:color w:val="000000"/>
          <w:sz w:val="24"/>
          <w:szCs w:val="28"/>
        </w:rPr>
        <w:t>“</w:t>
      </w:r>
      <w:r w:rsidRPr="00281688">
        <w:rPr>
          <w:b/>
          <w:bCs/>
          <w:color w:val="800000"/>
          <w:sz w:val="24"/>
          <w:szCs w:val="28"/>
        </w:rPr>
        <w:t>003</w:t>
      </w:r>
      <w:r w:rsidRPr="00281688">
        <w:rPr>
          <w:color w:val="000000"/>
          <w:sz w:val="24"/>
          <w:szCs w:val="28"/>
        </w:rPr>
        <w:t>”</w:t>
      </w:r>
      <w:r w:rsidRPr="00281688">
        <w:rPr>
          <w:color w:val="000000"/>
          <w:sz w:val="24"/>
          <w:szCs w:val="28"/>
        </w:rPr>
        <w:t>课程的同学学号、</w:t>
      </w:r>
      <w:r w:rsidRPr="00281688">
        <w:rPr>
          <w:b/>
          <w:bCs/>
          <w:color w:val="800000"/>
          <w:sz w:val="24"/>
          <w:szCs w:val="28"/>
        </w:rPr>
        <w:t>2</w:t>
      </w:r>
      <w:r w:rsidRPr="00281688">
        <w:rPr>
          <w:color w:val="000000"/>
          <w:sz w:val="24"/>
          <w:szCs w:val="28"/>
        </w:rPr>
        <w:t>、</w:t>
      </w:r>
      <w:r w:rsidRPr="00281688">
        <w:rPr>
          <w:color w:val="000000"/>
          <w:sz w:val="24"/>
          <w:szCs w:val="28"/>
        </w:rPr>
        <w:t xml:space="preserve"> </w:t>
      </w:r>
      <w:r w:rsidRPr="00281688">
        <w:rPr>
          <w:color w:val="000000"/>
          <w:sz w:val="24"/>
          <w:szCs w:val="28"/>
        </w:rPr>
        <w:br/>
        <w:t xml:space="preserve">    </w:t>
      </w:r>
      <w:r w:rsidRPr="00281688">
        <w:rPr>
          <w:color w:val="000000"/>
          <w:sz w:val="24"/>
          <w:szCs w:val="28"/>
        </w:rPr>
        <w:t>号课的平均成绩；</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Insert</w:t>
      </w:r>
      <w:r w:rsidRPr="00281688">
        <w:rPr>
          <w:color w:val="000000"/>
          <w:sz w:val="24"/>
          <w:szCs w:val="28"/>
        </w:rPr>
        <w:t xml:space="preserve"> SC </w:t>
      </w:r>
      <w:r w:rsidRPr="00281688">
        <w:rPr>
          <w:color w:val="0000FF"/>
          <w:sz w:val="24"/>
          <w:szCs w:val="28"/>
        </w:rPr>
        <w:t>select</w:t>
      </w:r>
      <w:r w:rsidRPr="00281688">
        <w:rPr>
          <w:color w:val="000000"/>
          <w:sz w:val="24"/>
          <w:szCs w:val="28"/>
        </w:rPr>
        <w:t xml:space="preserve"> S#,</w:t>
      </w:r>
      <w:r w:rsidRPr="00281688">
        <w:rPr>
          <w:color w:val="FF0000"/>
          <w:sz w:val="24"/>
          <w:szCs w:val="28"/>
        </w:rPr>
        <w:t>'002'</w:t>
      </w:r>
      <w:r w:rsidRPr="00281688">
        <w:rPr>
          <w:color w:val="000000"/>
          <w:sz w:val="24"/>
          <w:szCs w:val="28"/>
        </w:rPr>
        <w:t>,(</w:t>
      </w:r>
      <w:r w:rsidRPr="00281688">
        <w:rPr>
          <w:color w:val="0000FF"/>
          <w:sz w:val="24"/>
          <w:szCs w:val="28"/>
        </w:rPr>
        <w:t>Select</w:t>
      </w:r>
      <w:r w:rsidRPr="00281688">
        <w:rPr>
          <w:color w:val="000000"/>
          <w:sz w:val="24"/>
          <w:szCs w:val="28"/>
        </w:rPr>
        <w:t xml:space="preserve"> </w:t>
      </w:r>
      <w:r w:rsidRPr="00281688">
        <w:rPr>
          <w:color w:val="FF00FF"/>
          <w:sz w:val="24"/>
          <w:szCs w:val="28"/>
        </w:rPr>
        <w:t>avg</w:t>
      </w:r>
      <w:r w:rsidRPr="00281688">
        <w:rPr>
          <w:color w:val="000000"/>
          <w:sz w:val="24"/>
          <w:szCs w:val="28"/>
        </w:rPr>
        <w:t xml:space="preserve">(score)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w:t>
      </w:r>
      <w:r w:rsidRPr="00281688">
        <w:rPr>
          <w:color w:val="0000FF"/>
          <w:sz w:val="24"/>
          <w:szCs w:val="28"/>
        </w:rPr>
        <w:t>where</w:t>
      </w:r>
      <w:r w:rsidRPr="00281688">
        <w:rPr>
          <w:color w:val="000000"/>
          <w:sz w:val="24"/>
          <w:szCs w:val="28"/>
        </w:rPr>
        <w:t xml:space="preserve"> C#</w:t>
      </w:r>
      <w:r w:rsidRPr="00281688">
        <w:rPr>
          <w:color w:val="808080"/>
          <w:sz w:val="24"/>
          <w:szCs w:val="28"/>
        </w:rPr>
        <w:t>=</w:t>
      </w:r>
      <w:r w:rsidRPr="00281688">
        <w:rPr>
          <w:color w:val="FF0000"/>
          <w:sz w:val="24"/>
          <w:szCs w:val="28"/>
        </w:rPr>
        <w:t>'002'</w:t>
      </w:r>
      <w:r w:rsidRPr="00281688">
        <w:rPr>
          <w:color w:val="000000"/>
          <w:sz w:val="24"/>
          <w:szCs w:val="28"/>
        </w:rPr>
        <w:t xml:space="preserve">) </w:t>
      </w:r>
      <w:r w:rsidRPr="00281688">
        <w:rPr>
          <w:color w:val="0000FF"/>
          <w:sz w:val="24"/>
          <w:szCs w:val="28"/>
        </w:rPr>
        <w:t>from</w:t>
      </w:r>
      <w:r w:rsidRPr="00281688">
        <w:rPr>
          <w:color w:val="000000"/>
          <w:sz w:val="24"/>
          <w:szCs w:val="28"/>
        </w:rPr>
        <w:t xml:space="preserve"> Student </w:t>
      </w:r>
      <w:r w:rsidRPr="00281688">
        <w:rPr>
          <w:color w:val="0000FF"/>
          <w:sz w:val="24"/>
          <w:szCs w:val="28"/>
        </w:rPr>
        <w:t>where</w:t>
      </w:r>
      <w:r w:rsidRPr="00281688">
        <w:rPr>
          <w:color w:val="000000"/>
          <w:sz w:val="24"/>
          <w:szCs w:val="28"/>
        </w:rPr>
        <w:t xml:space="preserve"> S# </w:t>
      </w:r>
      <w:r w:rsidRPr="00281688">
        <w:rPr>
          <w:color w:val="808080"/>
          <w:sz w:val="24"/>
          <w:szCs w:val="28"/>
        </w:rPr>
        <w:t>not</w:t>
      </w:r>
      <w:r w:rsidRPr="00281688">
        <w:rPr>
          <w:color w:val="000000"/>
          <w:sz w:val="24"/>
          <w:szCs w:val="28"/>
        </w:rPr>
        <w:t xml:space="preserve"> </w:t>
      </w:r>
      <w:r w:rsidRPr="00281688">
        <w:rPr>
          <w:color w:val="808080"/>
          <w:sz w:val="24"/>
          <w:szCs w:val="28"/>
        </w:rPr>
        <w:t>in</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S# </w:t>
      </w:r>
      <w:r w:rsidRPr="00281688">
        <w:rPr>
          <w:color w:val="0000FF"/>
          <w:sz w:val="24"/>
          <w:szCs w:val="28"/>
        </w:rPr>
        <w:t>from</w:t>
      </w:r>
      <w:r w:rsidRPr="00281688">
        <w:rPr>
          <w:color w:val="000000"/>
          <w:sz w:val="24"/>
          <w:szCs w:val="28"/>
        </w:rPr>
        <w:t xml:space="preserve"> SC </w:t>
      </w:r>
      <w:r w:rsidRPr="00281688">
        <w:rPr>
          <w:color w:val="0000FF"/>
          <w:sz w:val="24"/>
          <w:szCs w:val="28"/>
        </w:rPr>
        <w:t>where</w:t>
      </w:r>
      <w:r w:rsidRPr="00281688">
        <w:rPr>
          <w:color w:val="000000"/>
          <w:sz w:val="24"/>
          <w:szCs w:val="28"/>
        </w:rPr>
        <w:t xml:space="preserve"> C#</w:t>
      </w:r>
      <w:r w:rsidRPr="00281688">
        <w:rPr>
          <w:color w:val="808080"/>
          <w:sz w:val="24"/>
          <w:szCs w:val="28"/>
        </w:rPr>
        <w:t>=</w:t>
      </w:r>
      <w:r w:rsidRPr="00281688">
        <w:rPr>
          <w:color w:val="FF0000"/>
          <w:sz w:val="24"/>
          <w:szCs w:val="28"/>
        </w:rPr>
        <w:t>'002'</w:t>
      </w:r>
      <w:r w:rsidRPr="00281688">
        <w:rPr>
          <w:color w:val="000000"/>
          <w:sz w:val="24"/>
          <w:szCs w:val="28"/>
        </w:rPr>
        <w:t xml:space="preserve">); </w:t>
      </w:r>
      <w:r w:rsidRPr="00281688">
        <w:rPr>
          <w:color w:val="000000"/>
          <w:sz w:val="24"/>
          <w:szCs w:val="28"/>
        </w:rPr>
        <w:br/>
      </w:r>
      <w:r w:rsidRPr="00281688">
        <w:rPr>
          <w:b/>
          <w:bCs/>
          <w:color w:val="800000"/>
          <w:sz w:val="24"/>
          <w:szCs w:val="28"/>
        </w:rPr>
        <w:t>17</w:t>
      </w:r>
      <w:r w:rsidRPr="00281688">
        <w:rPr>
          <w:color w:val="000000"/>
          <w:sz w:val="24"/>
          <w:szCs w:val="28"/>
        </w:rPr>
        <w:t>、按平均成绩从高到低显示所有学生的</w:t>
      </w:r>
      <w:r w:rsidRPr="00281688">
        <w:rPr>
          <w:color w:val="000000"/>
          <w:sz w:val="24"/>
          <w:szCs w:val="28"/>
        </w:rPr>
        <w:t>“</w:t>
      </w:r>
      <w:r w:rsidRPr="00281688">
        <w:rPr>
          <w:color w:val="000000"/>
          <w:sz w:val="24"/>
          <w:szCs w:val="28"/>
        </w:rPr>
        <w:t>数据库</w:t>
      </w:r>
      <w:r w:rsidRPr="00281688">
        <w:rPr>
          <w:color w:val="000000"/>
          <w:sz w:val="24"/>
          <w:szCs w:val="28"/>
        </w:rPr>
        <w:t>”</w:t>
      </w:r>
      <w:r w:rsidRPr="00281688">
        <w:rPr>
          <w:color w:val="000000"/>
          <w:sz w:val="24"/>
          <w:szCs w:val="28"/>
        </w:rPr>
        <w:t>、</w:t>
      </w:r>
      <w:r w:rsidRPr="00281688">
        <w:rPr>
          <w:color w:val="000000"/>
          <w:sz w:val="24"/>
          <w:szCs w:val="28"/>
        </w:rPr>
        <w:t>“</w:t>
      </w:r>
      <w:r w:rsidRPr="00281688">
        <w:rPr>
          <w:color w:val="000000"/>
          <w:sz w:val="24"/>
          <w:szCs w:val="28"/>
        </w:rPr>
        <w:t>企业管理</w:t>
      </w:r>
      <w:r w:rsidRPr="00281688">
        <w:rPr>
          <w:color w:val="000000"/>
          <w:sz w:val="24"/>
          <w:szCs w:val="28"/>
        </w:rPr>
        <w:t>”</w:t>
      </w:r>
      <w:r w:rsidRPr="00281688">
        <w:rPr>
          <w:color w:val="000000"/>
          <w:sz w:val="24"/>
          <w:szCs w:val="28"/>
        </w:rPr>
        <w:t>、</w:t>
      </w:r>
      <w:r w:rsidRPr="00281688">
        <w:rPr>
          <w:color w:val="000000"/>
          <w:sz w:val="24"/>
          <w:szCs w:val="28"/>
        </w:rPr>
        <w:t>“</w:t>
      </w:r>
      <w:r w:rsidRPr="00281688">
        <w:rPr>
          <w:color w:val="000000"/>
          <w:sz w:val="24"/>
          <w:szCs w:val="28"/>
        </w:rPr>
        <w:t>英语</w:t>
      </w:r>
      <w:r w:rsidRPr="00281688">
        <w:rPr>
          <w:color w:val="000000"/>
          <w:sz w:val="24"/>
          <w:szCs w:val="28"/>
        </w:rPr>
        <w:t>”</w:t>
      </w:r>
      <w:r w:rsidRPr="00281688">
        <w:rPr>
          <w:color w:val="000000"/>
          <w:sz w:val="24"/>
          <w:szCs w:val="28"/>
        </w:rPr>
        <w:t>三门的课程成绩，按如下形式显示：</w:t>
      </w:r>
      <w:r w:rsidRPr="00281688">
        <w:rPr>
          <w:color w:val="000000"/>
          <w:sz w:val="24"/>
          <w:szCs w:val="28"/>
        </w:rPr>
        <w:t xml:space="preserve"> </w:t>
      </w:r>
      <w:r w:rsidRPr="00281688">
        <w:rPr>
          <w:color w:val="000000"/>
          <w:sz w:val="24"/>
          <w:szCs w:val="28"/>
        </w:rPr>
        <w:t>学生</w:t>
      </w:r>
      <w:r w:rsidRPr="00281688">
        <w:rPr>
          <w:color w:val="000000"/>
          <w:sz w:val="24"/>
          <w:szCs w:val="28"/>
        </w:rPr>
        <w:t>ID,,</w:t>
      </w:r>
      <w:r w:rsidRPr="00281688">
        <w:rPr>
          <w:color w:val="000000"/>
          <w:sz w:val="24"/>
          <w:szCs w:val="28"/>
        </w:rPr>
        <w:t>数据库</w:t>
      </w:r>
      <w:r w:rsidRPr="00281688">
        <w:rPr>
          <w:color w:val="000000"/>
          <w:sz w:val="24"/>
          <w:szCs w:val="28"/>
        </w:rPr>
        <w:t>,</w:t>
      </w:r>
      <w:r w:rsidRPr="00281688">
        <w:rPr>
          <w:color w:val="000000"/>
          <w:sz w:val="24"/>
          <w:szCs w:val="28"/>
        </w:rPr>
        <w:t>企业管理</w:t>
      </w:r>
      <w:r w:rsidRPr="00281688">
        <w:rPr>
          <w:color w:val="000000"/>
          <w:sz w:val="24"/>
          <w:szCs w:val="28"/>
        </w:rPr>
        <w:t>,</w:t>
      </w:r>
      <w:r w:rsidRPr="00281688">
        <w:rPr>
          <w:color w:val="000000"/>
          <w:sz w:val="24"/>
          <w:szCs w:val="28"/>
        </w:rPr>
        <w:t>英语</w:t>
      </w:r>
      <w:r w:rsidRPr="00281688">
        <w:rPr>
          <w:color w:val="000000"/>
          <w:sz w:val="24"/>
          <w:szCs w:val="28"/>
        </w:rPr>
        <w:t>,</w:t>
      </w:r>
      <w:r w:rsidRPr="00281688">
        <w:rPr>
          <w:color w:val="000000"/>
          <w:sz w:val="24"/>
          <w:szCs w:val="28"/>
        </w:rPr>
        <w:t>有效课程数</w:t>
      </w:r>
      <w:r w:rsidRPr="00281688">
        <w:rPr>
          <w:color w:val="000000"/>
          <w:sz w:val="24"/>
          <w:szCs w:val="28"/>
        </w:rPr>
        <w:t>,</w:t>
      </w:r>
      <w:r w:rsidRPr="00281688">
        <w:rPr>
          <w:color w:val="000000"/>
          <w:sz w:val="24"/>
          <w:szCs w:val="28"/>
        </w:rPr>
        <w:t>有效平</w:t>
      </w:r>
      <w:r w:rsidRPr="00281688">
        <w:rPr>
          <w:color w:val="000000"/>
          <w:sz w:val="24"/>
          <w:szCs w:val="28"/>
        </w:rPr>
        <w:lastRenderedPageBreak/>
        <w:t>均分</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S# </w:t>
      </w:r>
      <w:r w:rsidRPr="00281688">
        <w:rPr>
          <w:color w:val="0000FF"/>
          <w:sz w:val="24"/>
          <w:szCs w:val="28"/>
        </w:rPr>
        <w:t>as</w:t>
      </w:r>
      <w:r w:rsidRPr="00281688">
        <w:rPr>
          <w:color w:val="000000"/>
          <w:sz w:val="24"/>
          <w:szCs w:val="28"/>
        </w:rPr>
        <w:t xml:space="preserve"> </w:t>
      </w:r>
      <w:r w:rsidRPr="00281688">
        <w:rPr>
          <w:color w:val="000000"/>
          <w:sz w:val="24"/>
          <w:szCs w:val="28"/>
        </w:rPr>
        <w:t>学生</w:t>
      </w:r>
      <w:r w:rsidRPr="00281688">
        <w:rPr>
          <w:color w:val="000000"/>
          <w:sz w:val="24"/>
          <w:szCs w:val="28"/>
        </w:rPr>
        <w:t xml:space="preserve">ID </w:t>
      </w:r>
      <w:r w:rsidRPr="00281688">
        <w:rPr>
          <w:color w:val="000000"/>
          <w:sz w:val="24"/>
          <w:szCs w:val="28"/>
        </w:rPr>
        <w:br/>
        <w:t>        ,(</w:t>
      </w:r>
      <w:r w:rsidRPr="00281688">
        <w:rPr>
          <w:color w:val="0000FF"/>
          <w:sz w:val="24"/>
          <w:szCs w:val="28"/>
        </w:rPr>
        <w:t>SELECT</w:t>
      </w:r>
      <w:r w:rsidRPr="00281688">
        <w:rPr>
          <w:color w:val="000000"/>
          <w:sz w:val="24"/>
          <w:szCs w:val="28"/>
        </w:rPr>
        <w:t xml:space="preserve"> score </w:t>
      </w:r>
      <w:r w:rsidRPr="00281688">
        <w:rPr>
          <w:color w:val="0000FF"/>
          <w:sz w:val="24"/>
          <w:szCs w:val="28"/>
        </w:rPr>
        <w:t>FROM</w:t>
      </w:r>
      <w:r w:rsidRPr="00281688">
        <w:rPr>
          <w:color w:val="000000"/>
          <w:sz w:val="24"/>
          <w:szCs w:val="28"/>
        </w:rPr>
        <w:t xml:space="preserve"> SC </w:t>
      </w:r>
      <w:r w:rsidRPr="00281688">
        <w:rPr>
          <w:color w:val="0000FF"/>
          <w:sz w:val="24"/>
          <w:szCs w:val="28"/>
        </w:rPr>
        <w:t>WHERE</w:t>
      </w:r>
      <w:r w:rsidRPr="00281688">
        <w:rPr>
          <w:color w:val="000000"/>
          <w:sz w:val="24"/>
          <w:szCs w:val="28"/>
        </w:rPr>
        <w:t xml:space="preserve"> SC.S#</w:t>
      </w:r>
      <w:r w:rsidRPr="00281688">
        <w:rPr>
          <w:color w:val="808080"/>
          <w:sz w:val="24"/>
          <w:szCs w:val="28"/>
        </w:rPr>
        <w:t>=</w:t>
      </w:r>
      <w:proofErr w:type="spellStart"/>
      <w:r w:rsidRPr="00281688">
        <w:rPr>
          <w:color w:val="000000"/>
          <w:sz w:val="24"/>
          <w:szCs w:val="28"/>
        </w:rPr>
        <w:t>t.S</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C#</w:t>
      </w:r>
      <w:r w:rsidRPr="00281688">
        <w:rPr>
          <w:color w:val="808080"/>
          <w:sz w:val="24"/>
          <w:szCs w:val="28"/>
        </w:rPr>
        <w:t>=</w:t>
      </w:r>
      <w:r w:rsidRPr="00281688">
        <w:rPr>
          <w:color w:val="FF0000"/>
          <w:sz w:val="24"/>
          <w:szCs w:val="28"/>
        </w:rPr>
        <w:t>'004'</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数据库</w:t>
      </w:r>
    </w:p>
    <w:p w:rsidR="0089747B" w:rsidRPr="00281688" w:rsidRDefault="0089747B" w:rsidP="0089747B">
      <w:pPr>
        <w:rPr>
          <w:color w:val="000000"/>
          <w:sz w:val="24"/>
          <w:szCs w:val="28"/>
        </w:rPr>
      </w:pPr>
      <w:r w:rsidRPr="00281688">
        <w:rPr>
          <w:sz w:val="24"/>
          <w:szCs w:val="28"/>
        </w:rPr>
        <w:t>,(</w:t>
      </w:r>
      <w:r w:rsidRPr="00281688">
        <w:rPr>
          <w:color w:val="0000FF"/>
          <w:sz w:val="24"/>
          <w:szCs w:val="28"/>
        </w:rPr>
        <w:t>SELECT</w:t>
      </w:r>
      <w:r w:rsidRPr="00281688">
        <w:rPr>
          <w:color w:val="000000"/>
          <w:sz w:val="24"/>
          <w:szCs w:val="28"/>
        </w:rPr>
        <w:t xml:space="preserve"> score </w:t>
      </w:r>
      <w:r w:rsidRPr="00281688">
        <w:rPr>
          <w:color w:val="0000FF"/>
          <w:sz w:val="24"/>
          <w:szCs w:val="28"/>
        </w:rPr>
        <w:t>FROM</w:t>
      </w:r>
      <w:r w:rsidRPr="00281688">
        <w:rPr>
          <w:color w:val="000000"/>
          <w:sz w:val="24"/>
          <w:szCs w:val="28"/>
        </w:rPr>
        <w:t xml:space="preserve"> SC </w:t>
      </w:r>
      <w:r w:rsidRPr="00281688">
        <w:rPr>
          <w:color w:val="0000FF"/>
          <w:sz w:val="24"/>
          <w:szCs w:val="28"/>
        </w:rPr>
        <w:t>WHERE</w:t>
      </w:r>
      <w:r w:rsidRPr="00281688">
        <w:rPr>
          <w:color w:val="000000"/>
          <w:sz w:val="24"/>
          <w:szCs w:val="28"/>
        </w:rPr>
        <w:t xml:space="preserve"> SC.S#</w:t>
      </w:r>
      <w:r w:rsidRPr="00281688">
        <w:rPr>
          <w:color w:val="808080"/>
          <w:sz w:val="24"/>
          <w:szCs w:val="28"/>
        </w:rPr>
        <w:t>=</w:t>
      </w:r>
      <w:proofErr w:type="spellStart"/>
      <w:r w:rsidRPr="00281688">
        <w:rPr>
          <w:color w:val="000000"/>
          <w:sz w:val="24"/>
          <w:szCs w:val="28"/>
        </w:rPr>
        <w:t>t.S</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C#</w:t>
      </w:r>
      <w:r w:rsidRPr="00281688">
        <w:rPr>
          <w:color w:val="808080"/>
          <w:sz w:val="24"/>
          <w:szCs w:val="28"/>
        </w:rPr>
        <w:t>=</w:t>
      </w:r>
      <w:r w:rsidRPr="00281688">
        <w:rPr>
          <w:color w:val="FF0000"/>
          <w:sz w:val="24"/>
          <w:szCs w:val="28"/>
        </w:rPr>
        <w:t>'001'</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企业管理</w:t>
      </w:r>
      <w:r w:rsidRPr="00281688">
        <w:rPr>
          <w:color w:val="000000"/>
          <w:sz w:val="24"/>
          <w:szCs w:val="28"/>
        </w:rPr>
        <w:t xml:space="preserve"> </w:t>
      </w:r>
      <w:r w:rsidRPr="00281688">
        <w:rPr>
          <w:color w:val="000000"/>
          <w:sz w:val="24"/>
          <w:szCs w:val="28"/>
        </w:rPr>
        <w:br/>
        <w:t>        ,(</w:t>
      </w:r>
      <w:r w:rsidRPr="00281688">
        <w:rPr>
          <w:color w:val="0000FF"/>
          <w:sz w:val="24"/>
          <w:szCs w:val="28"/>
        </w:rPr>
        <w:t>SELECT</w:t>
      </w:r>
      <w:r w:rsidRPr="00281688">
        <w:rPr>
          <w:color w:val="000000"/>
          <w:sz w:val="24"/>
          <w:szCs w:val="28"/>
        </w:rPr>
        <w:t xml:space="preserve"> score </w:t>
      </w:r>
      <w:r w:rsidRPr="00281688">
        <w:rPr>
          <w:color w:val="0000FF"/>
          <w:sz w:val="24"/>
          <w:szCs w:val="28"/>
        </w:rPr>
        <w:t>FROM</w:t>
      </w:r>
      <w:r w:rsidRPr="00281688">
        <w:rPr>
          <w:color w:val="000000"/>
          <w:sz w:val="24"/>
          <w:szCs w:val="28"/>
        </w:rPr>
        <w:t xml:space="preserve"> SC </w:t>
      </w:r>
      <w:r w:rsidRPr="00281688">
        <w:rPr>
          <w:color w:val="0000FF"/>
          <w:sz w:val="24"/>
          <w:szCs w:val="28"/>
        </w:rPr>
        <w:t>WHERE</w:t>
      </w:r>
      <w:r w:rsidRPr="00281688">
        <w:rPr>
          <w:color w:val="000000"/>
          <w:sz w:val="24"/>
          <w:szCs w:val="28"/>
        </w:rPr>
        <w:t xml:space="preserve"> SC.S#</w:t>
      </w:r>
      <w:r w:rsidRPr="00281688">
        <w:rPr>
          <w:color w:val="808080"/>
          <w:sz w:val="24"/>
          <w:szCs w:val="28"/>
        </w:rPr>
        <w:t>=</w:t>
      </w:r>
      <w:proofErr w:type="spellStart"/>
      <w:r w:rsidRPr="00281688">
        <w:rPr>
          <w:color w:val="000000"/>
          <w:sz w:val="24"/>
          <w:szCs w:val="28"/>
        </w:rPr>
        <w:t>t.S</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C#</w:t>
      </w:r>
      <w:r w:rsidRPr="00281688">
        <w:rPr>
          <w:color w:val="808080"/>
          <w:sz w:val="24"/>
          <w:szCs w:val="28"/>
        </w:rPr>
        <w:t>=</w:t>
      </w:r>
      <w:r w:rsidRPr="00281688">
        <w:rPr>
          <w:color w:val="FF0000"/>
          <w:sz w:val="24"/>
          <w:szCs w:val="28"/>
        </w:rPr>
        <w:t>'006'</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英语</w:t>
      </w:r>
      <w:r w:rsidRPr="00281688">
        <w:rPr>
          <w:color w:val="000000"/>
          <w:sz w:val="24"/>
          <w:szCs w:val="28"/>
        </w:rPr>
        <w:t xml:space="preserve"> </w:t>
      </w:r>
      <w:r w:rsidRPr="00281688">
        <w:rPr>
          <w:color w:val="000000"/>
          <w:sz w:val="24"/>
          <w:szCs w:val="28"/>
        </w:rPr>
        <w:br/>
        <w:t>        ,</w:t>
      </w:r>
      <w:r w:rsidRPr="00281688">
        <w:rPr>
          <w:color w:val="FF00FF"/>
          <w:sz w:val="24"/>
          <w:szCs w:val="28"/>
        </w:rPr>
        <w:t>COUNT</w:t>
      </w:r>
      <w:r w:rsidRPr="00281688">
        <w:rPr>
          <w:color w:val="000000"/>
          <w:sz w:val="24"/>
          <w:szCs w:val="28"/>
        </w:rPr>
        <w:t>(</w:t>
      </w:r>
      <w:r w:rsidRPr="00281688">
        <w:rPr>
          <w:color w:val="808080"/>
          <w:sz w:val="24"/>
          <w:szCs w:val="28"/>
        </w:rPr>
        <w:t>*</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有效课程数</w:t>
      </w:r>
      <w:r w:rsidRPr="00281688">
        <w:rPr>
          <w:color w:val="000000"/>
          <w:sz w:val="24"/>
          <w:szCs w:val="28"/>
        </w:rPr>
        <w:t xml:space="preserve">, </w:t>
      </w:r>
      <w:r w:rsidRPr="00281688">
        <w:rPr>
          <w:color w:val="FF00FF"/>
          <w:sz w:val="24"/>
          <w:szCs w:val="28"/>
        </w:rPr>
        <w:t>AVG</w:t>
      </w:r>
      <w:r w:rsidRPr="00281688">
        <w:rPr>
          <w:color w:val="000000"/>
          <w:sz w:val="24"/>
          <w:szCs w:val="28"/>
        </w:rPr>
        <w:t>(</w:t>
      </w:r>
      <w:proofErr w:type="spellStart"/>
      <w:r w:rsidRPr="00281688">
        <w:rPr>
          <w:color w:val="000000"/>
          <w:sz w:val="24"/>
          <w:szCs w:val="28"/>
        </w:rPr>
        <w:t>t.score</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平均成绩</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w:t>
      </w:r>
      <w:r w:rsidRPr="00281688">
        <w:rPr>
          <w:color w:val="0000FF"/>
          <w:sz w:val="24"/>
          <w:szCs w:val="28"/>
        </w:rPr>
        <w:t>AS</w:t>
      </w:r>
      <w:r w:rsidRPr="00281688">
        <w:rPr>
          <w:color w:val="000000"/>
          <w:sz w:val="24"/>
          <w:szCs w:val="28"/>
        </w:rPr>
        <w:t xml:space="preserve"> t </w:t>
      </w:r>
      <w:r w:rsidRPr="00281688">
        <w:rPr>
          <w:color w:val="000000"/>
          <w:sz w:val="24"/>
          <w:szCs w:val="28"/>
        </w:rPr>
        <w:b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S# </w:t>
      </w:r>
      <w:r w:rsidRPr="00281688">
        <w:rPr>
          <w:color w:val="000000"/>
          <w:sz w:val="24"/>
          <w:szCs w:val="28"/>
        </w:rPr>
        <w:br/>
        <w:t xml:space="preserve">    </w:t>
      </w:r>
      <w:r w:rsidRPr="00281688">
        <w:rPr>
          <w:color w:val="0000FF"/>
          <w:sz w:val="24"/>
          <w:szCs w:val="28"/>
        </w:rPr>
        <w:t>ORDER</w:t>
      </w:r>
      <w:r w:rsidRPr="00281688">
        <w:rPr>
          <w:color w:val="000000"/>
          <w:sz w:val="24"/>
          <w:szCs w:val="28"/>
        </w:rPr>
        <w:t xml:space="preserve"> </w:t>
      </w:r>
      <w:r w:rsidRPr="00281688">
        <w:rPr>
          <w:color w:val="0000FF"/>
          <w:sz w:val="24"/>
          <w:szCs w:val="28"/>
        </w:rPr>
        <w:t>BY</w:t>
      </w:r>
      <w:r w:rsidRPr="00281688">
        <w:rPr>
          <w:color w:val="000000"/>
          <w:sz w:val="24"/>
          <w:szCs w:val="28"/>
        </w:rPr>
        <w:t xml:space="preserve"> </w:t>
      </w:r>
      <w:r w:rsidRPr="00281688">
        <w:rPr>
          <w:color w:val="FF00FF"/>
          <w:sz w:val="24"/>
          <w:szCs w:val="28"/>
        </w:rPr>
        <w:t>avg</w:t>
      </w:r>
      <w:r w:rsidRPr="00281688">
        <w:rPr>
          <w:color w:val="000000"/>
          <w:sz w:val="24"/>
          <w:szCs w:val="28"/>
        </w:rPr>
        <w:t>(</w:t>
      </w:r>
      <w:proofErr w:type="spellStart"/>
      <w:r w:rsidRPr="00281688">
        <w:rPr>
          <w:color w:val="000000"/>
          <w:sz w:val="24"/>
          <w:szCs w:val="28"/>
        </w:rPr>
        <w:t>t.score</w:t>
      </w:r>
      <w:proofErr w:type="spellEnd"/>
      <w:r w:rsidRPr="00281688">
        <w:rPr>
          <w:color w:val="000000"/>
          <w:sz w:val="24"/>
          <w:szCs w:val="28"/>
        </w:rPr>
        <w:t xml:space="preserve">)  </w:t>
      </w:r>
      <w:r w:rsidRPr="00281688">
        <w:rPr>
          <w:color w:val="000000"/>
          <w:sz w:val="24"/>
          <w:szCs w:val="28"/>
        </w:rPr>
        <w:br/>
      </w:r>
      <w:r w:rsidRPr="00281688">
        <w:rPr>
          <w:b/>
          <w:bCs/>
          <w:color w:val="800000"/>
          <w:sz w:val="24"/>
          <w:szCs w:val="28"/>
        </w:rPr>
        <w:t>18</w:t>
      </w:r>
      <w:r w:rsidRPr="00281688">
        <w:rPr>
          <w:color w:val="000000"/>
          <w:sz w:val="24"/>
          <w:szCs w:val="28"/>
        </w:rPr>
        <w:t>、查询各科成绩最高和最低的分：以如下形式显示：课程</w:t>
      </w:r>
      <w:r w:rsidRPr="00281688">
        <w:rPr>
          <w:color w:val="000000"/>
          <w:sz w:val="24"/>
          <w:szCs w:val="28"/>
        </w:rPr>
        <w:t>ID</w:t>
      </w:r>
      <w:r w:rsidRPr="00281688">
        <w:rPr>
          <w:color w:val="000000"/>
          <w:sz w:val="24"/>
          <w:szCs w:val="28"/>
        </w:rPr>
        <w:t>，最高分，最低分</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L.C# </w:t>
      </w:r>
      <w:r w:rsidRPr="00281688">
        <w:rPr>
          <w:color w:val="0000FF"/>
          <w:sz w:val="24"/>
          <w:szCs w:val="28"/>
        </w:rPr>
        <w:t>As</w:t>
      </w:r>
      <w:r w:rsidRPr="00281688">
        <w:rPr>
          <w:color w:val="000000"/>
          <w:sz w:val="24"/>
          <w:szCs w:val="28"/>
        </w:rPr>
        <w:t xml:space="preserve"> </w:t>
      </w:r>
      <w:r w:rsidRPr="00281688">
        <w:rPr>
          <w:color w:val="000000"/>
          <w:sz w:val="24"/>
          <w:szCs w:val="28"/>
        </w:rPr>
        <w:t>课程</w:t>
      </w:r>
      <w:proofErr w:type="spellStart"/>
      <w:r w:rsidRPr="00281688">
        <w:rPr>
          <w:color w:val="000000"/>
          <w:sz w:val="24"/>
          <w:szCs w:val="28"/>
        </w:rPr>
        <w:t>ID,L.score</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最高分</w:t>
      </w:r>
      <w:r w:rsidRPr="00281688">
        <w:rPr>
          <w:color w:val="000000"/>
          <w:sz w:val="24"/>
          <w:szCs w:val="28"/>
        </w:rPr>
        <w:t>,</w:t>
      </w:r>
      <w:proofErr w:type="spellStart"/>
      <w:r w:rsidRPr="00281688">
        <w:rPr>
          <w:color w:val="000000"/>
          <w:sz w:val="24"/>
          <w:szCs w:val="28"/>
        </w:rPr>
        <w:t>R.score</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最低分</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L ,SC </w:t>
      </w:r>
      <w:r w:rsidRPr="00281688">
        <w:rPr>
          <w:color w:val="0000FF"/>
          <w:sz w:val="24"/>
          <w:szCs w:val="28"/>
        </w:rPr>
        <w:t>AS</w:t>
      </w:r>
      <w:r w:rsidRPr="00281688">
        <w:rPr>
          <w:color w:val="000000"/>
          <w:sz w:val="24"/>
          <w:szCs w:val="28"/>
        </w:rPr>
        <w:t xml:space="preserve"> R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L.C# </w:t>
      </w:r>
      <w:r w:rsidRPr="00281688">
        <w:rPr>
          <w:color w:val="808080"/>
          <w:sz w:val="24"/>
          <w:szCs w:val="28"/>
        </w:rPr>
        <w:t>=</w:t>
      </w:r>
      <w:r w:rsidRPr="00281688">
        <w:rPr>
          <w:color w:val="000000"/>
          <w:sz w:val="24"/>
          <w:szCs w:val="28"/>
        </w:rPr>
        <w:t xml:space="preserve"> R.C# </w:t>
      </w:r>
      <w:r w:rsidRPr="00281688">
        <w:rPr>
          <w:color w:val="808080"/>
          <w:sz w:val="24"/>
          <w:szCs w:val="28"/>
        </w:rPr>
        <w:t>and</w:t>
      </w:r>
      <w:r w:rsidRPr="00281688">
        <w:rPr>
          <w:color w:val="000000"/>
          <w:sz w:val="24"/>
          <w:szCs w:val="28"/>
        </w:rPr>
        <w:t xml:space="preserve"> </w:t>
      </w:r>
      <w:r w:rsidRPr="00281688">
        <w:rPr>
          <w:color w:val="000000"/>
          <w:sz w:val="24"/>
          <w:szCs w:val="28"/>
        </w:rPr>
        <w:br/>
        <w:t xml:space="preserve">        </w:t>
      </w:r>
      <w:proofErr w:type="spellStart"/>
      <w:r w:rsidRPr="00281688">
        <w:rPr>
          <w:color w:val="000000"/>
          <w:sz w:val="24"/>
          <w:szCs w:val="28"/>
        </w:rPr>
        <w:t>L.score</w:t>
      </w:r>
      <w:proofErr w:type="spellEnd"/>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w:t>
      </w:r>
      <w:r w:rsidRPr="00281688">
        <w:rPr>
          <w:color w:val="FF00FF"/>
          <w:sz w:val="24"/>
          <w:szCs w:val="28"/>
        </w:rPr>
        <w:t>MAX</w:t>
      </w:r>
      <w:r w:rsidRPr="00281688">
        <w:rPr>
          <w:color w:val="000000"/>
          <w:sz w:val="24"/>
          <w:szCs w:val="28"/>
        </w:rPr>
        <w:t>(</w:t>
      </w:r>
      <w:proofErr w:type="spellStart"/>
      <w:r w:rsidRPr="00281688">
        <w:rPr>
          <w:color w:val="000000"/>
          <w:sz w:val="24"/>
          <w:szCs w:val="28"/>
        </w:rPr>
        <w:t>IL.score</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w:t>
      </w:r>
      <w:r w:rsidRPr="00281688">
        <w:rPr>
          <w:color w:val="0000FF"/>
          <w:sz w:val="24"/>
          <w:szCs w:val="28"/>
        </w:rPr>
        <w:t>AS</w:t>
      </w:r>
      <w:r w:rsidRPr="00281688">
        <w:rPr>
          <w:color w:val="000000"/>
          <w:sz w:val="24"/>
          <w:szCs w:val="28"/>
        </w:rPr>
        <w:t xml:space="preserve"> </w:t>
      </w:r>
      <w:proofErr w:type="spellStart"/>
      <w:r w:rsidRPr="00281688">
        <w:rPr>
          <w:color w:val="000000"/>
          <w:sz w:val="24"/>
          <w:szCs w:val="28"/>
        </w:rPr>
        <w:t>IL,Student</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IM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L.C# </w:t>
      </w:r>
      <w:r w:rsidRPr="00281688">
        <w:rPr>
          <w:color w:val="808080"/>
          <w:sz w:val="24"/>
          <w:szCs w:val="28"/>
        </w:rPr>
        <w:t>=</w:t>
      </w:r>
      <w:r w:rsidRPr="00281688">
        <w:rPr>
          <w:color w:val="000000"/>
          <w:sz w:val="24"/>
          <w:szCs w:val="28"/>
        </w:rPr>
        <w:t xml:space="preserve"> IL.C# </w:t>
      </w:r>
      <w:r w:rsidRPr="00281688">
        <w:rPr>
          <w:color w:val="808080"/>
          <w:sz w:val="24"/>
          <w:szCs w:val="28"/>
        </w:rPr>
        <w:t>and</w:t>
      </w:r>
      <w:r w:rsidRPr="00281688">
        <w:rPr>
          <w:color w:val="000000"/>
          <w:sz w:val="24"/>
          <w:szCs w:val="28"/>
        </w:rPr>
        <w:t xml:space="preserve"> IM.S#</w:t>
      </w:r>
      <w:r w:rsidRPr="00281688">
        <w:rPr>
          <w:color w:val="808080"/>
          <w:sz w:val="24"/>
          <w:szCs w:val="28"/>
        </w:rPr>
        <w:t>=</w:t>
      </w:r>
      <w:r w:rsidRPr="00281688">
        <w:rPr>
          <w:color w:val="000000"/>
          <w:sz w:val="24"/>
          <w:szCs w:val="28"/>
        </w:rPr>
        <w:t xml:space="preserve">IL.S# </w:t>
      </w:r>
      <w:r w:rsidRPr="00281688">
        <w:rPr>
          <w:color w:val="000000"/>
          <w:sz w:val="24"/>
          <w:szCs w:val="28"/>
        </w:rPr>
        <w:b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IL.C#) </w:t>
      </w:r>
      <w:r w:rsidRPr="00281688">
        <w:rPr>
          <w:color w:val="000000"/>
          <w:sz w:val="24"/>
          <w:szCs w:val="28"/>
        </w:rPr>
        <w:br/>
        <w:t xml:space="preserve">        </w:t>
      </w:r>
      <w:r w:rsidRPr="00281688">
        <w:rPr>
          <w:color w:val="808080"/>
          <w:sz w:val="24"/>
          <w:szCs w:val="28"/>
        </w:rPr>
        <w:t>AND</w:t>
      </w:r>
      <w:r w:rsidRPr="00281688">
        <w:rPr>
          <w:color w:val="000000"/>
          <w:sz w:val="24"/>
          <w:szCs w:val="28"/>
        </w:rPr>
        <w:t xml:space="preserve"> </w:t>
      </w:r>
      <w:r w:rsidRPr="00281688">
        <w:rPr>
          <w:color w:val="000000"/>
          <w:sz w:val="24"/>
          <w:szCs w:val="28"/>
        </w:rPr>
        <w:br/>
        <w:t xml:space="preserve">        </w:t>
      </w:r>
      <w:proofErr w:type="spellStart"/>
      <w:r w:rsidRPr="00281688">
        <w:rPr>
          <w:color w:val="000000"/>
          <w:sz w:val="24"/>
          <w:szCs w:val="28"/>
        </w:rPr>
        <w:t>R.Score</w:t>
      </w:r>
      <w:proofErr w:type="spellEnd"/>
    </w:p>
    <w:p w:rsidR="0089747B" w:rsidRPr="00281688" w:rsidRDefault="0089747B" w:rsidP="0089747B">
      <w:pPr>
        <w:rPr>
          <w:color w:val="0000FF"/>
          <w:sz w:val="24"/>
          <w:szCs w:val="28"/>
        </w:rPr>
      </w:pPr>
      <w:r w:rsidRPr="00281688">
        <w:rPr>
          <w:color w:val="808080"/>
          <w:sz w:val="24"/>
          <w:szCs w:val="28"/>
        </w:rPr>
        <w:t>=</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w:t>
      </w:r>
      <w:r w:rsidRPr="00281688">
        <w:rPr>
          <w:color w:val="FF00FF"/>
          <w:sz w:val="24"/>
          <w:szCs w:val="28"/>
        </w:rPr>
        <w:t>MIN</w:t>
      </w:r>
      <w:r w:rsidRPr="00281688">
        <w:rPr>
          <w:color w:val="000000"/>
          <w:sz w:val="24"/>
          <w:szCs w:val="28"/>
        </w:rPr>
        <w:t>(</w:t>
      </w:r>
      <w:proofErr w:type="spellStart"/>
      <w:r w:rsidRPr="00281688">
        <w:rPr>
          <w:color w:val="000000"/>
          <w:sz w:val="24"/>
          <w:szCs w:val="28"/>
        </w:rPr>
        <w:t>IR.score</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w:t>
      </w:r>
      <w:r w:rsidRPr="00281688">
        <w:rPr>
          <w:color w:val="0000FF"/>
          <w:sz w:val="24"/>
          <w:szCs w:val="28"/>
        </w:rPr>
        <w:t>AS</w:t>
      </w:r>
      <w:r w:rsidRPr="00281688">
        <w:rPr>
          <w:color w:val="000000"/>
          <w:sz w:val="24"/>
          <w:szCs w:val="28"/>
        </w:rPr>
        <w:t xml:space="preserve"> IR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R.C# </w:t>
      </w:r>
      <w:r w:rsidRPr="00281688">
        <w:rPr>
          <w:color w:val="808080"/>
          <w:sz w:val="24"/>
          <w:szCs w:val="28"/>
        </w:rPr>
        <w:t>=</w:t>
      </w:r>
      <w:r w:rsidRPr="00281688">
        <w:rPr>
          <w:color w:val="000000"/>
          <w:sz w:val="24"/>
          <w:szCs w:val="28"/>
        </w:rPr>
        <w:t xml:space="preserve"> IR.C# </w:t>
      </w:r>
      <w:r w:rsidRPr="00281688">
        <w:rPr>
          <w:color w:val="000000"/>
          <w:sz w:val="24"/>
          <w:szCs w:val="28"/>
        </w:rPr>
        <w:b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IR.C# </w:t>
      </w:r>
      <w:r w:rsidRPr="00281688">
        <w:rPr>
          <w:color w:val="000000"/>
          <w:sz w:val="24"/>
          <w:szCs w:val="28"/>
        </w:rPr>
        <w:br/>
        <w:t xml:space="preserve">                    ); </w:t>
      </w:r>
      <w:r w:rsidRPr="00281688">
        <w:rPr>
          <w:color w:val="000000"/>
          <w:sz w:val="24"/>
          <w:szCs w:val="28"/>
        </w:rPr>
        <w:br/>
      </w:r>
      <w:r w:rsidRPr="00281688">
        <w:rPr>
          <w:b/>
          <w:bCs/>
          <w:color w:val="800000"/>
          <w:sz w:val="24"/>
          <w:szCs w:val="28"/>
        </w:rPr>
        <w:t>19</w:t>
      </w:r>
      <w:r w:rsidRPr="00281688">
        <w:rPr>
          <w:color w:val="000000"/>
          <w:sz w:val="24"/>
          <w:szCs w:val="28"/>
        </w:rPr>
        <w:t>、按各科平均成绩从低到高和及格率的百分数从高到低顺序</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t.C</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课程号</w:t>
      </w:r>
      <w:r w:rsidRPr="00281688">
        <w:rPr>
          <w:color w:val="000000"/>
          <w:sz w:val="24"/>
          <w:szCs w:val="28"/>
        </w:rPr>
        <w:t>,</w:t>
      </w:r>
      <w:r w:rsidRPr="00281688">
        <w:rPr>
          <w:color w:val="FF00FF"/>
          <w:sz w:val="24"/>
          <w:szCs w:val="28"/>
        </w:rPr>
        <w:t>max</w:t>
      </w:r>
      <w:r w:rsidRPr="00281688">
        <w:rPr>
          <w:color w:val="000000"/>
          <w:sz w:val="24"/>
          <w:szCs w:val="28"/>
        </w:rPr>
        <w:t>(</w:t>
      </w:r>
      <w:proofErr w:type="spellStart"/>
      <w:r w:rsidRPr="00281688">
        <w:rPr>
          <w:color w:val="000000"/>
          <w:sz w:val="24"/>
          <w:szCs w:val="28"/>
        </w:rPr>
        <w:t>course.Cname</w:t>
      </w:r>
      <w:proofErr w:type="spellEnd"/>
      <w:r w:rsidRPr="00281688">
        <w:rPr>
          <w:color w:val="000000"/>
          <w:sz w:val="24"/>
          <w:szCs w:val="28"/>
        </w:rPr>
        <w:t>)</w:t>
      </w:r>
      <w:r w:rsidRPr="00281688">
        <w:rPr>
          <w:color w:val="0000FF"/>
          <w:sz w:val="24"/>
          <w:szCs w:val="28"/>
        </w:rPr>
        <w:t>AS</w:t>
      </w:r>
      <w:r w:rsidRPr="00281688">
        <w:rPr>
          <w:color w:val="000000"/>
          <w:sz w:val="24"/>
          <w:szCs w:val="28"/>
        </w:rPr>
        <w:t xml:space="preserve"> </w:t>
      </w:r>
      <w:r w:rsidRPr="00281688">
        <w:rPr>
          <w:color w:val="000000"/>
          <w:sz w:val="24"/>
          <w:szCs w:val="28"/>
        </w:rPr>
        <w:t>课程名</w:t>
      </w:r>
      <w:r w:rsidRPr="00281688">
        <w:rPr>
          <w:color w:val="000000"/>
          <w:sz w:val="24"/>
          <w:szCs w:val="28"/>
        </w:rPr>
        <w:t>,</w:t>
      </w:r>
      <w:proofErr w:type="spellStart"/>
      <w:r w:rsidRPr="00281688">
        <w:rPr>
          <w:color w:val="FF00FF"/>
          <w:sz w:val="24"/>
          <w:szCs w:val="28"/>
        </w:rPr>
        <w:t>isnull</w:t>
      </w:r>
      <w:proofErr w:type="spellEnd"/>
      <w:r w:rsidRPr="00281688">
        <w:rPr>
          <w:color w:val="000000"/>
          <w:sz w:val="24"/>
          <w:szCs w:val="28"/>
        </w:rPr>
        <w:t>(</w:t>
      </w:r>
      <w:r w:rsidRPr="00281688">
        <w:rPr>
          <w:color w:val="FF00FF"/>
          <w:sz w:val="24"/>
          <w:szCs w:val="28"/>
        </w:rPr>
        <w:t>AVG</w:t>
      </w:r>
      <w:r w:rsidRPr="00281688">
        <w:rPr>
          <w:color w:val="000000"/>
          <w:sz w:val="24"/>
          <w:szCs w:val="28"/>
        </w:rPr>
        <w:t>(score),</w:t>
      </w:r>
      <w:r w:rsidRPr="00281688">
        <w:rPr>
          <w:b/>
          <w:bCs/>
          <w:color w:val="800000"/>
          <w:sz w:val="24"/>
          <w:szCs w:val="28"/>
        </w:rPr>
        <w:t>0</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平均成绩</w:t>
      </w:r>
      <w:r w:rsidRPr="00281688">
        <w:rPr>
          <w:color w:val="000000"/>
          <w:sz w:val="24"/>
          <w:szCs w:val="28"/>
        </w:rPr>
        <w:t xml:space="preserve"> </w:t>
      </w:r>
      <w:r w:rsidRPr="00281688">
        <w:rPr>
          <w:color w:val="000000"/>
          <w:sz w:val="24"/>
          <w:szCs w:val="28"/>
        </w:rPr>
        <w:br/>
        <w:t>        ,</w:t>
      </w:r>
      <w:r w:rsidRPr="00281688">
        <w:rPr>
          <w:b/>
          <w:bCs/>
          <w:color w:val="800000"/>
          <w:sz w:val="24"/>
          <w:szCs w:val="28"/>
        </w:rPr>
        <w:t>100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w:t>
      </w:r>
      <w:proofErr w:type="spellStart"/>
      <w:r w:rsidRPr="00281688">
        <w:rPr>
          <w:color w:val="FF00FF"/>
          <w:sz w:val="24"/>
          <w:szCs w:val="28"/>
        </w:rPr>
        <w:t>isnull</w:t>
      </w:r>
      <w:proofErr w:type="spellEnd"/>
      <w:r w:rsidRPr="00281688">
        <w:rPr>
          <w:color w:val="000000"/>
          <w:sz w:val="24"/>
          <w:szCs w:val="28"/>
        </w:rPr>
        <w:t>(score,</w:t>
      </w:r>
      <w:r w:rsidRPr="00281688">
        <w:rPr>
          <w:b/>
          <w:bCs/>
          <w:color w:val="800000"/>
          <w:sz w:val="24"/>
          <w:szCs w:val="28"/>
        </w:rPr>
        <w:t>0</w:t>
      </w:r>
      <w:r w:rsidRPr="00281688">
        <w:rPr>
          <w:color w:val="000000"/>
          <w:sz w:val="24"/>
          <w:szCs w:val="28"/>
        </w:rPr>
        <w:t>)</w:t>
      </w:r>
      <w:r w:rsidRPr="00281688">
        <w:rPr>
          <w:color w:val="808080"/>
          <w:sz w:val="24"/>
          <w:szCs w:val="28"/>
        </w:rPr>
        <w:t>&gt;=</w:t>
      </w:r>
      <w:r w:rsidRPr="00281688">
        <w:rPr>
          <w:b/>
          <w:bCs/>
          <w:color w:val="800000"/>
          <w:sz w:val="24"/>
          <w:szCs w:val="28"/>
        </w:rPr>
        <w:t>60</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w:t>
      </w:r>
      <w:r w:rsidRPr="00281688">
        <w:rPr>
          <w:color w:val="808080"/>
          <w:sz w:val="24"/>
          <w:szCs w:val="28"/>
        </w:rPr>
        <w:t>/</w:t>
      </w:r>
      <w:r w:rsidRPr="00281688">
        <w:rPr>
          <w:color w:val="FF00FF"/>
          <w:sz w:val="24"/>
          <w:szCs w:val="28"/>
        </w:rPr>
        <w:t>COUNT</w:t>
      </w:r>
      <w:r w:rsidRPr="00281688">
        <w:rPr>
          <w:color w:val="000000"/>
          <w:sz w:val="24"/>
          <w:szCs w:val="28"/>
        </w:rPr>
        <w:t>(</w:t>
      </w:r>
      <w:r w:rsidRPr="00281688">
        <w:rPr>
          <w:color w:val="808080"/>
          <w:sz w:val="24"/>
          <w:szCs w:val="28"/>
        </w:rPr>
        <w:t>*</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及格百分数</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w:t>
      </w:r>
      <w:proofErr w:type="spellStart"/>
      <w:r w:rsidRPr="00281688">
        <w:rPr>
          <w:color w:val="000000"/>
          <w:sz w:val="24"/>
          <w:szCs w:val="28"/>
        </w:rPr>
        <w:t>T,Course</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t.C</w:t>
      </w:r>
      <w:proofErr w:type="spellEnd"/>
      <w:r w:rsidRPr="00281688">
        <w:rPr>
          <w:color w:val="000000"/>
          <w:sz w:val="24"/>
          <w:szCs w:val="28"/>
        </w:rPr>
        <w:t>#</w:t>
      </w:r>
      <w:r w:rsidRPr="00281688">
        <w:rPr>
          <w:color w:val="808080"/>
          <w:sz w:val="24"/>
          <w:szCs w:val="28"/>
        </w:rPr>
        <w:t>=</w:t>
      </w:r>
      <w:proofErr w:type="spellStart"/>
      <w:r w:rsidRPr="00281688">
        <w:rPr>
          <w:color w:val="000000"/>
          <w:sz w:val="24"/>
          <w:szCs w:val="28"/>
        </w:rPr>
        <w:t>course.C</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w:t>
      </w:r>
      <w:proofErr w:type="spellStart"/>
      <w:r w:rsidRPr="00281688">
        <w:rPr>
          <w:color w:val="000000"/>
          <w:sz w:val="24"/>
          <w:szCs w:val="28"/>
        </w:rPr>
        <w:t>t.C</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ORDER</w:t>
      </w:r>
      <w:r w:rsidRPr="00281688">
        <w:rPr>
          <w:color w:val="000000"/>
          <w:sz w:val="24"/>
          <w:szCs w:val="28"/>
        </w:rPr>
        <w:t xml:space="preserve"> </w:t>
      </w:r>
      <w:r w:rsidRPr="00281688">
        <w:rPr>
          <w:color w:val="0000FF"/>
          <w:sz w:val="24"/>
          <w:szCs w:val="28"/>
        </w:rPr>
        <w:t>BY</w:t>
      </w:r>
      <w:r w:rsidRPr="00281688">
        <w:rPr>
          <w:color w:val="000000"/>
          <w:sz w:val="24"/>
          <w:szCs w:val="28"/>
        </w:rPr>
        <w:t xml:space="preserve"> </w:t>
      </w:r>
      <w:r w:rsidRPr="00281688">
        <w:rPr>
          <w:b/>
          <w:bCs/>
          <w:color w:val="800000"/>
          <w:sz w:val="24"/>
          <w:szCs w:val="28"/>
        </w:rPr>
        <w:t>100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w:t>
      </w:r>
      <w:proofErr w:type="spellStart"/>
      <w:r w:rsidRPr="00281688">
        <w:rPr>
          <w:color w:val="FF00FF"/>
          <w:sz w:val="24"/>
          <w:szCs w:val="28"/>
        </w:rPr>
        <w:t>isnull</w:t>
      </w:r>
      <w:proofErr w:type="spellEnd"/>
      <w:r w:rsidRPr="00281688">
        <w:rPr>
          <w:color w:val="000000"/>
          <w:sz w:val="24"/>
          <w:szCs w:val="28"/>
        </w:rPr>
        <w:t>(score,</w:t>
      </w:r>
      <w:r w:rsidRPr="00281688">
        <w:rPr>
          <w:b/>
          <w:bCs/>
          <w:color w:val="800000"/>
          <w:sz w:val="24"/>
          <w:szCs w:val="28"/>
        </w:rPr>
        <w:t>0</w:t>
      </w:r>
      <w:r w:rsidRPr="00281688">
        <w:rPr>
          <w:color w:val="000000"/>
          <w:sz w:val="24"/>
          <w:szCs w:val="28"/>
        </w:rPr>
        <w:t>)</w:t>
      </w:r>
      <w:r w:rsidRPr="00281688">
        <w:rPr>
          <w:color w:val="808080"/>
          <w:sz w:val="24"/>
          <w:szCs w:val="28"/>
        </w:rPr>
        <w:t>&gt;=</w:t>
      </w:r>
      <w:r w:rsidRPr="00281688">
        <w:rPr>
          <w:b/>
          <w:bCs/>
          <w:color w:val="800000"/>
          <w:sz w:val="24"/>
          <w:szCs w:val="28"/>
        </w:rPr>
        <w:t>60</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p>
    <w:p w:rsidR="0089747B" w:rsidRPr="00281688" w:rsidRDefault="0089747B" w:rsidP="0089747B">
      <w:pPr>
        <w:rPr>
          <w:rFonts w:ascii="宋体" w:hAnsi="宋体" w:cs="宋体"/>
          <w:sz w:val="32"/>
          <w:szCs w:val="28"/>
        </w:rPr>
      </w:pP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w:t>
      </w:r>
      <w:r w:rsidRPr="00281688">
        <w:rPr>
          <w:color w:val="808080"/>
          <w:sz w:val="24"/>
          <w:szCs w:val="28"/>
        </w:rPr>
        <w:t>/</w:t>
      </w:r>
      <w:r w:rsidRPr="00281688">
        <w:rPr>
          <w:color w:val="FF00FF"/>
          <w:sz w:val="24"/>
          <w:szCs w:val="28"/>
        </w:rPr>
        <w:t>COUNT</w:t>
      </w:r>
      <w:r w:rsidRPr="00281688">
        <w:rPr>
          <w:color w:val="000000"/>
          <w:sz w:val="24"/>
          <w:szCs w:val="28"/>
        </w:rPr>
        <w:t>(</w:t>
      </w:r>
      <w:r w:rsidRPr="00281688">
        <w:rPr>
          <w:color w:val="808080"/>
          <w:sz w:val="24"/>
          <w:szCs w:val="28"/>
        </w:rPr>
        <w:t>*</w:t>
      </w:r>
      <w:r w:rsidRPr="00281688">
        <w:rPr>
          <w:color w:val="000000"/>
          <w:sz w:val="24"/>
          <w:szCs w:val="28"/>
        </w:rPr>
        <w:t xml:space="preserve">) </w:t>
      </w:r>
      <w:r w:rsidRPr="00281688">
        <w:rPr>
          <w:color w:val="0000FF"/>
          <w:sz w:val="24"/>
          <w:szCs w:val="28"/>
        </w:rPr>
        <w:t>DESC</w:t>
      </w:r>
      <w:r w:rsidRPr="00281688">
        <w:rPr>
          <w:color w:val="000000"/>
          <w:sz w:val="24"/>
          <w:szCs w:val="28"/>
        </w:rPr>
        <w:t xml:space="preserve"> </w:t>
      </w:r>
      <w:r w:rsidRPr="00281688">
        <w:rPr>
          <w:color w:val="000000"/>
          <w:sz w:val="24"/>
          <w:szCs w:val="28"/>
        </w:rPr>
        <w:br/>
      </w:r>
      <w:r w:rsidRPr="00281688">
        <w:rPr>
          <w:b/>
          <w:bCs/>
          <w:color w:val="800000"/>
          <w:sz w:val="24"/>
          <w:szCs w:val="28"/>
        </w:rPr>
        <w:t>20</w:t>
      </w:r>
      <w:r w:rsidRPr="00281688">
        <w:rPr>
          <w:color w:val="000000"/>
          <w:sz w:val="24"/>
          <w:szCs w:val="28"/>
        </w:rPr>
        <w:t>、查询如下课程平均成绩和及格率的百分数</w:t>
      </w:r>
      <w:r w:rsidRPr="00281688">
        <w:rPr>
          <w:color w:val="000000"/>
          <w:sz w:val="24"/>
          <w:szCs w:val="28"/>
        </w:rPr>
        <w:t>(</w:t>
      </w:r>
      <w:r w:rsidRPr="00281688">
        <w:rPr>
          <w:color w:val="000000"/>
          <w:sz w:val="24"/>
          <w:szCs w:val="28"/>
        </w:rPr>
        <w:t>用</w:t>
      </w:r>
      <w:r w:rsidRPr="00281688">
        <w:rPr>
          <w:color w:val="000000"/>
          <w:sz w:val="24"/>
          <w:szCs w:val="28"/>
        </w:rPr>
        <w:t>"1</w:t>
      </w:r>
      <w:r w:rsidRPr="00281688">
        <w:rPr>
          <w:color w:val="000000"/>
          <w:sz w:val="24"/>
          <w:szCs w:val="28"/>
        </w:rPr>
        <w:t>行</w:t>
      </w:r>
      <w:r w:rsidRPr="00281688">
        <w:rPr>
          <w:color w:val="000000"/>
          <w:sz w:val="24"/>
          <w:szCs w:val="28"/>
        </w:rPr>
        <w:t>"</w:t>
      </w:r>
      <w:r w:rsidRPr="00281688">
        <w:rPr>
          <w:color w:val="000000"/>
          <w:sz w:val="24"/>
          <w:szCs w:val="28"/>
        </w:rPr>
        <w:t>显示</w:t>
      </w:r>
      <w:r w:rsidRPr="00281688">
        <w:rPr>
          <w:color w:val="000000"/>
          <w:sz w:val="24"/>
          <w:szCs w:val="28"/>
        </w:rPr>
        <w:t xml:space="preserve">): </w:t>
      </w:r>
      <w:r w:rsidRPr="00281688">
        <w:rPr>
          <w:color w:val="000000"/>
          <w:sz w:val="24"/>
          <w:szCs w:val="28"/>
        </w:rPr>
        <w:t>企业管理（</w:t>
      </w:r>
      <w:r w:rsidRPr="00281688">
        <w:rPr>
          <w:b/>
          <w:bCs/>
          <w:color w:val="800000"/>
          <w:sz w:val="24"/>
          <w:szCs w:val="28"/>
        </w:rPr>
        <w:t>001</w:t>
      </w:r>
      <w:r w:rsidRPr="00281688">
        <w:rPr>
          <w:color w:val="000000"/>
          <w:sz w:val="24"/>
          <w:szCs w:val="28"/>
        </w:rPr>
        <w:t>），马克思（</w:t>
      </w:r>
      <w:r w:rsidRPr="00281688">
        <w:rPr>
          <w:b/>
          <w:bCs/>
          <w:color w:val="800000"/>
          <w:sz w:val="24"/>
          <w:szCs w:val="28"/>
        </w:rPr>
        <w:t>002</w:t>
      </w:r>
      <w:r w:rsidRPr="00281688">
        <w:rPr>
          <w:color w:val="000000"/>
          <w:sz w:val="24"/>
          <w:szCs w:val="28"/>
        </w:rPr>
        <w:t>），</w:t>
      </w:r>
      <w:r w:rsidRPr="00281688">
        <w:rPr>
          <w:color w:val="000000"/>
          <w:sz w:val="24"/>
          <w:szCs w:val="28"/>
        </w:rPr>
        <w:t>OO</w:t>
      </w:r>
      <w:r w:rsidRPr="00281688">
        <w:rPr>
          <w:color w:val="808080"/>
          <w:sz w:val="24"/>
          <w:szCs w:val="28"/>
        </w:rPr>
        <w:t>&amp;</w:t>
      </w:r>
      <w:r w:rsidRPr="00281688">
        <w:rPr>
          <w:color w:val="000000"/>
          <w:sz w:val="24"/>
          <w:szCs w:val="28"/>
        </w:rPr>
        <w:t xml:space="preserve">UML </w:t>
      </w:r>
      <w:r w:rsidRPr="00281688">
        <w:rPr>
          <w:color w:val="000000"/>
          <w:sz w:val="24"/>
          <w:szCs w:val="28"/>
        </w:rPr>
        <w:t>（</w:t>
      </w:r>
      <w:r w:rsidRPr="00281688">
        <w:rPr>
          <w:b/>
          <w:bCs/>
          <w:color w:val="800000"/>
          <w:sz w:val="24"/>
          <w:szCs w:val="28"/>
        </w:rPr>
        <w:t>003</w:t>
      </w:r>
      <w:r w:rsidRPr="00281688">
        <w:rPr>
          <w:color w:val="000000"/>
          <w:sz w:val="24"/>
          <w:szCs w:val="28"/>
        </w:rPr>
        <w:t>），数据库（</w:t>
      </w:r>
      <w:r w:rsidRPr="00281688">
        <w:rPr>
          <w:b/>
          <w:bCs/>
          <w:color w:val="800000"/>
          <w:sz w:val="24"/>
          <w:szCs w:val="28"/>
        </w:rPr>
        <w:t>004</w:t>
      </w:r>
      <w:r w:rsidRPr="00281688">
        <w:rPr>
          <w:color w:val="000000"/>
          <w:sz w:val="24"/>
          <w:szCs w:val="28"/>
        </w:rPr>
        <w:t>）</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C# </w:t>
      </w:r>
      <w:r w:rsidRPr="00281688">
        <w:rPr>
          <w:color w:val="808080"/>
          <w:sz w:val="24"/>
          <w:szCs w:val="28"/>
        </w:rPr>
        <w:t>=</w:t>
      </w:r>
      <w:r w:rsidRPr="00281688">
        <w:rPr>
          <w:color w:val="FF0000"/>
          <w:sz w:val="24"/>
          <w:szCs w:val="28"/>
        </w:rPr>
        <w:t>'001'</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score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w:t>
      </w:r>
      <w:r w:rsidRPr="00281688">
        <w:rPr>
          <w:color w:val="808080"/>
          <w:sz w:val="24"/>
          <w:szCs w:val="28"/>
        </w:rPr>
        <w:t>/</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C# </w:t>
      </w:r>
      <w:r w:rsidRPr="00281688">
        <w:rPr>
          <w:color w:val="0000FF"/>
          <w:sz w:val="24"/>
          <w:szCs w:val="28"/>
        </w:rPr>
        <w:t>WHEN</w:t>
      </w:r>
      <w:r w:rsidRPr="00281688">
        <w:rPr>
          <w:color w:val="000000"/>
          <w:sz w:val="24"/>
          <w:szCs w:val="28"/>
        </w:rPr>
        <w:t xml:space="preserve"> </w:t>
      </w:r>
      <w:r w:rsidRPr="00281688">
        <w:rPr>
          <w:color w:val="FF0000"/>
          <w:sz w:val="24"/>
          <w:szCs w:val="28"/>
        </w:rPr>
        <w:t>'001'</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企业管理平均分</w:t>
      </w:r>
      <w:r w:rsidRPr="00281688">
        <w:rPr>
          <w:color w:val="000000"/>
          <w:sz w:val="24"/>
          <w:szCs w:val="28"/>
        </w:rPr>
        <w:t xml:space="preserve"> </w:t>
      </w:r>
      <w:r w:rsidRPr="00281688">
        <w:rPr>
          <w:color w:val="000000"/>
          <w:sz w:val="24"/>
          <w:szCs w:val="28"/>
        </w:rPr>
        <w:br/>
        <w:t>        ,</w:t>
      </w:r>
      <w:r w:rsidRPr="00281688">
        <w:rPr>
          <w:b/>
          <w:bCs/>
          <w:color w:val="800000"/>
          <w:sz w:val="24"/>
          <w:szCs w:val="28"/>
        </w:rPr>
        <w:t>100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C# </w:t>
      </w:r>
      <w:r w:rsidRPr="00281688">
        <w:rPr>
          <w:color w:val="808080"/>
          <w:sz w:val="24"/>
          <w:szCs w:val="28"/>
        </w:rPr>
        <w:t>=</w:t>
      </w:r>
      <w:r w:rsidRPr="00281688">
        <w:rPr>
          <w:color w:val="000000"/>
          <w:sz w:val="24"/>
          <w:szCs w:val="28"/>
        </w:rPr>
        <w:t xml:space="preserve"> </w:t>
      </w:r>
      <w:r w:rsidRPr="00281688">
        <w:rPr>
          <w:color w:val="FF0000"/>
          <w:sz w:val="24"/>
          <w:szCs w:val="28"/>
        </w:rPr>
        <w:t>'001'</w:t>
      </w:r>
      <w:r w:rsidRPr="00281688">
        <w:rPr>
          <w:color w:val="000000"/>
          <w:sz w:val="24"/>
          <w:szCs w:val="28"/>
        </w:rPr>
        <w:t xml:space="preserve"> </w:t>
      </w:r>
      <w:r w:rsidRPr="00281688">
        <w:rPr>
          <w:color w:val="808080"/>
          <w:sz w:val="24"/>
          <w:szCs w:val="28"/>
        </w:rPr>
        <w:t>AND</w:t>
      </w:r>
      <w:r w:rsidRPr="00281688">
        <w:rPr>
          <w:color w:val="000000"/>
          <w:sz w:val="24"/>
          <w:szCs w:val="28"/>
        </w:rPr>
        <w:t xml:space="preserve"> score </w:t>
      </w:r>
      <w:r w:rsidRPr="00281688">
        <w:rPr>
          <w:color w:val="808080"/>
          <w:sz w:val="24"/>
          <w:szCs w:val="28"/>
        </w:rPr>
        <w:t>&gt;=</w:t>
      </w:r>
      <w:r w:rsidRPr="00281688">
        <w:rPr>
          <w:color w:val="000000"/>
          <w:sz w:val="24"/>
          <w:szCs w:val="28"/>
        </w:rPr>
        <w:t xml:space="preserve"> </w:t>
      </w:r>
      <w:r w:rsidRPr="00281688">
        <w:rPr>
          <w:b/>
          <w:bCs/>
          <w:color w:val="800000"/>
          <w:sz w:val="24"/>
          <w:szCs w:val="28"/>
        </w:rPr>
        <w:t>60</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w:t>
      </w:r>
      <w:r w:rsidRPr="00281688">
        <w:rPr>
          <w:color w:val="808080"/>
          <w:sz w:val="24"/>
          <w:szCs w:val="28"/>
        </w:rPr>
        <w:t>/</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C# </w:t>
      </w:r>
      <w:r w:rsidRPr="00281688">
        <w:rPr>
          <w:color w:val="808080"/>
          <w:sz w:val="24"/>
          <w:szCs w:val="28"/>
        </w:rPr>
        <w:t>=</w:t>
      </w:r>
      <w:r w:rsidRPr="00281688">
        <w:rPr>
          <w:color w:val="000000"/>
          <w:sz w:val="24"/>
          <w:szCs w:val="28"/>
        </w:rPr>
        <w:t xml:space="preserve"> </w:t>
      </w:r>
      <w:r w:rsidRPr="00281688">
        <w:rPr>
          <w:color w:val="FF0000"/>
          <w:sz w:val="24"/>
          <w:szCs w:val="28"/>
        </w:rPr>
        <w:t>'001'</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p>
    <w:p w:rsidR="0089747B" w:rsidRPr="00281688" w:rsidRDefault="0089747B" w:rsidP="0089747B">
      <w:pPr>
        <w:rPr>
          <w:rFonts w:ascii="宋体" w:hAnsi="宋体" w:cs="宋体"/>
          <w:sz w:val="32"/>
          <w:szCs w:val="28"/>
        </w:rPr>
      </w:pP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企业管理及格百分数</w:t>
      </w:r>
      <w:r w:rsidRPr="00281688">
        <w:rPr>
          <w:color w:val="000000"/>
          <w:sz w:val="24"/>
          <w:szCs w:val="28"/>
        </w:rPr>
        <w:t xml:space="preserve"> </w:t>
      </w:r>
      <w:r w:rsidRPr="00281688">
        <w:rPr>
          <w:color w:val="000000"/>
          <w:sz w:val="24"/>
          <w:szCs w:val="28"/>
        </w:rPr>
        <w:br/>
        <w:t>        ,</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C# </w:t>
      </w:r>
      <w:r w:rsidRPr="00281688">
        <w:rPr>
          <w:color w:val="808080"/>
          <w:sz w:val="24"/>
          <w:szCs w:val="28"/>
        </w:rPr>
        <w:t>=</w:t>
      </w:r>
      <w:r w:rsidRPr="00281688">
        <w:rPr>
          <w:color w:val="000000"/>
          <w:sz w:val="24"/>
          <w:szCs w:val="28"/>
        </w:rPr>
        <w:t xml:space="preserve"> </w:t>
      </w:r>
      <w:r w:rsidRPr="00281688">
        <w:rPr>
          <w:color w:val="FF0000"/>
          <w:sz w:val="24"/>
          <w:szCs w:val="28"/>
        </w:rPr>
        <w:t>'002'</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score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w:t>
      </w:r>
      <w:r w:rsidRPr="00281688">
        <w:rPr>
          <w:color w:val="808080"/>
          <w:sz w:val="24"/>
          <w:szCs w:val="28"/>
        </w:rPr>
        <w:t>/</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C# </w:t>
      </w:r>
      <w:r w:rsidRPr="00281688">
        <w:rPr>
          <w:color w:val="0000FF"/>
          <w:sz w:val="24"/>
          <w:szCs w:val="28"/>
        </w:rPr>
        <w:t>WHEN</w:t>
      </w:r>
      <w:r w:rsidRPr="00281688">
        <w:rPr>
          <w:color w:val="000000"/>
          <w:sz w:val="24"/>
          <w:szCs w:val="28"/>
        </w:rPr>
        <w:t xml:space="preserve"> </w:t>
      </w:r>
      <w:r w:rsidRPr="00281688">
        <w:rPr>
          <w:color w:val="FF0000"/>
          <w:sz w:val="24"/>
          <w:szCs w:val="28"/>
        </w:rPr>
        <w:t>'002'</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马克思平均分</w:t>
      </w:r>
      <w:r w:rsidRPr="00281688">
        <w:rPr>
          <w:color w:val="000000"/>
          <w:sz w:val="24"/>
          <w:szCs w:val="28"/>
        </w:rPr>
        <w:t xml:space="preserve"> </w:t>
      </w:r>
      <w:r w:rsidRPr="00281688">
        <w:rPr>
          <w:color w:val="000000"/>
          <w:sz w:val="24"/>
          <w:szCs w:val="28"/>
        </w:rPr>
        <w:br/>
      </w:r>
      <w:r w:rsidRPr="00281688">
        <w:rPr>
          <w:color w:val="000000"/>
          <w:sz w:val="24"/>
          <w:szCs w:val="28"/>
        </w:rPr>
        <w:lastRenderedPageBreak/>
        <w:t>        ,</w:t>
      </w:r>
      <w:r w:rsidRPr="00281688">
        <w:rPr>
          <w:b/>
          <w:bCs/>
          <w:color w:val="800000"/>
          <w:sz w:val="24"/>
          <w:szCs w:val="28"/>
        </w:rPr>
        <w:t>100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C# </w:t>
      </w:r>
      <w:r w:rsidRPr="00281688">
        <w:rPr>
          <w:color w:val="808080"/>
          <w:sz w:val="24"/>
          <w:szCs w:val="28"/>
        </w:rPr>
        <w:t>=</w:t>
      </w:r>
      <w:r w:rsidRPr="00281688">
        <w:rPr>
          <w:color w:val="000000"/>
          <w:sz w:val="24"/>
          <w:szCs w:val="28"/>
        </w:rPr>
        <w:t xml:space="preserve"> </w:t>
      </w:r>
      <w:r w:rsidRPr="00281688">
        <w:rPr>
          <w:color w:val="FF0000"/>
          <w:sz w:val="24"/>
          <w:szCs w:val="28"/>
        </w:rPr>
        <w:t>'002'</w:t>
      </w:r>
      <w:r w:rsidRPr="00281688">
        <w:rPr>
          <w:color w:val="000000"/>
          <w:sz w:val="24"/>
          <w:szCs w:val="28"/>
        </w:rPr>
        <w:t xml:space="preserve"> </w:t>
      </w:r>
      <w:r w:rsidRPr="00281688">
        <w:rPr>
          <w:color w:val="808080"/>
          <w:sz w:val="24"/>
          <w:szCs w:val="28"/>
        </w:rPr>
        <w:t>AND</w:t>
      </w:r>
      <w:r w:rsidRPr="00281688">
        <w:rPr>
          <w:color w:val="000000"/>
          <w:sz w:val="24"/>
          <w:szCs w:val="28"/>
        </w:rPr>
        <w:t xml:space="preserve"> score </w:t>
      </w:r>
      <w:r w:rsidRPr="00281688">
        <w:rPr>
          <w:color w:val="808080"/>
          <w:sz w:val="24"/>
          <w:szCs w:val="28"/>
        </w:rPr>
        <w:t>&gt;=</w:t>
      </w:r>
      <w:r w:rsidRPr="00281688">
        <w:rPr>
          <w:color w:val="000000"/>
          <w:sz w:val="24"/>
          <w:szCs w:val="28"/>
        </w:rPr>
        <w:t xml:space="preserve"> </w:t>
      </w:r>
      <w:r w:rsidRPr="00281688">
        <w:rPr>
          <w:b/>
          <w:bCs/>
          <w:color w:val="800000"/>
          <w:sz w:val="24"/>
          <w:szCs w:val="28"/>
        </w:rPr>
        <w:t>60</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w:t>
      </w:r>
      <w:r w:rsidRPr="00281688">
        <w:rPr>
          <w:color w:val="808080"/>
          <w:sz w:val="24"/>
          <w:szCs w:val="28"/>
        </w:rPr>
        <w:t>/</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C# </w:t>
      </w:r>
      <w:r w:rsidRPr="00281688">
        <w:rPr>
          <w:color w:val="808080"/>
          <w:sz w:val="24"/>
          <w:szCs w:val="28"/>
        </w:rPr>
        <w:t>=</w:t>
      </w:r>
      <w:r w:rsidRPr="00281688">
        <w:rPr>
          <w:color w:val="000000"/>
          <w:sz w:val="24"/>
          <w:szCs w:val="28"/>
        </w:rPr>
        <w:t xml:space="preserve"> </w:t>
      </w:r>
      <w:r w:rsidRPr="00281688">
        <w:rPr>
          <w:color w:val="FF0000"/>
          <w:sz w:val="24"/>
          <w:szCs w:val="28"/>
        </w:rPr>
        <w:t>'002'</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马克思及格百分数</w:t>
      </w:r>
      <w:r w:rsidRPr="00281688">
        <w:rPr>
          <w:color w:val="000000"/>
          <w:sz w:val="24"/>
          <w:szCs w:val="28"/>
        </w:rPr>
        <w:t xml:space="preserve"> </w:t>
      </w:r>
      <w:r w:rsidRPr="00281688">
        <w:rPr>
          <w:color w:val="000000"/>
          <w:sz w:val="24"/>
          <w:szCs w:val="28"/>
        </w:rPr>
        <w:br/>
        <w:t>        ,</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C# </w:t>
      </w:r>
      <w:r w:rsidRPr="00281688">
        <w:rPr>
          <w:color w:val="808080"/>
          <w:sz w:val="24"/>
          <w:szCs w:val="28"/>
        </w:rPr>
        <w:t>=</w:t>
      </w:r>
      <w:r w:rsidRPr="00281688">
        <w:rPr>
          <w:color w:val="000000"/>
          <w:sz w:val="24"/>
          <w:szCs w:val="28"/>
        </w:rPr>
        <w:t xml:space="preserve"> </w:t>
      </w:r>
      <w:r w:rsidRPr="00281688">
        <w:rPr>
          <w:color w:val="FF0000"/>
          <w:sz w:val="24"/>
          <w:szCs w:val="28"/>
        </w:rPr>
        <w:t>'003'</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score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w:t>
      </w:r>
      <w:r w:rsidRPr="00281688">
        <w:rPr>
          <w:color w:val="808080"/>
          <w:sz w:val="24"/>
          <w:szCs w:val="28"/>
        </w:rPr>
        <w:t>/</w:t>
      </w:r>
    </w:p>
    <w:p w:rsidR="0089747B" w:rsidRPr="00281688" w:rsidRDefault="0089747B" w:rsidP="0089747B">
      <w:pPr>
        <w:rPr>
          <w:rFonts w:ascii="宋体" w:hAnsi="宋体" w:cs="宋体"/>
          <w:sz w:val="32"/>
          <w:szCs w:val="28"/>
        </w:rPr>
      </w:pP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C# </w:t>
      </w:r>
      <w:r w:rsidRPr="00281688">
        <w:rPr>
          <w:color w:val="0000FF"/>
          <w:sz w:val="24"/>
          <w:szCs w:val="28"/>
        </w:rPr>
        <w:t>WHEN</w:t>
      </w:r>
      <w:r w:rsidRPr="00281688">
        <w:rPr>
          <w:color w:val="000000"/>
          <w:sz w:val="24"/>
          <w:szCs w:val="28"/>
        </w:rPr>
        <w:t xml:space="preserve"> </w:t>
      </w:r>
      <w:r w:rsidRPr="00281688">
        <w:rPr>
          <w:color w:val="FF0000"/>
          <w:sz w:val="24"/>
          <w:szCs w:val="28"/>
        </w:rPr>
        <w:t>'003'</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 xml:space="preserve">) </w:t>
      </w:r>
      <w:r w:rsidRPr="00281688">
        <w:rPr>
          <w:color w:val="0000FF"/>
          <w:sz w:val="24"/>
          <w:szCs w:val="28"/>
        </w:rPr>
        <w:t>AS</w:t>
      </w:r>
      <w:r w:rsidRPr="00281688">
        <w:rPr>
          <w:color w:val="000000"/>
          <w:sz w:val="24"/>
          <w:szCs w:val="28"/>
        </w:rPr>
        <w:t xml:space="preserve"> UML</w:t>
      </w:r>
      <w:r w:rsidRPr="00281688">
        <w:rPr>
          <w:color w:val="000000"/>
          <w:sz w:val="24"/>
          <w:szCs w:val="28"/>
        </w:rPr>
        <w:t>平均分</w:t>
      </w:r>
      <w:r w:rsidRPr="00281688">
        <w:rPr>
          <w:color w:val="000000"/>
          <w:sz w:val="24"/>
          <w:szCs w:val="28"/>
        </w:rPr>
        <w:t xml:space="preserve"> </w:t>
      </w:r>
      <w:r w:rsidRPr="00281688">
        <w:rPr>
          <w:color w:val="000000"/>
          <w:sz w:val="24"/>
          <w:szCs w:val="28"/>
        </w:rPr>
        <w:br/>
        <w:t>        ,</w:t>
      </w:r>
      <w:r w:rsidRPr="00281688">
        <w:rPr>
          <w:b/>
          <w:bCs/>
          <w:color w:val="800000"/>
          <w:sz w:val="24"/>
          <w:szCs w:val="28"/>
        </w:rPr>
        <w:t>100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C# </w:t>
      </w:r>
      <w:r w:rsidRPr="00281688">
        <w:rPr>
          <w:color w:val="808080"/>
          <w:sz w:val="24"/>
          <w:szCs w:val="28"/>
        </w:rPr>
        <w:t>=</w:t>
      </w:r>
      <w:r w:rsidRPr="00281688">
        <w:rPr>
          <w:color w:val="000000"/>
          <w:sz w:val="24"/>
          <w:szCs w:val="28"/>
        </w:rPr>
        <w:t xml:space="preserve"> </w:t>
      </w:r>
      <w:r w:rsidRPr="00281688">
        <w:rPr>
          <w:color w:val="FF0000"/>
          <w:sz w:val="24"/>
          <w:szCs w:val="28"/>
        </w:rPr>
        <w:t>'003'</w:t>
      </w:r>
      <w:r w:rsidRPr="00281688">
        <w:rPr>
          <w:color w:val="000000"/>
          <w:sz w:val="24"/>
          <w:szCs w:val="28"/>
        </w:rPr>
        <w:t xml:space="preserve"> </w:t>
      </w:r>
      <w:r w:rsidRPr="00281688">
        <w:rPr>
          <w:color w:val="808080"/>
          <w:sz w:val="24"/>
          <w:szCs w:val="28"/>
        </w:rPr>
        <w:t>AND</w:t>
      </w:r>
      <w:r w:rsidRPr="00281688">
        <w:rPr>
          <w:color w:val="000000"/>
          <w:sz w:val="24"/>
          <w:szCs w:val="28"/>
        </w:rPr>
        <w:t xml:space="preserve"> score </w:t>
      </w:r>
      <w:r w:rsidRPr="00281688">
        <w:rPr>
          <w:color w:val="808080"/>
          <w:sz w:val="24"/>
          <w:szCs w:val="28"/>
        </w:rPr>
        <w:t>&gt;=</w:t>
      </w:r>
      <w:r w:rsidRPr="00281688">
        <w:rPr>
          <w:color w:val="000000"/>
          <w:sz w:val="24"/>
          <w:szCs w:val="28"/>
        </w:rPr>
        <w:t xml:space="preserve"> </w:t>
      </w:r>
      <w:r w:rsidRPr="00281688">
        <w:rPr>
          <w:b/>
          <w:bCs/>
          <w:color w:val="800000"/>
          <w:sz w:val="24"/>
          <w:szCs w:val="28"/>
        </w:rPr>
        <w:t>60</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w:t>
      </w:r>
      <w:r w:rsidRPr="00281688">
        <w:rPr>
          <w:color w:val="808080"/>
          <w:sz w:val="24"/>
          <w:szCs w:val="28"/>
        </w:rPr>
        <w:t>/</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C# </w:t>
      </w:r>
      <w:r w:rsidRPr="00281688">
        <w:rPr>
          <w:color w:val="808080"/>
          <w:sz w:val="24"/>
          <w:szCs w:val="28"/>
        </w:rPr>
        <w:t>=</w:t>
      </w:r>
      <w:r w:rsidRPr="00281688">
        <w:rPr>
          <w:color w:val="000000"/>
          <w:sz w:val="24"/>
          <w:szCs w:val="28"/>
        </w:rPr>
        <w:t xml:space="preserve"> </w:t>
      </w:r>
      <w:r w:rsidRPr="00281688">
        <w:rPr>
          <w:color w:val="FF0000"/>
          <w:sz w:val="24"/>
          <w:szCs w:val="28"/>
        </w:rPr>
        <w:t>'003'</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 xml:space="preserve">) </w:t>
      </w:r>
      <w:r w:rsidRPr="00281688">
        <w:rPr>
          <w:color w:val="0000FF"/>
          <w:sz w:val="24"/>
          <w:szCs w:val="28"/>
        </w:rPr>
        <w:t>AS</w:t>
      </w:r>
      <w:r w:rsidRPr="00281688">
        <w:rPr>
          <w:color w:val="000000"/>
          <w:sz w:val="24"/>
          <w:szCs w:val="28"/>
        </w:rPr>
        <w:t xml:space="preserve"> UML</w:t>
      </w:r>
      <w:r w:rsidRPr="00281688">
        <w:rPr>
          <w:color w:val="000000"/>
          <w:sz w:val="24"/>
          <w:szCs w:val="28"/>
        </w:rPr>
        <w:t>及格百分数</w:t>
      </w:r>
      <w:r w:rsidRPr="00281688">
        <w:rPr>
          <w:color w:val="000000"/>
          <w:sz w:val="24"/>
          <w:szCs w:val="28"/>
        </w:rPr>
        <w:t xml:space="preserve"> </w:t>
      </w:r>
      <w:r w:rsidRPr="00281688">
        <w:rPr>
          <w:color w:val="000000"/>
          <w:sz w:val="24"/>
          <w:szCs w:val="28"/>
        </w:rPr>
        <w:br/>
        <w:t>        ,</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C# </w:t>
      </w:r>
      <w:r w:rsidRPr="00281688">
        <w:rPr>
          <w:color w:val="808080"/>
          <w:sz w:val="24"/>
          <w:szCs w:val="28"/>
        </w:rPr>
        <w:t>=</w:t>
      </w:r>
      <w:r w:rsidRPr="00281688">
        <w:rPr>
          <w:color w:val="000000"/>
          <w:sz w:val="24"/>
          <w:szCs w:val="28"/>
        </w:rPr>
        <w:t xml:space="preserve"> </w:t>
      </w:r>
      <w:r w:rsidRPr="00281688">
        <w:rPr>
          <w:color w:val="FF0000"/>
          <w:sz w:val="24"/>
          <w:szCs w:val="28"/>
        </w:rPr>
        <w:t>'004'</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score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w:t>
      </w:r>
      <w:r w:rsidRPr="00281688">
        <w:rPr>
          <w:color w:val="808080"/>
          <w:sz w:val="24"/>
          <w:szCs w:val="28"/>
        </w:rPr>
        <w:t>/</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C# </w:t>
      </w:r>
      <w:r w:rsidRPr="00281688">
        <w:rPr>
          <w:color w:val="0000FF"/>
          <w:sz w:val="24"/>
          <w:szCs w:val="28"/>
        </w:rPr>
        <w:t>WHEN</w:t>
      </w:r>
      <w:r w:rsidRPr="00281688">
        <w:rPr>
          <w:color w:val="000000"/>
          <w:sz w:val="24"/>
          <w:szCs w:val="28"/>
        </w:rPr>
        <w:t xml:space="preserve"> </w:t>
      </w:r>
      <w:r w:rsidRPr="00281688">
        <w:rPr>
          <w:color w:val="FF0000"/>
          <w:sz w:val="24"/>
          <w:szCs w:val="28"/>
        </w:rPr>
        <w:t>'004'</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数据库平均分</w:t>
      </w:r>
      <w:r w:rsidRPr="00281688">
        <w:rPr>
          <w:color w:val="000000"/>
          <w:sz w:val="24"/>
          <w:szCs w:val="28"/>
        </w:rPr>
        <w:t xml:space="preserve"> </w:t>
      </w:r>
      <w:r w:rsidRPr="00281688">
        <w:rPr>
          <w:color w:val="000000"/>
          <w:sz w:val="24"/>
          <w:szCs w:val="28"/>
        </w:rPr>
        <w:br/>
        <w:t>        ,</w:t>
      </w:r>
      <w:r w:rsidRPr="00281688">
        <w:rPr>
          <w:b/>
          <w:bCs/>
          <w:color w:val="800000"/>
          <w:sz w:val="24"/>
          <w:szCs w:val="28"/>
        </w:rPr>
        <w:t>100</w:t>
      </w:r>
    </w:p>
    <w:p w:rsidR="0089747B" w:rsidRPr="00281688" w:rsidRDefault="0089747B" w:rsidP="0089747B">
      <w:pPr>
        <w:rPr>
          <w:rFonts w:ascii="宋体" w:hAnsi="宋体" w:cs="宋体"/>
          <w:sz w:val="32"/>
          <w:szCs w:val="28"/>
        </w:rPr>
      </w:pPr>
      <w:r w:rsidRPr="00281688">
        <w:rPr>
          <w:color w:val="808080"/>
          <w:sz w:val="24"/>
          <w:szCs w:val="28"/>
        </w:rPr>
        <w:t>*</w:t>
      </w:r>
      <w:r w:rsidRPr="00281688">
        <w:rPr>
          <w:color w:val="000000"/>
          <w:sz w:val="24"/>
          <w:szCs w:val="28"/>
        </w:rPr>
        <w:t xml:space="preserve"> </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C# </w:t>
      </w:r>
      <w:r w:rsidRPr="00281688">
        <w:rPr>
          <w:color w:val="808080"/>
          <w:sz w:val="24"/>
          <w:szCs w:val="28"/>
        </w:rPr>
        <w:t>=</w:t>
      </w:r>
      <w:r w:rsidRPr="00281688">
        <w:rPr>
          <w:color w:val="000000"/>
          <w:sz w:val="24"/>
          <w:szCs w:val="28"/>
        </w:rPr>
        <w:t xml:space="preserve"> </w:t>
      </w:r>
      <w:r w:rsidRPr="00281688">
        <w:rPr>
          <w:color w:val="FF0000"/>
          <w:sz w:val="24"/>
          <w:szCs w:val="28"/>
        </w:rPr>
        <w:t>'004'</w:t>
      </w:r>
      <w:r w:rsidRPr="00281688">
        <w:rPr>
          <w:color w:val="000000"/>
          <w:sz w:val="24"/>
          <w:szCs w:val="28"/>
        </w:rPr>
        <w:t xml:space="preserve"> </w:t>
      </w:r>
      <w:r w:rsidRPr="00281688">
        <w:rPr>
          <w:color w:val="808080"/>
          <w:sz w:val="24"/>
          <w:szCs w:val="28"/>
        </w:rPr>
        <w:t>AND</w:t>
      </w:r>
      <w:r w:rsidRPr="00281688">
        <w:rPr>
          <w:color w:val="000000"/>
          <w:sz w:val="24"/>
          <w:szCs w:val="28"/>
        </w:rPr>
        <w:t xml:space="preserve"> score </w:t>
      </w:r>
      <w:r w:rsidRPr="00281688">
        <w:rPr>
          <w:color w:val="808080"/>
          <w:sz w:val="24"/>
          <w:szCs w:val="28"/>
        </w:rPr>
        <w:t>&gt;=</w:t>
      </w:r>
      <w:r w:rsidRPr="00281688">
        <w:rPr>
          <w:color w:val="000000"/>
          <w:sz w:val="24"/>
          <w:szCs w:val="28"/>
        </w:rPr>
        <w:t xml:space="preserve"> </w:t>
      </w:r>
      <w:r w:rsidRPr="00281688">
        <w:rPr>
          <w:b/>
          <w:bCs/>
          <w:color w:val="800000"/>
          <w:sz w:val="24"/>
          <w:szCs w:val="28"/>
        </w:rPr>
        <w:t>60</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w:t>
      </w:r>
      <w:r w:rsidRPr="00281688">
        <w:rPr>
          <w:color w:val="808080"/>
          <w:sz w:val="24"/>
          <w:szCs w:val="28"/>
        </w:rPr>
        <w:t>/</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C# </w:t>
      </w:r>
      <w:r w:rsidRPr="00281688">
        <w:rPr>
          <w:color w:val="808080"/>
          <w:sz w:val="24"/>
          <w:szCs w:val="28"/>
        </w:rPr>
        <w:t>=</w:t>
      </w:r>
      <w:r w:rsidRPr="00281688">
        <w:rPr>
          <w:color w:val="000000"/>
          <w:sz w:val="24"/>
          <w:szCs w:val="28"/>
        </w:rPr>
        <w:t xml:space="preserve"> </w:t>
      </w:r>
      <w:r w:rsidRPr="00281688">
        <w:rPr>
          <w:color w:val="FF0000"/>
          <w:sz w:val="24"/>
          <w:szCs w:val="28"/>
        </w:rPr>
        <w:t>'004'</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数据库及格百分数</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w:t>
      </w:r>
      <w:r w:rsidRPr="00281688">
        <w:rPr>
          <w:color w:val="000000"/>
          <w:sz w:val="24"/>
          <w:szCs w:val="28"/>
        </w:rPr>
        <w:br/>
      </w:r>
      <w:r w:rsidRPr="00281688">
        <w:rPr>
          <w:b/>
          <w:bCs/>
          <w:color w:val="800000"/>
          <w:sz w:val="24"/>
          <w:szCs w:val="28"/>
        </w:rPr>
        <w:t>21</w:t>
      </w:r>
      <w:r w:rsidRPr="00281688">
        <w:rPr>
          <w:color w:val="000000"/>
          <w:sz w:val="24"/>
          <w:szCs w:val="28"/>
        </w:rPr>
        <w:t>、查询不同老师所教不同课程平均分从高到低显示</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r w:rsidRPr="00281688">
        <w:rPr>
          <w:color w:val="FF00FF"/>
          <w:sz w:val="24"/>
          <w:szCs w:val="28"/>
        </w:rPr>
        <w:t>max</w:t>
      </w:r>
      <w:r w:rsidRPr="00281688">
        <w:rPr>
          <w:color w:val="000000"/>
          <w:sz w:val="24"/>
          <w:szCs w:val="28"/>
        </w:rPr>
        <w:t xml:space="preserve">(Z.T#) </w:t>
      </w:r>
      <w:r w:rsidRPr="00281688">
        <w:rPr>
          <w:color w:val="0000FF"/>
          <w:sz w:val="24"/>
          <w:szCs w:val="28"/>
        </w:rPr>
        <w:t>AS</w:t>
      </w:r>
      <w:r w:rsidRPr="00281688">
        <w:rPr>
          <w:color w:val="000000"/>
          <w:sz w:val="24"/>
          <w:szCs w:val="28"/>
        </w:rPr>
        <w:t xml:space="preserve"> </w:t>
      </w:r>
      <w:r w:rsidRPr="00281688">
        <w:rPr>
          <w:color w:val="000000"/>
          <w:sz w:val="24"/>
          <w:szCs w:val="28"/>
        </w:rPr>
        <w:t>教师</w:t>
      </w:r>
      <w:r w:rsidRPr="00281688">
        <w:rPr>
          <w:color w:val="000000"/>
          <w:sz w:val="24"/>
          <w:szCs w:val="28"/>
        </w:rPr>
        <w:t>ID,</w:t>
      </w:r>
      <w:r w:rsidRPr="00281688">
        <w:rPr>
          <w:color w:val="FF00FF"/>
          <w:sz w:val="24"/>
          <w:szCs w:val="28"/>
        </w:rPr>
        <w:t>MAX</w:t>
      </w:r>
      <w:r w:rsidRPr="00281688">
        <w:rPr>
          <w:color w:val="000000"/>
          <w:sz w:val="24"/>
          <w:szCs w:val="28"/>
        </w:rPr>
        <w:t>(</w:t>
      </w:r>
      <w:proofErr w:type="spellStart"/>
      <w:r w:rsidRPr="00281688">
        <w:rPr>
          <w:color w:val="000000"/>
          <w:sz w:val="24"/>
          <w:szCs w:val="28"/>
        </w:rPr>
        <w:t>Z.Tname</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教师姓名</w:t>
      </w:r>
      <w:r w:rsidRPr="00281688">
        <w:rPr>
          <w:color w:val="000000"/>
          <w:sz w:val="24"/>
          <w:szCs w:val="28"/>
        </w:rPr>
        <w:t xml:space="preserve">,C.C# </w:t>
      </w:r>
      <w:r w:rsidRPr="00281688">
        <w:rPr>
          <w:color w:val="0000FF"/>
          <w:sz w:val="24"/>
          <w:szCs w:val="28"/>
        </w:rPr>
        <w:t>AS</w:t>
      </w:r>
      <w:r w:rsidRPr="00281688">
        <w:rPr>
          <w:color w:val="000000"/>
          <w:sz w:val="24"/>
          <w:szCs w:val="28"/>
        </w:rPr>
        <w:t xml:space="preserve"> </w:t>
      </w:r>
      <w:r w:rsidRPr="00281688">
        <w:rPr>
          <w:color w:val="000000"/>
          <w:sz w:val="24"/>
          <w:szCs w:val="28"/>
        </w:rPr>
        <w:t>课程ＩＤ</w:t>
      </w:r>
      <w:r w:rsidRPr="00281688">
        <w:rPr>
          <w:color w:val="000000"/>
          <w:sz w:val="24"/>
          <w:szCs w:val="28"/>
        </w:rPr>
        <w:t>,</w:t>
      </w:r>
      <w:r w:rsidRPr="00281688">
        <w:rPr>
          <w:color w:val="FF00FF"/>
          <w:sz w:val="24"/>
          <w:szCs w:val="28"/>
        </w:rPr>
        <w:t>MAX</w:t>
      </w:r>
      <w:r w:rsidRPr="00281688">
        <w:rPr>
          <w:color w:val="000000"/>
          <w:sz w:val="24"/>
          <w:szCs w:val="28"/>
        </w:rPr>
        <w:t>(</w:t>
      </w:r>
      <w:proofErr w:type="spellStart"/>
      <w:r w:rsidRPr="00281688">
        <w:rPr>
          <w:color w:val="000000"/>
          <w:sz w:val="24"/>
          <w:szCs w:val="28"/>
        </w:rPr>
        <w:t>C.Cname</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课程名称</w:t>
      </w:r>
      <w:r w:rsidRPr="00281688">
        <w:rPr>
          <w:color w:val="000000"/>
          <w:sz w:val="24"/>
          <w:szCs w:val="28"/>
        </w:rPr>
        <w:t>,</w:t>
      </w:r>
      <w:r w:rsidRPr="00281688">
        <w:rPr>
          <w:color w:val="FF00FF"/>
          <w:sz w:val="24"/>
          <w:szCs w:val="28"/>
        </w:rPr>
        <w:t>AVG</w:t>
      </w:r>
      <w:r w:rsidRPr="00281688">
        <w:rPr>
          <w:color w:val="000000"/>
          <w:sz w:val="24"/>
          <w:szCs w:val="28"/>
        </w:rPr>
        <w:t xml:space="preserve">(Score) </w:t>
      </w:r>
      <w:r w:rsidRPr="00281688">
        <w:rPr>
          <w:color w:val="0000FF"/>
          <w:sz w:val="24"/>
          <w:szCs w:val="28"/>
        </w:rPr>
        <w:t>AS</w:t>
      </w:r>
      <w:r w:rsidRPr="00281688">
        <w:rPr>
          <w:color w:val="000000"/>
          <w:sz w:val="24"/>
          <w:szCs w:val="28"/>
        </w:rPr>
        <w:t xml:space="preserve"> </w:t>
      </w:r>
      <w:r w:rsidRPr="00281688">
        <w:rPr>
          <w:color w:val="000000"/>
          <w:sz w:val="24"/>
          <w:szCs w:val="28"/>
        </w:rPr>
        <w:t>平均成绩</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w:t>
      </w:r>
      <w:r w:rsidRPr="00281688">
        <w:rPr>
          <w:color w:val="0000FF"/>
          <w:sz w:val="24"/>
          <w:szCs w:val="28"/>
        </w:rPr>
        <w:t>AS</w:t>
      </w:r>
      <w:r w:rsidRPr="00281688">
        <w:rPr>
          <w:color w:val="000000"/>
          <w:sz w:val="24"/>
          <w:szCs w:val="28"/>
        </w:rPr>
        <w:t xml:space="preserve"> </w:t>
      </w:r>
      <w:proofErr w:type="spellStart"/>
      <w:r w:rsidRPr="00281688">
        <w:rPr>
          <w:color w:val="000000"/>
          <w:sz w:val="24"/>
          <w:szCs w:val="28"/>
        </w:rPr>
        <w:t>T,Course</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C ,Teacher </w:t>
      </w:r>
      <w:r w:rsidRPr="00281688">
        <w:rPr>
          <w:color w:val="0000FF"/>
          <w:sz w:val="24"/>
          <w:szCs w:val="28"/>
        </w:rPr>
        <w:t>AS</w:t>
      </w:r>
      <w:r w:rsidRPr="00281688">
        <w:rPr>
          <w:color w:val="000000"/>
          <w:sz w:val="24"/>
          <w:szCs w:val="28"/>
        </w:rPr>
        <w:t xml:space="preserve"> Z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T.C#</w:t>
      </w:r>
      <w:r w:rsidRPr="00281688">
        <w:rPr>
          <w:color w:val="808080"/>
          <w:sz w:val="24"/>
          <w:szCs w:val="28"/>
        </w:rPr>
        <w:t>=</w:t>
      </w:r>
      <w:r w:rsidRPr="00281688">
        <w:rPr>
          <w:color w:val="000000"/>
          <w:sz w:val="24"/>
          <w:szCs w:val="28"/>
        </w:rPr>
        <w:t xml:space="preserve">C.C# </w:t>
      </w:r>
      <w:r w:rsidRPr="00281688">
        <w:rPr>
          <w:color w:val="808080"/>
          <w:sz w:val="24"/>
          <w:szCs w:val="28"/>
        </w:rPr>
        <w:t>and</w:t>
      </w:r>
      <w:r w:rsidRPr="00281688">
        <w:rPr>
          <w:color w:val="000000"/>
          <w:sz w:val="24"/>
          <w:szCs w:val="28"/>
        </w:rPr>
        <w:t xml:space="preserve"> C.T#</w:t>
      </w:r>
      <w:r w:rsidRPr="00281688">
        <w:rPr>
          <w:color w:val="808080"/>
          <w:sz w:val="24"/>
          <w:szCs w:val="28"/>
        </w:rPr>
        <w:t>=</w:t>
      </w:r>
      <w:r w:rsidRPr="00281688">
        <w:rPr>
          <w:color w:val="000000"/>
          <w:sz w:val="24"/>
          <w:szCs w:val="28"/>
        </w:rPr>
        <w:t xml:space="preserve">Z.T# </w:t>
      </w:r>
      <w:r w:rsidRPr="00281688">
        <w:rPr>
          <w:color w:val="000000"/>
          <w:sz w:val="24"/>
          <w:szCs w:val="28"/>
        </w:rPr>
        <w:b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C.C# </w:t>
      </w:r>
      <w:r w:rsidRPr="00281688">
        <w:rPr>
          <w:color w:val="000000"/>
          <w:sz w:val="24"/>
          <w:szCs w:val="28"/>
        </w:rPr>
        <w:br/>
        <w:t xml:space="preserve">  </w:t>
      </w:r>
      <w:r w:rsidRPr="00281688">
        <w:rPr>
          <w:color w:val="0000FF"/>
          <w:sz w:val="24"/>
          <w:szCs w:val="28"/>
        </w:rPr>
        <w:t>ORDER</w:t>
      </w:r>
      <w:r w:rsidRPr="00281688">
        <w:rPr>
          <w:color w:val="000000"/>
          <w:sz w:val="24"/>
          <w:szCs w:val="28"/>
        </w:rPr>
        <w:t xml:space="preserve"> </w:t>
      </w:r>
      <w:r w:rsidRPr="00281688">
        <w:rPr>
          <w:color w:val="0000FF"/>
          <w:sz w:val="24"/>
          <w:szCs w:val="28"/>
        </w:rPr>
        <w:t>BY</w:t>
      </w:r>
      <w:r w:rsidRPr="00281688">
        <w:rPr>
          <w:color w:val="000000"/>
          <w:sz w:val="24"/>
          <w:szCs w:val="28"/>
        </w:rPr>
        <w:t xml:space="preserve"> </w:t>
      </w:r>
      <w:r w:rsidRPr="00281688">
        <w:rPr>
          <w:color w:val="FF00FF"/>
          <w:sz w:val="24"/>
          <w:szCs w:val="28"/>
        </w:rPr>
        <w:t>AVG</w:t>
      </w:r>
      <w:r w:rsidRPr="00281688">
        <w:rPr>
          <w:color w:val="000000"/>
          <w:sz w:val="24"/>
          <w:szCs w:val="28"/>
        </w:rPr>
        <w:t xml:space="preserve">(Score) </w:t>
      </w:r>
      <w:r w:rsidRPr="00281688">
        <w:rPr>
          <w:color w:val="0000FF"/>
          <w:sz w:val="24"/>
          <w:szCs w:val="28"/>
        </w:rPr>
        <w:t>DESC</w:t>
      </w:r>
      <w:r w:rsidRPr="00281688">
        <w:rPr>
          <w:color w:val="000000"/>
          <w:sz w:val="24"/>
          <w:szCs w:val="28"/>
        </w:rPr>
        <w:t xml:space="preserve"> </w:t>
      </w:r>
      <w:r w:rsidRPr="00281688">
        <w:rPr>
          <w:color w:val="000000"/>
          <w:sz w:val="24"/>
          <w:szCs w:val="28"/>
        </w:rPr>
        <w:br/>
      </w:r>
      <w:r w:rsidRPr="00281688">
        <w:rPr>
          <w:b/>
          <w:bCs/>
          <w:color w:val="800000"/>
          <w:sz w:val="24"/>
          <w:szCs w:val="28"/>
        </w:rPr>
        <w:t>22</w:t>
      </w:r>
      <w:r w:rsidRPr="00281688">
        <w:rPr>
          <w:color w:val="000000"/>
          <w:sz w:val="24"/>
          <w:szCs w:val="28"/>
        </w:rPr>
        <w:t>、查询如下课程成绩第</w:t>
      </w:r>
      <w:r w:rsidRPr="00281688">
        <w:rPr>
          <w:color w:val="000000"/>
          <w:sz w:val="24"/>
          <w:szCs w:val="28"/>
        </w:rPr>
        <w:t xml:space="preserve"> </w:t>
      </w:r>
      <w:r w:rsidRPr="00281688">
        <w:rPr>
          <w:b/>
          <w:bCs/>
          <w:color w:val="800000"/>
          <w:sz w:val="24"/>
          <w:szCs w:val="28"/>
        </w:rPr>
        <w:t>3</w:t>
      </w:r>
      <w:r w:rsidRPr="00281688">
        <w:rPr>
          <w:color w:val="000000"/>
          <w:sz w:val="24"/>
          <w:szCs w:val="28"/>
        </w:rPr>
        <w:t xml:space="preserve"> </w:t>
      </w:r>
      <w:r w:rsidRPr="00281688">
        <w:rPr>
          <w:color w:val="000000"/>
          <w:sz w:val="24"/>
          <w:szCs w:val="28"/>
        </w:rPr>
        <w:t>名到第</w:t>
      </w:r>
      <w:r w:rsidRPr="00281688">
        <w:rPr>
          <w:color w:val="000000"/>
          <w:sz w:val="24"/>
          <w:szCs w:val="28"/>
        </w:rPr>
        <w:t xml:space="preserve"> </w:t>
      </w:r>
      <w:r w:rsidRPr="00281688">
        <w:rPr>
          <w:b/>
          <w:bCs/>
          <w:color w:val="800000"/>
          <w:sz w:val="24"/>
          <w:szCs w:val="28"/>
        </w:rPr>
        <w:t>6</w:t>
      </w:r>
      <w:r w:rsidRPr="00281688">
        <w:rPr>
          <w:color w:val="000000"/>
          <w:sz w:val="24"/>
          <w:szCs w:val="28"/>
        </w:rPr>
        <w:t xml:space="preserve"> </w:t>
      </w:r>
      <w:r w:rsidRPr="00281688">
        <w:rPr>
          <w:color w:val="000000"/>
          <w:sz w:val="24"/>
          <w:szCs w:val="28"/>
        </w:rPr>
        <w:t>名的学生成绩单：企业管理（</w:t>
      </w:r>
      <w:r w:rsidRPr="00281688">
        <w:rPr>
          <w:b/>
          <w:bCs/>
          <w:color w:val="800000"/>
          <w:sz w:val="24"/>
          <w:szCs w:val="28"/>
        </w:rPr>
        <w:t>001</w:t>
      </w:r>
      <w:r w:rsidRPr="00281688">
        <w:rPr>
          <w:color w:val="000000"/>
          <w:sz w:val="24"/>
          <w:szCs w:val="28"/>
        </w:rPr>
        <w:t>），马克思（</w:t>
      </w:r>
      <w:r w:rsidRPr="00281688">
        <w:rPr>
          <w:b/>
          <w:bCs/>
          <w:color w:val="800000"/>
          <w:sz w:val="24"/>
          <w:szCs w:val="28"/>
        </w:rPr>
        <w:t>002</w:t>
      </w:r>
      <w:r w:rsidRPr="00281688">
        <w:rPr>
          <w:color w:val="000000"/>
          <w:sz w:val="24"/>
          <w:szCs w:val="28"/>
        </w:rPr>
        <w:t>），</w:t>
      </w:r>
      <w:r w:rsidRPr="00281688">
        <w:rPr>
          <w:color w:val="000000"/>
          <w:sz w:val="24"/>
          <w:szCs w:val="28"/>
        </w:rPr>
        <w:t xml:space="preserve">UML </w:t>
      </w:r>
      <w:r w:rsidRPr="00281688">
        <w:rPr>
          <w:color w:val="000000"/>
          <w:sz w:val="24"/>
          <w:szCs w:val="28"/>
        </w:rPr>
        <w:t>（</w:t>
      </w:r>
      <w:r w:rsidRPr="00281688">
        <w:rPr>
          <w:b/>
          <w:bCs/>
          <w:color w:val="800000"/>
          <w:sz w:val="24"/>
          <w:szCs w:val="28"/>
        </w:rPr>
        <w:t>003</w:t>
      </w:r>
      <w:r w:rsidRPr="00281688">
        <w:rPr>
          <w:color w:val="000000"/>
          <w:sz w:val="24"/>
          <w:szCs w:val="28"/>
        </w:rPr>
        <w:t>），数据库（</w:t>
      </w:r>
      <w:r w:rsidRPr="00281688">
        <w:rPr>
          <w:b/>
          <w:bCs/>
          <w:color w:val="800000"/>
          <w:sz w:val="24"/>
          <w:szCs w:val="28"/>
        </w:rPr>
        <w:t>004</w:t>
      </w:r>
      <w:r w:rsidRPr="00281688">
        <w:rPr>
          <w:color w:val="000000"/>
          <w:sz w:val="24"/>
          <w:szCs w:val="28"/>
        </w:rPr>
        <w:t>）</w:t>
      </w:r>
      <w:r w:rsidRPr="00281688">
        <w:rPr>
          <w:color w:val="000000"/>
          <w:sz w:val="24"/>
          <w:szCs w:val="28"/>
        </w:rPr>
        <w:t xml:space="preserve"> </w:t>
      </w:r>
      <w:r w:rsidRPr="00281688">
        <w:rPr>
          <w:color w:val="000000"/>
          <w:sz w:val="24"/>
          <w:szCs w:val="28"/>
        </w:rPr>
        <w:br/>
        <w:t xml:space="preserve">    </w:t>
      </w:r>
      <w:r w:rsidRPr="00281688">
        <w:rPr>
          <w:color w:val="FF0000"/>
          <w:sz w:val="24"/>
          <w:szCs w:val="28"/>
        </w:rPr>
        <w:t>[</w:t>
      </w:r>
      <w:r w:rsidRPr="00281688">
        <w:rPr>
          <w:color w:val="FF0000"/>
          <w:sz w:val="24"/>
          <w:szCs w:val="28"/>
        </w:rPr>
        <w:t>学生</w:t>
      </w:r>
      <w:r w:rsidRPr="00281688">
        <w:rPr>
          <w:color w:val="FF0000"/>
          <w:sz w:val="24"/>
          <w:szCs w:val="28"/>
        </w:rPr>
        <w:t>ID]</w:t>
      </w:r>
      <w:r w:rsidRPr="00281688">
        <w:rPr>
          <w:color w:val="000000"/>
          <w:sz w:val="24"/>
          <w:szCs w:val="28"/>
        </w:rPr>
        <w:t>,</w:t>
      </w:r>
      <w:r w:rsidRPr="00281688">
        <w:rPr>
          <w:color w:val="FF0000"/>
          <w:sz w:val="24"/>
          <w:szCs w:val="28"/>
        </w:rPr>
        <w:t>[</w:t>
      </w:r>
      <w:r w:rsidRPr="00281688">
        <w:rPr>
          <w:color w:val="FF0000"/>
          <w:sz w:val="24"/>
          <w:szCs w:val="28"/>
        </w:rPr>
        <w:t>学生姓名</w:t>
      </w:r>
      <w:r w:rsidRPr="00281688">
        <w:rPr>
          <w:color w:val="FF0000"/>
          <w:sz w:val="24"/>
          <w:szCs w:val="28"/>
        </w:rPr>
        <w:t>]</w:t>
      </w:r>
      <w:r w:rsidRPr="00281688">
        <w:rPr>
          <w:color w:val="000000"/>
          <w:sz w:val="24"/>
          <w:szCs w:val="28"/>
        </w:rPr>
        <w:t>,</w:t>
      </w:r>
      <w:r w:rsidRPr="00281688">
        <w:rPr>
          <w:color w:val="000000"/>
          <w:sz w:val="24"/>
          <w:szCs w:val="28"/>
        </w:rPr>
        <w:t>企业管理</w:t>
      </w:r>
      <w:r w:rsidRPr="00281688">
        <w:rPr>
          <w:color w:val="000000"/>
          <w:sz w:val="24"/>
          <w:szCs w:val="28"/>
        </w:rPr>
        <w:t>,</w:t>
      </w:r>
      <w:r w:rsidRPr="00281688">
        <w:rPr>
          <w:color w:val="000000"/>
          <w:sz w:val="24"/>
          <w:szCs w:val="28"/>
        </w:rPr>
        <w:t>马克思</w:t>
      </w:r>
      <w:r w:rsidRPr="00281688">
        <w:rPr>
          <w:color w:val="000000"/>
          <w:sz w:val="24"/>
          <w:szCs w:val="28"/>
        </w:rPr>
        <w:t>,UML,</w:t>
      </w:r>
      <w:r w:rsidRPr="00281688">
        <w:rPr>
          <w:color w:val="000000"/>
          <w:sz w:val="24"/>
          <w:szCs w:val="28"/>
        </w:rPr>
        <w:t>数据库</w:t>
      </w:r>
      <w:r w:rsidRPr="00281688">
        <w:rPr>
          <w:color w:val="000000"/>
          <w:sz w:val="24"/>
          <w:szCs w:val="28"/>
        </w:rPr>
        <w:t>,</w:t>
      </w:r>
      <w:r w:rsidRPr="00281688">
        <w:rPr>
          <w:color w:val="000000"/>
          <w:sz w:val="24"/>
          <w:szCs w:val="28"/>
        </w:rPr>
        <w:t>平均成绩</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r w:rsidRPr="00281688">
        <w:rPr>
          <w:color w:val="0000FF"/>
          <w:sz w:val="24"/>
          <w:szCs w:val="28"/>
        </w:rPr>
        <w:t>DISTINCT</w:t>
      </w:r>
      <w:r w:rsidRPr="00281688">
        <w:rPr>
          <w:color w:val="000000"/>
          <w:sz w:val="24"/>
          <w:szCs w:val="28"/>
        </w:rPr>
        <w:t xml:space="preserve"> </w:t>
      </w:r>
      <w:r w:rsidRPr="00281688">
        <w:rPr>
          <w:color w:val="0000FF"/>
          <w:sz w:val="24"/>
          <w:szCs w:val="28"/>
        </w:rPr>
        <w:t>top</w:t>
      </w:r>
      <w:r w:rsidRPr="00281688">
        <w:rPr>
          <w:color w:val="000000"/>
          <w:sz w:val="24"/>
          <w:szCs w:val="28"/>
        </w:rPr>
        <w:t xml:space="preserve"> </w:t>
      </w:r>
      <w:r w:rsidRPr="00281688">
        <w:rPr>
          <w:b/>
          <w:bCs/>
          <w:color w:val="800000"/>
          <w:sz w:val="24"/>
          <w:szCs w:val="28"/>
        </w:rPr>
        <w:t>3</w:t>
      </w:r>
      <w:r w:rsidRPr="00281688">
        <w:rPr>
          <w:color w:val="000000"/>
          <w:sz w:val="24"/>
          <w:szCs w:val="28"/>
        </w:rPr>
        <w:t xml:space="preserve"> </w:t>
      </w:r>
      <w:r w:rsidRPr="00281688">
        <w:rPr>
          <w:color w:val="000000"/>
          <w:sz w:val="24"/>
          <w:szCs w:val="28"/>
        </w:rPr>
        <w:br/>
        <w:t xml:space="preserve">      SC.S# </w:t>
      </w:r>
      <w:r w:rsidRPr="00281688">
        <w:rPr>
          <w:color w:val="0000FF"/>
          <w:sz w:val="24"/>
          <w:szCs w:val="28"/>
        </w:rPr>
        <w:t>As</w:t>
      </w:r>
      <w:r w:rsidRPr="00281688">
        <w:rPr>
          <w:color w:val="000000"/>
          <w:sz w:val="24"/>
          <w:szCs w:val="28"/>
        </w:rPr>
        <w:t xml:space="preserve"> </w:t>
      </w:r>
      <w:r w:rsidRPr="00281688">
        <w:rPr>
          <w:color w:val="000000"/>
          <w:sz w:val="24"/>
          <w:szCs w:val="28"/>
        </w:rPr>
        <w:t>学生学号</w:t>
      </w:r>
      <w:r w:rsidRPr="00281688">
        <w:rPr>
          <w:color w:val="000000"/>
          <w:sz w:val="24"/>
          <w:szCs w:val="28"/>
        </w:rPr>
        <w:t xml:space="preserve">, </w:t>
      </w:r>
      <w:r w:rsidRPr="00281688">
        <w:rPr>
          <w:color w:val="000000"/>
          <w:sz w:val="24"/>
          <w:szCs w:val="28"/>
        </w:rPr>
        <w:br/>
        <w:t xml:space="preserve">        </w:t>
      </w:r>
      <w:proofErr w:type="spellStart"/>
      <w:r w:rsidRPr="00281688">
        <w:rPr>
          <w:color w:val="000000"/>
          <w:sz w:val="24"/>
          <w:szCs w:val="28"/>
        </w:rPr>
        <w:t>Student.Sname</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学生姓名</w:t>
      </w:r>
      <w:r w:rsidRPr="00281688">
        <w:rPr>
          <w:color w:val="000000"/>
          <w:sz w:val="24"/>
          <w:szCs w:val="28"/>
        </w:rPr>
        <w:t xml:space="preserve"> , </w:t>
      </w:r>
      <w:r w:rsidRPr="00281688">
        <w:rPr>
          <w:color w:val="000000"/>
          <w:sz w:val="24"/>
          <w:szCs w:val="28"/>
        </w:rPr>
        <w:br/>
        <w:t xml:space="preserve">      T1.score </w:t>
      </w:r>
      <w:r w:rsidRPr="00281688">
        <w:rPr>
          <w:color w:val="0000FF"/>
          <w:sz w:val="24"/>
          <w:szCs w:val="28"/>
        </w:rPr>
        <w:t>AS</w:t>
      </w:r>
      <w:r w:rsidRPr="00281688">
        <w:rPr>
          <w:color w:val="000000"/>
          <w:sz w:val="24"/>
          <w:szCs w:val="28"/>
        </w:rPr>
        <w:t xml:space="preserve"> </w:t>
      </w:r>
      <w:r w:rsidRPr="00281688">
        <w:rPr>
          <w:color w:val="000000"/>
          <w:sz w:val="24"/>
          <w:szCs w:val="28"/>
        </w:rPr>
        <w:t>企业管理</w:t>
      </w:r>
      <w:r w:rsidRPr="00281688">
        <w:rPr>
          <w:color w:val="000000"/>
          <w:sz w:val="24"/>
          <w:szCs w:val="28"/>
        </w:rPr>
        <w:t xml:space="preserve">, </w:t>
      </w:r>
      <w:r w:rsidRPr="00281688">
        <w:rPr>
          <w:color w:val="000000"/>
          <w:sz w:val="24"/>
          <w:szCs w:val="28"/>
        </w:rPr>
        <w:br/>
        <w:t xml:space="preserve">      T2.score </w:t>
      </w:r>
      <w:r w:rsidRPr="00281688">
        <w:rPr>
          <w:color w:val="0000FF"/>
          <w:sz w:val="24"/>
          <w:szCs w:val="28"/>
        </w:rPr>
        <w:t>AS</w:t>
      </w:r>
      <w:r w:rsidRPr="00281688">
        <w:rPr>
          <w:color w:val="000000"/>
          <w:sz w:val="24"/>
          <w:szCs w:val="28"/>
        </w:rPr>
        <w:t xml:space="preserve"> </w:t>
      </w:r>
      <w:r w:rsidRPr="00281688">
        <w:rPr>
          <w:color w:val="000000"/>
          <w:sz w:val="24"/>
          <w:szCs w:val="28"/>
        </w:rPr>
        <w:t>马克思</w:t>
      </w:r>
      <w:r w:rsidRPr="00281688">
        <w:rPr>
          <w:color w:val="000000"/>
          <w:sz w:val="24"/>
          <w:szCs w:val="28"/>
        </w:rPr>
        <w:t xml:space="preserve">, </w:t>
      </w:r>
      <w:r w:rsidRPr="00281688">
        <w:rPr>
          <w:color w:val="000000"/>
          <w:sz w:val="24"/>
          <w:szCs w:val="28"/>
        </w:rPr>
        <w:br/>
        <w:t xml:space="preserve">      T3.score </w:t>
      </w:r>
      <w:r w:rsidRPr="00281688">
        <w:rPr>
          <w:color w:val="0000FF"/>
          <w:sz w:val="24"/>
          <w:szCs w:val="28"/>
        </w:rPr>
        <w:t>AS</w:t>
      </w:r>
      <w:r w:rsidRPr="00281688">
        <w:rPr>
          <w:color w:val="000000"/>
          <w:sz w:val="24"/>
          <w:szCs w:val="28"/>
        </w:rPr>
        <w:t xml:space="preserve"> UML, </w:t>
      </w:r>
      <w:r w:rsidRPr="00281688">
        <w:rPr>
          <w:color w:val="000000"/>
          <w:sz w:val="24"/>
          <w:szCs w:val="28"/>
        </w:rPr>
        <w:br/>
        <w:t xml:space="preserve">      T4.score </w:t>
      </w:r>
      <w:r w:rsidRPr="00281688">
        <w:rPr>
          <w:color w:val="0000FF"/>
          <w:sz w:val="24"/>
          <w:szCs w:val="28"/>
        </w:rPr>
        <w:t>AS</w:t>
      </w:r>
      <w:r w:rsidRPr="00281688">
        <w:rPr>
          <w:color w:val="000000"/>
          <w:sz w:val="24"/>
          <w:szCs w:val="28"/>
        </w:rPr>
        <w:t xml:space="preserve"> </w:t>
      </w:r>
      <w:r w:rsidRPr="00281688">
        <w:rPr>
          <w:color w:val="000000"/>
          <w:sz w:val="24"/>
          <w:szCs w:val="28"/>
        </w:rPr>
        <w:t>数据库</w:t>
      </w:r>
      <w:r w:rsidRPr="00281688">
        <w:rPr>
          <w:color w:val="000000"/>
          <w:sz w:val="24"/>
          <w:szCs w:val="28"/>
        </w:rPr>
        <w:t xml:space="preserve">, </w:t>
      </w:r>
      <w:r w:rsidRPr="00281688">
        <w:rPr>
          <w:color w:val="000000"/>
          <w:sz w:val="24"/>
          <w:szCs w:val="28"/>
        </w:rPr>
        <w:br/>
        <w:t xml:space="preserve">      </w:t>
      </w:r>
      <w:r w:rsidRPr="00281688">
        <w:rPr>
          <w:color w:val="FF00FF"/>
          <w:sz w:val="24"/>
          <w:szCs w:val="28"/>
        </w:rPr>
        <w:t>ISNULL</w:t>
      </w:r>
      <w:r w:rsidRPr="00281688">
        <w:rPr>
          <w:color w:val="000000"/>
          <w:sz w:val="24"/>
          <w:szCs w:val="28"/>
        </w:rPr>
        <w:t>(T1.score,</w:t>
      </w:r>
      <w:r w:rsidRPr="00281688">
        <w:rPr>
          <w:b/>
          <w:bCs/>
          <w:color w:val="800000"/>
          <w:sz w:val="24"/>
          <w:szCs w:val="28"/>
        </w:rPr>
        <w:t>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ISNULL</w:t>
      </w:r>
      <w:r w:rsidRPr="00281688">
        <w:rPr>
          <w:color w:val="000000"/>
          <w:sz w:val="24"/>
          <w:szCs w:val="28"/>
        </w:rPr>
        <w:t>(T2.score,</w:t>
      </w:r>
      <w:r w:rsidRPr="00281688">
        <w:rPr>
          <w:b/>
          <w:bCs/>
          <w:color w:val="800000"/>
          <w:sz w:val="24"/>
          <w:szCs w:val="28"/>
        </w:rPr>
        <w:t>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ISNULL</w:t>
      </w:r>
      <w:r w:rsidRPr="00281688">
        <w:rPr>
          <w:color w:val="000000"/>
          <w:sz w:val="24"/>
          <w:szCs w:val="28"/>
        </w:rPr>
        <w:t>(T3.score,</w:t>
      </w:r>
      <w:r w:rsidRPr="00281688">
        <w:rPr>
          <w:b/>
          <w:bCs/>
          <w:color w:val="800000"/>
          <w:sz w:val="24"/>
          <w:szCs w:val="28"/>
        </w:rPr>
        <w:t>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ISNULL</w:t>
      </w:r>
      <w:r w:rsidRPr="00281688">
        <w:rPr>
          <w:color w:val="000000"/>
          <w:sz w:val="24"/>
          <w:szCs w:val="28"/>
        </w:rPr>
        <w:t>(T4.score,</w:t>
      </w:r>
      <w:r w:rsidRPr="00281688">
        <w:rPr>
          <w:b/>
          <w:bCs/>
          <w:color w:val="800000"/>
          <w:sz w:val="24"/>
          <w:szCs w:val="28"/>
        </w:rPr>
        <w:t>0</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总分</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Student,SC</w:t>
      </w:r>
      <w:proofErr w:type="spellEnd"/>
      <w:r w:rsidRPr="00281688">
        <w:rPr>
          <w:color w:val="000000"/>
          <w:sz w:val="24"/>
          <w:szCs w:val="28"/>
        </w:rPr>
        <w:t xml:space="preserve">  </w:t>
      </w:r>
      <w:r w:rsidRPr="00281688">
        <w:rPr>
          <w:color w:val="808080"/>
          <w:sz w:val="24"/>
          <w:szCs w:val="28"/>
        </w:rPr>
        <w:t>LEFT</w:t>
      </w:r>
      <w:r w:rsidRPr="00281688">
        <w:rPr>
          <w:color w:val="000000"/>
          <w:sz w:val="24"/>
          <w:szCs w:val="28"/>
        </w:rPr>
        <w:t xml:space="preserve"> </w:t>
      </w:r>
      <w:r w:rsidRPr="00281688">
        <w:rPr>
          <w:color w:val="808080"/>
          <w:sz w:val="24"/>
          <w:szCs w:val="28"/>
        </w:rPr>
        <w:t>JOIN</w:t>
      </w:r>
      <w:r w:rsidRPr="00281688">
        <w:rPr>
          <w:color w:val="000000"/>
          <w:sz w:val="24"/>
          <w:szCs w:val="28"/>
        </w:rPr>
        <w:t xml:space="preserve"> SC </w:t>
      </w:r>
      <w:r w:rsidRPr="00281688">
        <w:rPr>
          <w:color w:val="0000FF"/>
          <w:sz w:val="24"/>
          <w:szCs w:val="28"/>
        </w:rPr>
        <w:t>AS</w:t>
      </w:r>
      <w:r w:rsidRPr="00281688">
        <w:rPr>
          <w:color w:val="000000"/>
          <w:sz w:val="24"/>
          <w:szCs w:val="28"/>
        </w:rPr>
        <w:t xml:space="preserve"> T1 </w:t>
      </w:r>
      <w:r w:rsidRPr="00281688">
        <w:rPr>
          <w:color w:val="000000"/>
          <w:sz w:val="24"/>
          <w:szCs w:val="28"/>
        </w:rPr>
        <w:br/>
        <w:t xml:space="preserve">                      </w:t>
      </w:r>
      <w:r w:rsidRPr="00281688">
        <w:rPr>
          <w:color w:val="0000FF"/>
          <w:sz w:val="24"/>
          <w:szCs w:val="28"/>
        </w:rPr>
        <w:t>ON</w:t>
      </w:r>
      <w:r w:rsidRPr="00281688">
        <w:rPr>
          <w:color w:val="000000"/>
          <w:sz w:val="24"/>
          <w:szCs w:val="28"/>
        </w:rPr>
        <w:t xml:space="preserve"> SC.S# </w:t>
      </w:r>
      <w:r w:rsidRPr="00281688">
        <w:rPr>
          <w:color w:val="808080"/>
          <w:sz w:val="24"/>
          <w:szCs w:val="28"/>
        </w:rPr>
        <w:t>=</w:t>
      </w:r>
      <w:r w:rsidRPr="00281688">
        <w:rPr>
          <w:color w:val="000000"/>
          <w:sz w:val="24"/>
          <w:szCs w:val="28"/>
        </w:rPr>
        <w:t xml:space="preserve"> T1.S# </w:t>
      </w:r>
      <w:r w:rsidRPr="00281688">
        <w:rPr>
          <w:color w:val="808080"/>
          <w:sz w:val="24"/>
          <w:szCs w:val="28"/>
        </w:rPr>
        <w:t>AND</w:t>
      </w:r>
      <w:r w:rsidRPr="00281688">
        <w:rPr>
          <w:color w:val="000000"/>
          <w:sz w:val="24"/>
          <w:szCs w:val="28"/>
        </w:rPr>
        <w:t xml:space="preserve"> T1.C# </w:t>
      </w:r>
      <w:r w:rsidRPr="00281688">
        <w:rPr>
          <w:color w:val="808080"/>
          <w:sz w:val="24"/>
          <w:szCs w:val="28"/>
        </w:rPr>
        <w:t>=</w:t>
      </w:r>
      <w:r w:rsidRPr="00281688">
        <w:rPr>
          <w:color w:val="000000"/>
          <w:sz w:val="24"/>
          <w:szCs w:val="28"/>
        </w:rPr>
        <w:t xml:space="preserve"> </w:t>
      </w:r>
      <w:r w:rsidRPr="00281688">
        <w:rPr>
          <w:color w:val="FF0000"/>
          <w:sz w:val="24"/>
          <w:szCs w:val="28"/>
        </w:rPr>
        <w:t>'001'</w:t>
      </w:r>
      <w:r w:rsidRPr="00281688">
        <w:rPr>
          <w:color w:val="000000"/>
          <w:sz w:val="24"/>
          <w:szCs w:val="28"/>
        </w:rPr>
        <w:t xml:space="preserve"> </w:t>
      </w:r>
      <w:r w:rsidRPr="00281688">
        <w:rPr>
          <w:color w:val="000000"/>
          <w:sz w:val="24"/>
          <w:szCs w:val="28"/>
        </w:rPr>
        <w:br/>
        <w:t xml:space="preserve">            </w:t>
      </w:r>
      <w:r w:rsidRPr="00281688">
        <w:rPr>
          <w:color w:val="808080"/>
          <w:sz w:val="24"/>
          <w:szCs w:val="28"/>
        </w:rPr>
        <w:t>LEFT</w:t>
      </w:r>
      <w:r w:rsidRPr="00281688">
        <w:rPr>
          <w:color w:val="000000"/>
          <w:sz w:val="24"/>
          <w:szCs w:val="28"/>
        </w:rPr>
        <w:t xml:space="preserve"> </w:t>
      </w:r>
      <w:r w:rsidRPr="00281688">
        <w:rPr>
          <w:color w:val="808080"/>
          <w:sz w:val="24"/>
          <w:szCs w:val="28"/>
        </w:rPr>
        <w:t>JOIN</w:t>
      </w:r>
      <w:r w:rsidRPr="00281688">
        <w:rPr>
          <w:color w:val="000000"/>
          <w:sz w:val="24"/>
          <w:szCs w:val="28"/>
        </w:rPr>
        <w:t xml:space="preserve"> SC </w:t>
      </w:r>
      <w:r w:rsidRPr="00281688">
        <w:rPr>
          <w:color w:val="0000FF"/>
          <w:sz w:val="24"/>
          <w:szCs w:val="28"/>
        </w:rPr>
        <w:t>AS</w:t>
      </w:r>
      <w:r w:rsidRPr="00281688">
        <w:rPr>
          <w:color w:val="000000"/>
          <w:sz w:val="24"/>
          <w:szCs w:val="28"/>
        </w:rPr>
        <w:t xml:space="preserve"> T2 </w:t>
      </w:r>
      <w:r w:rsidRPr="00281688">
        <w:rPr>
          <w:color w:val="000000"/>
          <w:sz w:val="24"/>
          <w:szCs w:val="28"/>
        </w:rPr>
        <w:br/>
        <w:t xml:space="preserve">                      </w:t>
      </w:r>
      <w:r w:rsidRPr="00281688">
        <w:rPr>
          <w:color w:val="0000FF"/>
          <w:sz w:val="24"/>
          <w:szCs w:val="28"/>
        </w:rPr>
        <w:t>ON</w:t>
      </w:r>
      <w:r w:rsidRPr="00281688">
        <w:rPr>
          <w:color w:val="000000"/>
          <w:sz w:val="24"/>
          <w:szCs w:val="28"/>
        </w:rPr>
        <w:t xml:space="preserve"> SC.S# </w:t>
      </w:r>
      <w:r w:rsidRPr="00281688">
        <w:rPr>
          <w:color w:val="808080"/>
          <w:sz w:val="24"/>
          <w:szCs w:val="28"/>
        </w:rPr>
        <w:t>=</w:t>
      </w:r>
      <w:r w:rsidRPr="00281688">
        <w:rPr>
          <w:color w:val="000000"/>
          <w:sz w:val="24"/>
          <w:szCs w:val="28"/>
        </w:rPr>
        <w:t xml:space="preserve"> T2.S# </w:t>
      </w:r>
      <w:r w:rsidRPr="00281688">
        <w:rPr>
          <w:color w:val="808080"/>
          <w:sz w:val="24"/>
          <w:szCs w:val="28"/>
        </w:rPr>
        <w:t>AND</w:t>
      </w:r>
      <w:r w:rsidRPr="00281688">
        <w:rPr>
          <w:color w:val="000000"/>
          <w:sz w:val="24"/>
          <w:szCs w:val="28"/>
        </w:rPr>
        <w:t xml:space="preserve"> T2.C# </w:t>
      </w:r>
      <w:r w:rsidRPr="00281688">
        <w:rPr>
          <w:color w:val="808080"/>
          <w:sz w:val="24"/>
          <w:szCs w:val="28"/>
        </w:rPr>
        <w:t>=</w:t>
      </w:r>
      <w:r w:rsidRPr="00281688">
        <w:rPr>
          <w:color w:val="000000"/>
          <w:sz w:val="24"/>
          <w:szCs w:val="28"/>
        </w:rPr>
        <w:t xml:space="preserve"> </w:t>
      </w:r>
      <w:r w:rsidRPr="00281688">
        <w:rPr>
          <w:color w:val="FF0000"/>
          <w:sz w:val="24"/>
          <w:szCs w:val="28"/>
        </w:rPr>
        <w:t>'002'</w:t>
      </w:r>
      <w:r w:rsidRPr="00281688">
        <w:rPr>
          <w:color w:val="000000"/>
          <w:sz w:val="24"/>
          <w:szCs w:val="28"/>
        </w:rPr>
        <w:t xml:space="preserve"> </w:t>
      </w:r>
      <w:r w:rsidRPr="00281688">
        <w:rPr>
          <w:color w:val="000000"/>
          <w:sz w:val="24"/>
          <w:szCs w:val="28"/>
        </w:rPr>
        <w:br/>
        <w:t xml:space="preserve">            </w:t>
      </w:r>
      <w:r w:rsidRPr="00281688">
        <w:rPr>
          <w:color w:val="808080"/>
          <w:sz w:val="24"/>
          <w:szCs w:val="28"/>
        </w:rPr>
        <w:t>LEFT</w:t>
      </w:r>
      <w:r w:rsidRPr="00281688">
        <w:rPr>
          <w:color w:val="000000"/>
          <w:sz w:val="24"/>
          <w:szCs w:val="28"/>
        </w:rPr>
        <w:t xml:space="preserve"> </w:t>
      </w:r>
      <w:r w:rsidRPr="00281688">
        <w:rPr>
          <w:color w:val="808080"/>
          <w:sz w:val="24"/>
          <w:szCs w:val="28"/>
        </w:rPr>
        <w:t>JOIN</w:t>
      </w:r>
      <w:r w:rsidRPr="00281688">
        <w:rPr>
          <w:color w:val="000000"/>
          <w:sz w:val="24"/>
          <w:szCs w:val="28"/>
        </w:rPr>
        <w:t xml:space="preserve"> SC </w:t>
      </w:r>
      <w:r w:rsidRPr="00281688">
        <w:rPr>
          <w:color w:val="0000FF"/>
          <w:sz w:val="24"/>
          <w:szCs w:val="28"/>
        </w:rPr>
        <w:t>AS</w:t>
      </w:r>
      <w:r w:rsidRPr="00281688">
        <w:rPr>
          <w:color w:val="000000"/>
          <w:sz w:val="24"/>
          <w:szCs w:val="28"/>
        </w:rPr>
        <w:t xml:space="preserve"> T3 </w:t>
      </w:r>
      <w:r w:rsidRPr="00281688">
        <w:rPr>
          <w:color w:val="000000"/>
          <w:sz w:val="24"/>
          <w:szCs w:val="28"/>
        </w:rPr>
        <w:br/>
        <w:t xml:space="preserve">                      </w:t>
      </w:r>
      <w:r w:rsidRPr="00281688">
        <w:rPr>
          <w:color w:val="0000FF"/>
          <w:sz w:val="24"/>
          <w:szCs w:val="28"/>
        </w:rPr>
        <w:t>ON</w:t>
      </w:r>
      <w:r w:rsidRPr="00281688">
        <w:rPr>
          <w:color w:val="000000"/>
          <w:sz w:val="24"/>
          <w:szCs w:val="28"/>
        </w:rPr>
        <w:t xml:space="preserve"> SC.S# </w:t>
      </w:r>
      <w:r w:rsidRPr="00281688">
        <w:rPr>
          <w:color w:val="808080"/>
          <w:sz w:val="24"/>
          <w:szCs w:val="28"/>
        </w:rPr>
        <w:t>=</w:t>
      </w:r>
      <w:r w:rsidRPr="00281688">
        <w:rPr>
          <w:color w:val="000000"/>
          <w:sz w:val="24"/>
          <w:szCs w:val="28"/>
        </w:rPr>
        <w:t xml:space="preserve">T3.S# </w:t>
      </w:r>
      <w:r w:rsidRPr="00281688">
        <w:rPr>
          <w:color w:val="808080"/>
          <w:sz w:val="24"/>
          <w:szCs w:val="28"/>
        </w:rPr>
        <w:t>AND</w:t>
      </w:r>
      <w:r w:rsidRPr="00281688">
        <w:rPr>
          <w:color w:val="000000"/>
          <w:sz w:val="24"/>
          <w:szCs w:val="28"/>
        </w:rPr>
        <w:t xml:space="preserve"> T3.C# </w:t>
      </w:r>
      <w:r w:rsidRPr="00281688">
        <w:rPr>
          <w:color w:val="808080"/>
          <w:sz w:val="24"/>
          <w:szCs w:val="28"/>
        </w:rPr>
        <w:t>=</w:t>
      </w:r>
      <w:r w:rsidRPr="00281688">
        <w:rPr>
          <w:color w:val="000000"/>
          <w:sz w:val="24"/>
          <w:szCs w:val="28"/>
        </w:rPr>
        <w:t xml:space="preserve"> </w:t>
      </w:r>
      <w:r w:rsidRPr="00281688">
        <w:rPr>
          <w:color w:val="FF0000"/>
          <w:sz w:val="24"/>
          <w:szCs w:val="28"/>
        </w:rPr>
        <w:t>'003'</w:t>
      </w:r>
      <w:r w:rsidRPr="00281688">
        <w:rPr>
          <w:color w:val="000000"/>
          <w:sz w:val="24"/>
          <w:szCs w:val="28"/>
        </w:rPr>
        <w:t xml:space="preserve"> </w:t>
      </w:r>
      <w:r w:rsidRPr="00281688">
        <w:rPr>
          <w:color w:val="000000"/>
          <w:sz w:val="24"/>
          <w:szCs w:val="28"/>
        </w:rPr>
        <w:br/>
        <w:t xml:space="preserve">            </w:t>
      </w:r>
      <w:r w:rsidRPr="00281688">
        <w:rPr>
          <w:color w:val="808080"/>
          <w:sz w:val="24"/>
          <w:szCs w:val="28"/>
        </w:rPr>
        <w:t>LEFT</w:t>
      </w:r>
      <w:r w:rsidRPr="00281688">
        <w:rPr>
          <w:color w:val="000000"/>
          <w:sz w:val="24"/>
          <w:szCs w:val="28"/>
        </w:rPr>
        <w:t xml:space="preserve"> </w:t>
      </w:r>
      <w:r w:rsidRPr="00281688">
        <w:rPr>
          <w:color w:val="808080"/>
          <w:sz w:val="24"/>
          <w:szCs w:val="28"/>
        </w:rPr>
        <w:t>JOIN</w:t>
      </w:r>
      <w:r w:rsidRPr="00281688">
        <w:rPr>
          <w:color w:val="000000"/>
          <w:sz w:val="24"/>
          <w:szCs w:val="28"/>
        </w:rPr>
        <w:t xml:space="preserve"> SC </w:t>
      </w:r>
      <w:r w:rsidRPr="00281688">
        <w:rPr>
          <w:color w:val="0000FF"/>
          <w:sz w:val="24"/>
          <w:szCs w:val="28"/>
        </w:rPr>
        <w:t>AS</w:t>
      </w:r>
      <w:r w:rsidRPr="00281688">
        <w:rPr>
          <w:color w:val="000000"/>
          <w:sz w:val="24"/>
          <w:szCs w:val="28"/>
        </w:rPr>
        <w:t xml:space="preserve"> T4 </w:t>
      </w:r>
      <w:r w:rsidRPr="00281688">
        <w:rPr>
          <w:color w:val="000000"/>
          <w:sz w:val="24"/>
          <w:szCs w:val="28"/>
        </w:rPr>
        <w:br/>
        <w:t xml:space="preserve">                      </w:t>
      </w:r>
      <w:r w:rsidRPr="00281688">
        <w:rPr>
          <w:color w:val="0000FF"/>
          <w:sz w:val="24"/>
          <w:szCs w:val="28"/>
        </w:rPr>
        <w:t>ON</w:t>
      </w:r>
      <w:r w:rsidRPr="00281688">
        <w:rPr>
          <w:color w:val="000000"/>
          <w:sz w:val="24"/>
          <w:szCs w:val="28"/>
        </w:rPr>
        <w:t xml:space="preserve"> SC.S# </w:t>
      </w:r>
      <w:r w:rsidRPr="00281688">
        <w:rPr>
          <w:color w:val="808080"/>
          <w:sz w:val="24"/>
          <w:szCs w:val="28"/>
        </w:rPr>
        <w:t>=</w:t>
      </w:r>
      <w:r w:rsidRPr="00281688">
        <w:rPr>
          <w:color w:val="000000"/>
          <w:sz w:val="24"/>
          <w:szCs w:val="28"/>
        </w:rPr>
        <w:t xml:space="preserve"> T4.S# </w:t>
      </w:r>
      <w:r w:rsidRPr="00281688">
        <w:rPr>
          <w:color w:val="808080"/>
          <w:sz w:val="24"/>
          <w:szCs w:val="28"/>
        </w:rPr>
        <w:t>AND</w:t>
      </w:r>
      <w:r w:rsidRPr="00281688">
        <w:rPr>
          <w:color w:val="000000"/>
          <w:sz w:val="24"/>
          <w:szCs w:val="28"/>
        </w:rPr>
        <w:t xml:space="preserve"> T4.C# </w:t>
      </w:r>
      <w:r w:rsidRPr="00281688">
        <w:rPr>
          <w:color w:val="808080"/>
          <w:sz w:val="24"/>
          <w:szCs w:val="28"/>
        </w:rPr>
        <w:t>=</w:t>
      </w:r>
      <w:r w:rsidRPr="00281688">
        <w:rPr>
          <w:color w:val="000000"/>
          <w:sz w:val="24"/>
          <w:szCs w:val="28"/>
        </w:rPr>
        <w:t xml:space="preserve"> </w:t>
      </w:r>
      <w:r w:rsidRPr="00281688">
        <w:rPr>
          <w:color w:val="FF0000"/>
          <w:sz w:val="24"/>
          <w:szCs w:val="28"/>
        </w:rPr>
        <w:t>'004'</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student.S</w:t>
      </w:r>
      <w:proofErr w:type="spellEnd"/>
      <w:r w:rsidRPr="00281688">
        <w:rPr>
          <w:color w:val="000000"/>
          <w:sz w:val="24"/>
          <w:szCs w:val="28"/>
        </w:rPr>
        <w:t>#</w:t>
      </w:r>
      <w:r w:rsidRPr="00281688">
        <w:rPr>
          <w:color w:val="808080"/>
          <w:sz w:val="24"/>
          <w:szCs w:val="28"/>
        </w:rPr>
        <w:t>=</w:t>
      </w:r>
      <w:r w:rsidRPr="00281688">
        <w:rPr>
          <w:color w:val="000000"/>
          <w:sz w:val="24"/>
          <w:szCs w:val="28"/>
        </w:rPr>
        <w:t xml:space="preserve">SC.S# </w:t>
      </w:r>
      <w:r w:rsidRPr="00281688">
        <w:rPr>
          <w:color w:val="808080"/>
          <w:sz w:val="24"/>
          <w:szCs w:val="28"/>
        </w:rPr>
        <w:t>and</w:t>
      </w:r>
      <w:r w:rsidRPr="00281688">
        <w:rPr>
          <w:color w:val="000000"/>
          <w:sz w:val="24"/>
          <w:szCs w:val="28"/>
        </w:rPr>
        <w:t xml:space="preserve"> </w:t>
      </w:r>
      <w:r w:rsidRPr="00281688">
        <w:rPr>
          <w:color w:val="000000"/>
          <w:sz w:val="24"/>
          <w:szCs w:val="28"/>
        </w:rPr>
        <w:br/>
        <w:t xml:space="preserve">      </w:t>
      </w:r>
      <w:r w:rsidRPr="00281688">
        <w:rPr>
          <w:color w:val="FF00FF"/>
          <w:sz w:val="24"/>
          <w:szCs w:val="28"/>
        </w:rPr>
        <w:t>ISNULL</w:t>
      </w:r>
      <w:r w:rsidRPr="00281688">
        <w:rPr>
          <w:color w:val="000000"/>
          <w:sz w:val="24"/>
          <w:szCs w:val="28"/>
        </w:rPr>
        <w:t>(T1.score,</w:t>
      </w:r>
      <w:r w:rsidRPr="00281688">
        <w:rPr>
          <w:b/>
          <w:bCs/>
          <w:color w:val="800000"/>
          <w:sz w:val="24"/>
          <w:szCs w:val="28"/>
        </w:rPr>
        <w:t>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ISNULL</w:t>
      </w:r>
      <w:r w:rsidRPr="00281688">
        <w:rPr>
          <w:color w:val="000000"/>
          <w:sz w:val="24"/>
          <w:szCs w:val="28"/>
        </w:rPr>
        <w:t>(T2.score,</w:t>
      </w:r>
      <w:r w:rsidRPr="00281688">
        <w:rPr>
          <w:b/>
          <w:bCs/>
          <w:color w:val="800000"/>
          <w:sz w:val="24"/>
          <w:szCs w:val="28"/>
        </w:rPr>
        <w:t>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ISNULL</w:t>
      </w:r>
      <w:r w:rsidRPr="00281688">
        <w:rPr>
          <w:color w:val="000000"/>
          <w:sz w:val="24"/>
          <w:szCs w:val="28"/>
        </w:rPr>
        <w:t>(T3.score,</w:t>
      </w:r>
      <w:r w:rsidRPr="00281688">
        <w:rPr>
          <w:b/>
          <w:bCs/>
          <w:color w:val="800000"/>
          <w:sz w:val="24"/>
          <w:szCs w:val="28"/>
        </w:rPr>
        <w:t>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ISNULL</w:t>
      </w:r>
      <w:r w:rsidRPr="00281688">
        <w:rPr>
          <w:color w:val="000000"/>
          <w:sz w:val="24"/>
          <w:szCs w:val="28"/>
        </w:rPr>
        <w:t>(T4.score,</w:t>
      </w:r>
      <w:r w:rsidRPr="00281688">
        <w:rPr>
          <w:b/>
          <w:bCs/>
          <w:color w:val="800000"/>
          <w:sz w:val="24"/>
          <w:szCs w:val="28"/>
        </w:rPr>
        <w:t>0</w:t>
      </w:r>
      <w:r w:rsidRPr="00281688">
        <w:rPr>
          <w:color w:val="000000"/>
          <w:sz w:val="24"/>
          <w:szCs w:val="28"/>
        </w:rPr>
        <w:t xml:space="preserve">) </w:t>
      </w:r>
      <w:r w:rsidRPr="00281688">
        <w:rPr>
          <w:color w:val="000000"/>
          <w:sz w:val="24"/>
          <w:szCs w:val="28"/>
        </w:rPr>
        <w:br/>
        <w:t xml:space="preserve">      </w:t>
      </w:r>
      <w:r w:rsidRPr="00281688">
        <w:rPr>
          <w:color w:val="808080"/>
          <w:sz w:val="24"/>
          <w:szCs w:val="28"/>
        </w:rPr>
        <w:t>NOT</w:t>
      </w:r>
      <w:r w:rsidRPr="00281688">
        <w:rPr>
          <w:color w:val="000000"/>
          <w:sz w:val="24"/>
          <w:szCs w:val="28"/>
        </w:rPr>
        <w:t xml:space="preserve"> </w:t>
      </w:r>
      <w:r w:rsidRPr="00281688">
        <w:rPr>
          <w:color w:val="808080"/>
          <w:sz w:val="24"/>
          <w:szCs w:val="28"/>
        </w:rPr>
        <w:t>IN</w:t>
      </w:r>
      <w:r w:rsidRPr="00281688">
        <w:rPr>
          <w:color w:val="000000"/>
          <w:sz w:val="24"/>
          <w:szCs w:val="28"/>
        </w:rPr>
        <w:t xml:space="preserve"> </w:t>
      </w:r>
      <w:r w:rsidRPr="00281688">
        <w:rPr>
          <w:color w:val="000000"/>
          <w:sz w:val="24"/>
          <w:szCs w:val="28"/>
        </w:rPr>
        <w:br/>
        <w:t>      (</w:t>
      </w:r>
      <w:r w:rsidRPr="00281688">
        <w:rPr>
          <w:color w:val="0000FF"/>
          <w:sz w:val="24"/>
          <w:szCs w:val="28"/>
        </w:rPr>
        <w:t>SELECT</w:t>
      </w:r>
      <w:r w:rsidRPr="00281688">
        <w:rPr>
          <w:color w:val="000000"/>
          <w:sz w:val="24"/>
          <w:szCs w:val="28"/>
        </w:rPr>
        <w:t xml:space="preserve"> </w:t>
      </w:r>
      <w:r w:rsidRPr="00281688">
        <w:rPr>
          <w:color w:val="000000"/>
          <w:sz w:val="24"/>
          <w:szCs w:val="28"/>
        </w:rPr>
        <w:br/>
      </w:r>
      <w:r w:rsidRPr="00281688">
        <w:rPr>
          <w:color w:val="000000"/>
          <w:sz w:val="24"/>
          <w:szCs w:val="28"/>
        </w:rPr>
        <w:lastRenderedPageBreak/>
        <w:t xml:space="preserve">            </w:t>
      </w:r>
      <w:r w:rsidRPr="00281688">
        <w:rPr>
          <w:color w:val="0000FF"/>
          <w:sz w:val="24"/>
          <w:szCs w:val="28"/>
        </w:rPr>
        <w:t>DISTINCT</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TOP</w:t>
      </w:r>
      <w:r w:rsidRPr="00281688">
        <w:rPr>
          <w:color w:val="000000"/>
          <w:sz w:val="24"/>
          <w:szCs w:val="28"/>
        </w:rPr>
        <w:t xml:space="preserve"> </w:t>
      </w:r>
      <w:r w:rsidRPr="00281688">
        <w:rPr>
          <w:b/>
          <w:bCs/>
          <w:color w:val="800000"/>
          <w:sz w:val="24"/>
          <w:szCs w:val="28"/>
        </w:rPr>
        <w:t>15</w:t>
      </w:r>
      <w:r w:rsidRPr="00281688">
        <w:rPr>
          <w:color w:val="000000"/>
          <w:sz w:val="24"/>
          <w:szCs w:val="28"/>
        </w:rPr>
        <w:t xml:space="preserve"> </w:t>
      </w:r>
      <w:r w:rsidRPr="00281688">
        <w:rPr>
          <w:color w:val="0000FF"/>
          <w:sz w:val="24"/>
          <w:szCs w:val="28"/>
        </w:rPr>
        <w:t>WITH</w:t>
      </w:r>
      <w:r w:rsidRPr="00281688">
        <w:rPr>
          <w:color w:val="000000"/>
          <w:sz w:val="24"/>
          <w:szCs w:val="28"/>
        </w:rPr>
        <w:t xml:space="preserve"> TIES </w:t>
      </w:r>
      <w:r w:rsidRPr="00281688">
        <w:rPr>
          <w:color w:val="000000"/>
          <w:sz w:val="24"/>
          <w:szCs w:val="28"/>
        </w:rPr>
        <w:br/>
        <w:t xml:space="preserve">            </w:t>
      </w:r>
      <w:r w:rsidRPr="00281688">
        <w:rPr>
          <w:color w:val="FF00FF"/>
          <w:sz w:val="24"/>
          <w:szCs w:val="28"/>
        </w:rPr>
        <w:t>ISNULL</w:t>
      </w:r>
      <w:r w:rsidRPr="00281688">
        <w:rPr>
          <w:color w:val="000000"/>
          <w:sz w:val="24"/>
          <w:szCs w:val="28"/>
        </w:rPr>
        <w:t>(T1.score,</w:t>
      </w:r>
      <w:r w:rsidRPr="00281688">
        <w:rPr>
          <w:b/>
          <w:bCs/>
          <w:color w:val="800000"/>
          <w:sz w:val="24"/>
          <w:szCs w:val="28"/>
        </w:rPr>
        <w:t>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ISNULL</w:t>
      </w:r>
      <w:r w:rsidRPr="00281688">
        <w:rPr>
          <w:color w:val="000000"/>
          <w:sz w:val="24"/>
          <w:szCs w:val="28"/>
        </w:rPr>
        <w:t>(T2.score,</w:t>
      </w:r>
      <w:r w:rsidRPr="00281688">
        <w:rPr>
          <w:b/>
          <w:bCs/>
          <w:color w:val="800000"/>
          <w:sz w:val="24"/>
          <w:szCs w:val="28"/>
        </w:rPr>
        <w:t>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ISNULL</w:t>
      </w:r>
      <w:r w:rsidRPr="00281688">
        <w:rPr>
          <w:color w:val="000000"/>
          <w:sz w:val="24"/>
          <w:szCs w:val="28"/>
        </w:rPr>
        <w:t>(T3.score,</w:t>
      </w:r>
      <w:r w:rsidRPr="00281688">
        <w:rPr>
          <w:b/>
          <w:bCs/>
          <w:color w:val="800000"/>
          <w:sz w:val="24"/>
          <w:szCs w:val="28"/>
        </w:rPr>
        <w:t>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ISNULL</w:t>
      </w:r>
      <w:r w:rsidRPr="00281688">
        <w:rPr>
          <w:color w:val="000000"/>
          <w:sz w:val="24"/>
          <w:szCs w:val="28"/>
        </w:rPr>
        <w:t>(T4.score,</w:t>
      </w:r>
      <w:r w:rsidRPr="00281688">
        <w:rPr>
          <w:b/>
          <w:bCs/>
          <w:color w:val="800000"/>
          <w:sz w:val="24"/>
          <w:szCs w:val="28"/>
        </w:rPr>
        <w:t>0</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sc</w:t>
      </w:r>
      <w:proofErr w:type="spellEnd"/>
      <w:r w:rsidRPr="00281688">
        <w:rPr>
          <w:color w:val="000000"/>
          <w:sz w:val="24"/>
          <w:szCs w:val="28"/>
        </w:rPr>
        <w:t xml:space="preserve"> </w:t>
      </w:r>
      <w:r w:rsidRPr="00281688">
        <w:rPr>
          <w:color w:val="000000"/>
          <w:sz w:val="24"/>
          <w:szCs w:val="28"/>
        </w:rPr>
        <w:br/>
        <w:t xml:space="preserve">            </w:t>
      </w:r>
      <w:r w:rsidRPr="00281688">
        <w:rPr>
          <w:color w:val="808080"/>
          <w:sz w:val="24"/>
          <w:szCs w:val="28"/>
        </w:rPr>
        <w:t>LEFT</w:t>
      </w:r>
      <w:r w:rsidRPr="00281688">
        <w:rPr>
          <w:color w:val="000000"/>
          <w:sz w:val="24"/>
          <w:szCs w:val="28"/>
        </w:rPr>
        <w:t xml:space="preserve"> </w:t>
      </w:r>
      <w:r w:rsidRPr="00281688">
        <w:rPr>
          <w:color w:val="808080"/>
          <w:sz w:val="24"/>
          <w:szCs w:val="28"/>
        </w:rPr>
        <w:t>JOIN</w:t>
      </w:r>
      <w:r w:rsidRPr="00281688">
        <w:rPr>
          <w:color w:val="000000"/>
          <w:sz w:val="24"/>
          <w:szCs w:val="28"/>
        </w:rPr>
        <w:t xml:space="preserve"> </w:t>
      </w:r>
      <w:proofErr w:type="spellStart"/>
      <w:r w:rsidRPr="00281688">
        <w:rPr>
          <w:color w:val="000000"/>
          <w:sz w:val="24"/>
          <w:szCs w:val="28"/>
        </w:rPr>
        <w:t>sc</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T1 </w:t>
      </w:r>
      <w:r w:rsidRPr="00281688">
        <w:rPr>
          <w:color w:val="000000"/>
          <w:sz w:val="24"/>
          <w:szCs w:val="28"/>
        </w:rPr>
        <w:br/>
        <w:t xml:space="preserve">                      </w:t>
      </w:r>
      <w:r w:rsidRPr="00281688">
        <w:rPr>
          <w:color w:val="0000FF"/>
          <w:sz w:val="24"/>
          <w:szCs w:val="28"/>
        </w:rPr>
        <w:t>ON</w:t>
      </w:r>
      <w:r w:rsidRPr="00281688">
        <w:rPr>
          <w:color w:val="000000"/>
          <w:sz w:val="24"/>
          <w:szCs w:val="28"/>
        </w:rPr>
        <w:t xml:space="preserve"> </w:t>
      </w:r>
      <w:proofErr w:type="spellStart"/>
      <w:r w:rsidRPr="00281688">
        <w:rPr>
          <w:color w:val="000000"/>
          <w:sz w:val="24"/>
          <w:szCs w:val="28"/>
        </w:rPr>
        <w:t>sc.S</w:t>
      </w:r>
      <w:proofErr w:type="spellEnd"/>
      <w:r w:rsidRPr="00281688">
        <w:rPr>
          <w:color w:val="000000"/>
          <w:sz w:val="24"/>
          <w:szCs w:val="28"/>
        </w:rPr>
        <w:t xml:space="preserve"># </w:t>
      </w:r>
      <w:r w:rsidRPr="00281688">
        <w:rPr>
          <w:color w:val="808080"/>
          <w:sz w:val="24"/>
          <w:szCs w:val="28"/>
        </w:rPr>
        <w:t>=</w:t>
      </w:r>
      <w:r w:rsidRPr="00281688">
        <w:rPr>
          <w:color w:val="000000"/>
          <w:sz w:val="24"/>
          <w:szCs w:val="28"/>
        </w:rPr>
        <w:t xml:space="preserve"> T1.S# </w:t>
      </w:r>
      <w:r w:rsidRPr="00281688">
        <w:rPr>
          <w:color w:val="808080"/>
          <w:sz w:val="24"/>
          <w:szCs w:val="28"/>
        </w:rPr>
        <w:t>AND</w:t>
      </w:r>
      <w:r w:rsidRPr="00281688">
        <w:rPr>
          <w:color w:val="000000"/>
          <w:sz w:val="24"/>
          <w:szCs w:val="28"/>
        </w:rPr>
        <w:t xml:space="preserve"> T1.C#</w:t>
      </w:r>
      <w:r w:rsidRPr="00281688">
        <w:rPr>
          <w:color w:val="808080"/>
          <w:sz w:val="24"/>
          <w:szCs w:val="28"/>
        </w:rPr>
        <w:t>=</w:t>
      </w:r>
      <w:r w:rsidRPr="00281688">
        <w:rPr>
          <w:color w:val="000000"/>
          <w:sz w:val="24"/>
          <w:szCs w:val="28"/>
        </w:rPr>
        <w:t xml:space="preserve"> </w:t>
      </w:r>
      <w:r w:rsidRPr="00281688">
        <w:rPr>
          <w:color w:val="FF0000"/>
          <w:sz w:val="24"/>
          <w:szCs w:val="28"/>
        </w:rPr>
        <w:t>'k1'</w:t>
      </w:r>
      <w:r w:rsidRPr="00281688">
        <w:rPr>
          <w:color w:val="000000"/>
          <w:sz w:val="24"/>
          <w:szCs w:val="28"/>
        </w:rPr>
        <w:t xml:space="preserve"> </w:t>
      </w:r>
      <w:r w:rsidRPr="00281688">
        <w:rPr>
          <w:color w:val="000000"/>
          <w:sz w:val="24"/>
          <w:szCs w:val="28"/>
        </w:rPr>
        <w:br/>
        <w:t xml:space="preserve">            </w:t>
      </w:r>
      <w:r w:rsidRPr="00281688">
        <w:rPr>
          <w:color w:val="808080"/>
          <w:sz w:val="24"/>
          <w:szCs w:val="28"/>
        </w:rPr>
        <w:t>LEFT</w:t>
      </w:r>
      <w:r w:rsidRPr="00281688">
        <w:rPr>
          <w:color w:val="000000"/>
          <w:sz w:val="24"/>
          <w:szCs w:val="28"/>
        </w:rPr>
        <w:t xml:space="preserve"> </w:t>
      </w:r>
      <w:r w:rsidRPr="00281688">
        <w:rPr>
          <w:color w:val="808080"/>
          <w:sz w:val="24"/>
          <w:szCs w:val="28"/>
        </w:rPr>
        <w:t>JOIN</w:t>
      </w:r>
      <w:r w:rsidRPr="00281688">
        <w:rPr>
          <w:color w:val="000000"/>
          <w:sz w:val="24"/>
          <w:szCs w:val="28"/>
        </w:rPr>
        <w:t xml:space="preserve"> </w:t>
      </w:r>
      <w:proofErr w:type="spellStart"/>
      <w:r w:rsidRPr="00281688">
        <w:rPr>
          <w:color w:val="000000"/>
          <w:sz w:val="24"/>
          <w:szCs w:val="28"/>
        </w:rPr>
        <w:t>sc</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T2 </w:t>
      </w:r>
      <w:r w:rsidRPr="00281688">
        <w:rPr>
          <w:color w:val="000000"/>
          <w:sz w:val="24"/>
          <w:szCs w:val="28"/>
        </w:rPr>
        <w:br/>
        <w:t xml:space="preserve">                      </w:t>
      </w:r>
      <w:r w:rsidRPr="00281688">
        <w:rPr>
          <w:color w:val="0000FF"/>
          <w:sz w:val="24"/>
          <w:szCs w:val="28"/>
        </w:rPr>
        <w:t>ON</w:t>
      </w:r>
      <w:r w:rsidRPr="00281688">
        <w:rPr>
          <w:color w:val="000000"/>
          <w:sz w:val="24"/>
          <w:szCs w:val="28"/>
        </w:rPr>
        <w:t xml:space="preserve"> </w:t>
      </w:r>
      <w:proofErr w:type="spellStart"/>
      <w:r w:rsidRPr="00281688">
        <w:rPr>
          <w:color w:val="000000"/>
          <w:sz w:val="24"/>
          <w:szCs w:val="28"/>
        </w:rPr>
        <w:t>sc.S</w:t>
      </w:r>
      <w:proofErr w:type="spellEnd"/>
      <w:r w:rsidRPr="00281688">
        <w:rPr>
          <w:color w:val="000000"/>
          <w:sz w:val="24"/>
          <w:szCs w:val="28"/>
        </w:rPr>
        <w:t xml:space="preserve"># </w:t>
      </w:r>
      <w:r w:rsidRPr="00281688">
        <w:rPr>
          <w:color w:val="808080"/>
          <w:sz w:val="24"/>
          <w:szCs w:val="28"/>
        </w:rPr>
        <w:t>=</w:t>
      </w:r>
      <w:r w:rsidRPr="00281688">
        <w:rPr>
          <w:color w:val="000000"/>
          <w:sz w:val="24"/>
          <w:szCs w:val="28"/>
        </w:rPr>
        <w:t xml:space="preserve"> T2.S# </w:t>
      </w:r>
      <w:r w:rsidRPr="00281688">
        <w:rPr>
          <w:color w:val="808080"/>
          <w:sz w:val="24"/>
          <w:szCs w:val="28"/>
        </w:rPr>
        <w:t>AND</w:t>
      </w:r>
      <w:r w:rsidRPr="00281688">
        <w:rPr>
          <w:color w:val="000000"/>
          <w:sz w:val="24"/>
          <w:szCs w:val="28"/>
        </w:rPr>
        <w:t xml:space="preserve"> T2.C# </w:t>
      </w:r>
      <w:r w:rsidRPr="00281688">
        <w:rPr>
          <w:color w:val="808080"/>
          <w:sz w:val="24"/>
          <w:szCs w:val="28"/>
        </w:rPr>
        <w:t>=</w:t>
      </w:r>
      <w:r w:rsidRPr="00281688">
        <w:rPr>
          <w:color w:val="000000"/>
          <w:sz w:val="24"/>
          <w:szCs w:val="28"/>
        </w:rPr>
        <w:t xml:space="preserve"> </w:t>
      </w:r>
      <w:r w:rsidRPr="00281688">
        <w:rPr>
          <w:color w:val="FF0000"/>
          <w:sz w:val="24"/>
          <w:szCs w:val="28"/>
        </w:rPr>
        <w:t>'k2'</w:t>
      </w:r>
      <w:r w:rsidRPr="00281688">
        <w:rPr>
          <w:color w:val="000000"/>
          <w:sz w:val="24"/>
          <w:szCs w:val="28"/>
        </w:rPr>
        <w:t xml:space="preserve"> </w:t>
      </w:r>
      <w:r w:rsidRPr="00281688">
        <w:rPr>
          <w:color w:val="000000"/>
          <w:sz w:val="24"/>
          <w:szCs w:val="28"/>
        </w:rPr>
        <w:br/>
        <w:t xml:space="preserve">            </w:t>
      </w:r>
      <w:r w:rsidRPr="00281688">
        <w:rPr>
          <w:color w:val="808080"/>
          <w:sz w:val="24"/>
          <w:szCs w:val="28"/>
        </w:rPr>
        <w:t>LEFT</w:t>
      </w:r>
      <w:r w:rsidRPr="00281688">
        <w:rPr>
          <w:color w:val="000000"/>
          <w:sz w:val="24"/>
          <w:szCs w:val="28"/>
        </w:rPr>
        <w:t xml:space="preserve"> </w:t>
      </w:r>
      <w:r w:rsidRPr="00281688">
        <w:rPr>
          <w:color w:val="808080"/>
          <w:sz w:val="24"/>
          <w:szCs w:val="28"/>
        </w:rPr>
        <w:t>JOIN</w:t>
      </w:r>
      <w:r w:rsidRPr="00281688">
        <w:rPr>
          <w:color w:val="000000"/>
          <w:sz w:val="24"/>
          <w:szCs w:val="28"/>
        </w:rPr>
        <w:t xml:space="preserve"> </w:t>
      </w:r>
      <w:proofErr w:type="spellStart"/>
      <w:r w:rsidRPr="00281688">
        <w:rPr>
          <w:color w:val="000000"/>
          <w:sz w:val="24"/>
          <w:szCs w:val="28"/>
        </w:rPr>
        <w:t>sc</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T3 </w:t>
      </w:r>
      <w:r w:rsidRPr="00281688">
        <w:rPr>
          <w:color w:val="000000"/>
          <w:sz w:val="24"/>
          <w:szCs w:val="28"/>
        </w:rPr>
        <w:br/>
        <w:t xml:space="preserve">                      </w:t>
      </w:r>
      <w:r w:rsidRPr="00281688">
        <w:rPr>
          <w:color w:val="0000FF"/>
          <w:sz w:val="24"/>
          <w:szCs w:val="28"/>
        </w:rPr>
        <w:t>ON</w:t>
      </w:r>
      <w:r w:rsidRPr="00281688">
        <w:rPr>
          <w:color w:val="000000"/>
          <w:sz w:val="24"/>
          <w:szCs w:val="28"/>
        </w:rPr>
        <w:t xml:space="preserve"> </w:t>
      </w:r>
      <w:proofErr w:type="spellStart"/>
      <w:r w:rsidRPr="00281688">
        <w:rPr>
          <w:color w:val="000000"/>
          <w:sz w:val="24"/>
          <w:szCs w:val="28"/>
        </w:rPr>
        <w:t>sc.S</w:t>
      </w:r>
      <w:proofErr w:type="spellEnd"/>
      <w:r w:rsidRPr="00281688">
        <w:rPr>
          <w:color w:val="000000"/>
          <w:sz w:val="24"/>
          <w:szCs w:val="28"/>
        </w:rPr>
        <w:t xml:space="preserve"># </w:t>
      </w:r>
      <w:r w:rsidRPr="00281688">
        <w:rPr>
          <w:color w:val="808080"/>
          <w:sz w:val="24"/>
          <w:szCs w:val="28"/>
        </w:rPr>
        <w:t>=</w:t>
      </w:r>
      <w:r w:rsidRPr="00281688">
        <w:rPr>
          <w:color w:val="000000"/>
          <w:sz w:val="24"/>
          <w:szCs w:val="28"/>
        </w:rPr>
        <w:t xml:space="preserve"> T3.S# </w:t>
      </w:r>
      <w:r w:rsidRPr="00281688">
        <w:rPr>
          <w:color w:val="808080"/>
          <w:sz w:val="24"/>
          <w:szCs w:val="28"/>
        </w:rPr>
        <w:t>AND</w:t>
      </w:r>
      <w:r w:rsidRPr="00281688">
        <w:rPr>
          <w:color w:val="000000"/>
          <w:sz w:val="24"/>
          <w:szCs w:val="28"/>
        </w:rPr>
        <w:t xml:space="preserve"> T3.C# </w:t>
      </w:r>
      <w:r w:rsidRPr="00281688">
        <w:rPr>
          <w:color w:val="808080"/>
          <w:sz w:val="24"/>
          <w:szCs w:val="28"/>
        </w:rPr>
        <w:t>=</w:t>
      </w:r>
      <w:r w:rsidRPr="00281688">
        <w:rPr>
          <w:color w:val="000000"/>
          <w:sz w:val="24"/>
          <w:szCs w:val="28"/>
        </w:rPr>
        <w:t xml:space="preserve"> </w:t>
      </w:r>
      <w:r w:rsidRPr="00281688">
        <w:rPr>
          <w:color w:val="FF0000"/>
          <w:sz w:val="24"/>
          <w:szCs w:val="28"/>
        </w:rPr>
        <w:t>'k3'</w:t>
      </w:r>
      <w:r w:rsidRPr="00281688">
        <w:rPr>
          <w:color w:val="000000"/>
          <w:sz w:val="24"/>
          <w:szCs w:val="28"/>
        </w:rPr>
        <w:t xml:space="preserve"> </w:t>
      </w:r>
      <w:r w:rsidRPr="00281688">
        <w:rPr>
          <w:color w:val="000000"/>
          <w:sz w:val="24"/>
          <w:szCs w:val="28"/>
        </w:rPr>
        <w:br/>
        <w:t xml:space="preserve">            </w:t>
      </w:r>
      <w:r w:rsidRPr="00281688">
        <w:rPr>
          <w:color w:val="808080"/>
          <w:sz w:val="24"/>
          <w:szCs w:val="28"/>
        </w:rPr>
        <w:t>LEFT</w:t>
      </w:r>
      <w:r w:rsidRPr="00281688">
        <w:rPr>
          <w:color w:val="000000"/>
          <w:sz w:val="24"/>
          <w:szCs w:val="28"/>
        </w:rPr>
        <w:t xml:space="preserve"> </w:t>
      </w:r>
      <w:r w:rsidRPr="00281688">
        <w:rPr>
          <w:color w:val="808080"/>
          <w:sz w:val="24"/>
          <w:szCs w:val="28"/>
        </w:rPr>
        <w:t>JOIN</w:t>
      </w:r>
      <w:r w:rsidRPr="00281688">
        <w:rPr>
          <w:color w:val="000000"/>
          <w:sz w:val="24"/>
          <w:szCs w:val="28"/>
        </w:rPr>
        <w:t xml:space="preserve"> </w:t>
      </w:r>
      <w:proofErr w:type="spellStart"/>
      <w:r w:rsidRPr="00281688">
        <w:rPr>
          <w:color w:val="000000"/>
          <w:sz w:val="24"/>
          <w:szCs w:val="28"/>
        </w:rPr>
        <w:t>sc</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T4 </w:t>
      </w:r>
      <w:r w:rsidRPr="00281688">
        <w:rPr>
          <w:color w:val="000000"/>
          <w:sz w:val="24"/>
          <w:szCs w:val="28"/>
        </w:rPr>
        <w:br/>
        <w:t xml:space="preserve">                      </w:t>
      </w:r>
      <w:r w:rsidRPr="00281688">
        <w:rPr>
          <w:color w:val="0000FF"/>
          <w:sz w:val="24"/>
          <w:szCs w:val="28"/>
        </w:rPr>
        <w:t>ON</w:t>
      </w:r>
      <w:r w:rsidRPr="00281688">
        <w:rPr>
          <w:color w:val="000000"/>
          <w:sz w:val="24"/>
          <w:szCs w:val="28"/>
        </w:rPr>
        <w:t xml:space="preserve"> </w:t>
      </w:r>
      <w:proofErr w:type="spellStart"/>
      <w:r w:rsidRPr="00281688">
        <w:rPr>
          <w:color w:val="000000"/>
          <w:sz w:val="24"/>
          <w:szCs w:val="28"/>
        </w:rPr>
        <w:t>sc.S</w:t>
      </w:r>
      <w:proofErr w:type="spellEnd"/>
      <w:r w:rsidRPr="00281688">
        <w:rPr>
          <w:color w:val="000000"/>
          <w:sz w:val="24"/>
          <w:szCs w:val="28"/>
        </w:rPr>
        <w:t xml:space="preserve"># </w:t>
      </w:r>
      <w:r w:rsidRPr="00281688">
        <w:rPr>
          <w:color w:val="808080"/>
          <w:sz w:val="24"/>
          <w:szCs w:val="28"/>
        </w:rPr>
        <w:t>=</w:t>
      </w:r>
      <w:r w:rsidRPr="00281688">
        <w:rPr>
          <w:color w:val="000000"/>
          <w:sz w:val="24"/>
          <w:szCs w:val="28"/>
        </w:rPr>
        <w:t xml:space="preserve"> T4.S# </w:t>
      </w:r>
      <w:r w:rsidRPr="00281688">
        <w:rPr>
          <w:color w:val="808080"/>
          <w:sz w:val="24"/>
          <w:szCs w:val="28"/>
        </w:rPr>
        <w:t>AND</w:t>
      </w:r>
      <w:r w:rsidRPr="00281688">
        <w:rPr>
          <w:color w:val="000000"/>
          <w:sz w:val="24"/>
          <w:szCs w:val="28"/>
        </w:rPr>
        <w:t xml:space="preserve"> T4.C# </w:t>
      </w:r>
      <w:r w:rsidRPr="00281688">
        <w:rPr>
          <w:color w:val="808080"/>
          <w:sz w:val="24"/>
          <w:szCs w:val="28"/>
        </w:rPr>
        <w:t>=</w:t>
      </w:r>
      <w:r w:rsidRPr="00281688">
        <w:rPr>
          <w:color w:val="000000"/>
          <w:sz w:val="24"/>
          <w:szCs w:val="28"/>
        </w:rPr>
        <w:t xml:space="preserve"> </w:t>
      </w:r>
      <w:r w:rsidRPr="00281688">
        <w:rPr>
          <w:color w:val="FF0000"/>
          <w:sz w:val="24"/>
          <w:szCs w:val="28"/>
        </w:rPr>
        <w:t>'k4'</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ORDER</w:t>
      </w:r>
      <w:r w:rsidRPr="00281688">
        <w:rPr>
          <w:color w:val="000000"/>
          <w:sz w:val="24"/>
          <w:szCs w:val="28"/>
        </w:rPr>
        <w:t xml:space="preserve"> </w:t>
      </w:r>
      <w:r w:rsidRPr="00281688">
        <w:rPr>
          <w:color w:val="0000FF"/>
          <w:sz w:val="24"/>
          <w:szCs w:val="28"/>
        </w:rPr>
        <w:t>BY</w:t>
      </w:r>
      <w:r w:rsidRPr="00281688">
        <w:rPr>
          <w:color w:val="000000"/>
          <w:sz w:val="24"/>
          <w:szCs w:val="28"/>
        </w:rPr>
        <w:t xml:space="preserve"> </w:t>
      </w:r>
      <w:r w:rsidRPr="00281688">
        <w:rPr>
          <w:color w:val="FF00FF"/>
          <w:sz w:val="24"/>
          <w:szCs w:val="28"/>
        </w:rPr>
        <w:t>ISNULL</w:t>
      </w:r>
      <w:r w:rsidRPr="00281688">
        <w:rPr>
          <w:color w:val="000000"/>
          <w:sz w:val="24"/>
          <w:szCs w:val="28"/>
        </w:rPr>
        <w:t>(T1.score,</w:t>
      </w:r>
      <w:r w:rsidRPr="00281688">
        <w:rPr>
          <w:b/>
          <w:bCs/>
          <w:color w:val="800000"/>
          <w:sz w:val="24"/>
          <w:szCs w:val="28"/>
        </w:rPr>
        <w:t>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ISNULL</w:t>
      </w:r>
      <w:r w:rsidRPr="00281688">
        <w:rPr>
          <w:color w:val="000000"/>
          <w:sz w:val="24"/>
          <w:szCs w:val="28"/>
        </w:rPr>
        <w:t>(T2.score,</w:t>
      </w:r>
      <w:r w:rsidRPr="00281688">
        <w:rPr>
          <w:b/>
          <w:bCs/>
          <w:color w:val="800000"/>
          <w:sz w:val="24"/>
          <w:szCs w:val="28"/>
        </w:rPr>
        <w:t>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ISNULL</w:t>
      </w:r>
      <w:r w:rsidRPr="00281688">
        <w:rPr>
          <w:color w:val="000000"/>
          <w:sz w:val="24"/>
          <w:szCs w:val="28"/>
        </w:rPr>
        <w:t>(T3.score,</w:t>
      </w:r>
      <w:r w:rsidRPr="00281688">
        <w:rPr>
          <w:b/>
          <w:bCs/>
          <w:color w:val="800000"/>
          <w:sz w:val="24"/>
          <w:szCs w:val="28"/>
        </w:rPr>
        <w:t>0</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color w:val="FF00FF"/>
          <w:sz w:val="24"/>
          <w:szCs w:val="28"/>
        </w:rPr>
        <w:t>ISNULL</w:t>
      </w:r>
      <w:r w:rsidRPr="00281688">
        <w:rPr>
          <w:color w:val="000000"/>
          <w:sz w:val="24"/>
          <w:szCs w:val="28"/>
        </w:rPr>
        <w:t>(T4.score,</w:t>
      </w:r>
      <w:r w:rsidRPr="00281688">
        <w:rPr>
          <w:b/>
          <w:bCs/>
          <w:color w:val="800000"/>
          <w:sz w:val="24"/>
          <w:szCs w:val="28"/>
        </w:rPr>
        <w:t>0</w:t>
      </w:r>
      <w:r w:rsidRPr="00281688">
        <w:rPr>
          <w:color w:val="000000"/>
          <w:sz w:val="24"/>
          <w:szCs w:val="28"/>
        </w:rPr>
        <w:t xml:space="preserve">) </w:t>
      </w:r>
      <w:r w:rsidRPr="00281688">
        <w:rPr>
          <w:color w:val="0000FF"/>
          <w:sz w:val="24"/>
          <w:szCs w:val="28"/>
        </w:rPr>
        <w:t>DESC</w:t>
      </w:r>
      <w:r w:rsidRPr="00281688">
        <w:rPr>
          <w:color w:val="000000"/>
          <w:sz w:val="24"/>
          <w:szCs w:val="28"/>
        </w:rPr>
        <w:t xml:space="preserve">); </w:t>
      </w:r>
      <w:r w:rsidRPr="00281688">
        <w:rPr>
          <w:color w:val="000000"/>
          <w:sz w:val="24"/>
          <w:szCs w:val="28"/>
        </w:rPr>
        <w:br/>
      </w:r>
      <w:r w:rsidRPr="00281688">
        <w:rPr>
          <w:color w:val="000000"/>
          <w:sz w:val="24"/>
          <w:szCs w:val="28"/>
        </w:rPr>
        <w:br/>
      </w:r>
      <w:r w:rsidRPr="00281688">
        <w:rPr>
          <w:b/>
          <w:bCs/>
          <w:color w:val="800000"/>
          <w:sz w:val="24"/>
          <w:szCs w:val="28"/>
        </w:rPr>
        <w:t>23</w:t>
      </w:r>
      <w:r w:rsidRPr="00281688">
        <w:rPr>
          <w:color w:val="000000"/>
          <w:sz w:val="24"/>
          <w:szCs w:val="28"/>
        </w:rPr>
        <w:t>、统计列印各科成绩</w:t>
      </w:r>
      <w:r w:rsidRPr="00281688">
        <w:rPr>
          <w:color w:val="000000"/>
          <w:sz w:val="24"/>
          <w:szCs w:val="28"/>
        </w:rPr>
        <w:t>,</w:t>
      </w:r>
      <w:r w:rsidRPr="00281688">
        <w:rPr>
          <w:color w:val="000000"/>
          <w:sz w:val="24"/>
          <w:szCs w:val="28"/>
        </w:rPr>
        <w:t>各分数段人数</w:t>
      </w:r>
      <w:r w:rsidRPr="00281688">
        <w:rPr>
          <w:color w:val="000000"/>
          <w:sz w:val="24"/>
          <w:szCs w:val="28"/>
        </w:rPr>
        <w:t>:</w:t>
      </w:r>
      <w:r w:rsidRPr="00281688">
        <w:rPr>
          <w:color w:val="000000"/>
          <w:sz w:val="24"/>
          <w:szCs w:val="28"/>
        </w:rPr>
        <w:t>课程</w:t>
      </w:r>
      <w:r w:rsidRPr="00281688">
        <w:rPr>
          <w:color w:val="000000"/>
          <w:sz w:val="24"/>
          <w:szCs w:val="28"/>
        </w:rPr>
        <w:t>ID,</w:t>
      </w:r>
      <w:r w:rsidRPr="00281688">
        <w:rPr>
          <w:color w:val="000000"/>
          <w:sz w:val="24"/>
          <w:szCs w:val="28"/>
        </w:rPr>
        <w:t>课程名称</w:t>
      </w:r>
      <w:r w:rsidRPr="00281688">
        <w:rPr>
          <w:color w:val="000000"/>
          <w:sz w:val="24"/>
          <w:szCs w:val="28"/>
        </w:rPr>
        <w:t>,</w:t>
      </w:r>
      <w:r w:rsidRPr="00281688">
        <w:rPr>
          <w:color w:val="FF0000"/>
          <w:sz w:val="24"/>
          <w:szCs w:val="28"/>
        </w:rPr>
        <w:t>[100-85]</w:t>
      </w:r>
      <w:r w:rsidRPr="00281688">
        <w:rPr>
          <w:color w:val="000000"/>
          <w:sz w:val="24"/>
          <w:szCs w:val="28"/>
        </w:rPr>
        <w:t>,</w:t>
      </w:r>
      <w:r w:rsidRPr="00281688">
        <w:rPr>
          <w:color w:val="FF0000"/>
          <w:sz w:val="24"/>
          <w:szCs w:val="28"/>
        </w:rPr>
        <w:t>[85-70]</w:t>
      </w:r>
      <w:r w:rsidRPr="00281688">
        <w:rPr>
          <w:color w:val="000000"/>
          <w:sz w:val="24"/>
          <w:szCs w:val="28"/>
        </w:rPr>
        <w:t>,</w:t>
      </w:r>
      <w:r w:rsidRPr="00281688">
        <w:rPr>
          <w:color w:val="FF0000"/>
          <w:sz w:val="24"/>
          <w:szCs w:val="28"/>
        </w:rPr>
        <w:t>[70-60]</w:t>
      </w:r>
      <w:r w:rsidRPr="00281688">
        <w:rPr>
          <w:color w:val="000000"/>
          <w:sz w:val="24"/>
          <w:szCs w:val="28"/>
        </w:rPr>
        <w:t>,</w:t>
      </w:r>
      <w:r w:rsidRPr="00281688">
        <w:rPr>
          <w:color w:val="FF0000"/>
          <w:sz w:val="24"/>
          <w:szCs w:val="28"/>
        </w:rPr>
        <w:t>[ &lt;60]</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SC.C# </w:t>
      </w:r>
      <w:r w:rsidRPr="00281688">
        <w:rPr>
          <w:color w:val="0000FF"/>
          <w:sz w:val="24"/>
          <w:szCs w:val="28"/>
        </w:rPr>
        <w:t>as</w:t>
      </w:r>
      <w:r w:rsidRPr="00281688">
        <w:rPr>
          <w:color w:val="000000"/>
          <w:sz w:val="24"/>
          <w:szCs w:val="28"/>
        </w:rPr>
        <w:t xml:space="preserve"> </w:t>
      </w:r>
      <w:r w:rsidRPr="00281688">
        <w:rPr>
          <w:color w:val="000000"/>
          <w:sz w:val="24"/>
          <w:szCs w:val="28"/>
        </w:rPr>
        <w:t>课程</w:t>
      </w:r>
      <w:r w:rsidRPr="00281688">
        <w:rPr>
          <w:color w:val="000000"/>
          <w:sz w:val="24"/>
          <w:szCs w:val="28"/>
        </w:rPr>
        <w:t xml:space="preserve">ID, </w:t>
      </w:r>
      <w:proofErr w:type="spellStart"/>
      <w:r w:rsidRPr="00281688">
        <w:rPr>
          <w:color w:val="000000"/>
          <w:sz w:val="24"/>
          <w:szCs w:val="28"/>
        </w:rPr>
        <w:t>Cname</w:t>
      </w:r>
      <w:proofErr w:type="spellEnd"/>
    </w:p>
    <w:p w:rsidR="0089747B" w:rsidRPr="00281688" w:rsidRDefault="0089747B" w:rsidP="0089747B">
      <w:pPr>
        <w:rPr>
          <w:rFonts w:ascii="宋体" w:hAnsi="宋体" w:cs="宋体"/>
          <w:sz w:val="32"/>
          <w:szCs w:val="28"/>
        </w:rPr>
      </w:pPr>
      <w:r w:rsidRPr="00281688">
        <w:rPr>
          <w:color w:val="0000FF"/>
          <w:sz w:val="24"/>
          <w:szCs w:val="28"/>
        </w:rPr>
        <w:t>as</w:t>
      </w:r>
      <w:r w:rsidRPr="00281688">
        <w:rPr>
          <w:color w:val="000000"/>
          <w:sz w:val="24"/>
          <w:szCs w:val="28"/>
        </w:rPr>
        <w:t xml:space="preserve"> </w:t>
      </w:r>
      <w:r w:rsidRPr="00281688">
        <w:rPr>
          <w:color w:val="000000"/>
          <w:sz w:val="24"/>
          <w:szCs w:val="28"/>
        </w:rPr>
        <w:t>课程名称</w:t>
      </w:r>
      <w:r w:rsidRPr="00281688">
        <w:rPr>
          <w:color w:val="000000"/>
          <w:sz w:val="24"/>
          <w:szCs w:val="28"/>
        </w:rPr>
        <w:t xml:space="preserve"> </w:t>
      </w:r>
      <w:r w:rsidRPr="00281688">
        <w:rPr>
          <w:color w:val="000000"/>
          <w:sz w:val="24"/>
          <w:szCs w:val="28"/>
        </w:rPr>
        <w:br/>
        <w:t>        ,</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score </w:t>
      </w:r>
      <w:r w:rsidRPr="00281688">
        <w:rPr>
          <w:color w:val="808080"/>
          <w:sz w:val="24"/>
          <w:szCs w:val="28"/>
        </w:rPr>
        <w:t>BETWEEN</w:t>
      </w:r>
      <w:r w:rsidRPr="00281688">
        <w:rPr>
          <w:color w:val="000000"/>
          <w:sz w:val="24"/>
          <w:szCs w:val="28"/>
        </w:rPr>
        <w:t xml:space="preserve"> </w:t>
      </w:r>
      <w:r w:rsidRPr="00281688">
        <w:rPr>
          <w:b/>
          <w:bCs/>
          <w:color w:val="800000"/>
          <w:sz w:val="24"/>
          <w:szCs w:val="28"/>
        </w:rPr>
        <w:t>85</w:t>
      </w:r>
      <w:r w:rsidRPr="00281688">
        <w:rPr>
          <w:color w:val="000000"/>
          <w:sz w:val="24"/>
          <w:szCs w:val="28"/>
        </w:rPr>
        <w:t xml:space="preserve"> </w:t>
      </w:r>
      <w:r w:rsidRPr="00281688">
        <w:rPr>
          <w:color w:val="808080"/>
          <w:sz w:val="24"/>
          <w:szCs w:val="28"/>
        </w:rPr>
        <w:t>AND</w:t>
      </w:r>
      <w:r w:rsidRPr="00281688">
        <w:rPr>
          <w:color w:val="000000"/>
          <w:sz w:val="24"/>
          <w:szCs w:val="28"/>
        </w:rPr>
        <w:t xml:space="preserve"> </w:t>
      </w:r>
      <w:r w:rsidRPr="00281688">
        <w:rPr>
          <w:b/>
          <w:bCs/>
          <w:color w:val="800000"/>
          <w:sz w:val="24"/>
          <w:szCs w:val="28"/>
        </w:rPr>
        <w:t>100</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FF0000"/>
          <w:sz w:val="24"/>
          <w:szCs w:val="28"/>
        </w:rPr>
        <w:t>[100 - 85]</w:t>
      </w:r>
      <w:r w:rsidRPr="00281688">
        <w:rPr>
          <w:color w:val="000000"/>
          <w:sz w:val="24"/>
          <w:szCs w:val="28"/>
        </w:rPr>
        <w:t xml:space="preserve"> </w:t>
      </w:r>
      <w:r w:rsidRPr="00281688">
        <w:rPr>
          <w:color w:val="000000"/>
          <w:sz w:val="24"/>
          <w:szCs w:val="28"/>
        </w:rPr>
        <w:br/>
        <w:t>        ,</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score </w:t>
      </w:r>
      <w:r w:rsidRPr="00281688">
        <w:rPr>
          <w:color w:val="808080"/>
          <w:sz w:val="24"/>
          <w:szCs w:val="28"/>
        </w:rPr>
        <w:t>BETWEEN</w:t>
      </w:r>
      <w:r w:rsidRPr="00281688">
        <w:rPr>
          <w:color w:val="000000"/>
          <w:sz w:val="24"/>
          <w:szCs w:val="28"/>
        </w:rPr>
        <w:t xml:space="preserve"> </w:t>
      </w:r>
      <w:r w:rsidRPr="00281688">
        <w:rPr>
          <w:b/>
          <w:bCs/>
          <w:color w:val="800000"/>
          <w:sz w:val="24"/>
          <w:szCs w:val="28"/>
        </w:rPr>
        <w:t>70</w:t>
      </w:r>
      <w:r w:rsidRPr="00281688">
        <w:rPr>
          <w:color w:val="000000"/>
          <w:sz w:val="24"/>
          <w:szCs w:val="28"/>
        </w:rPr>
        <w:t xml:space="preserve"> </w:t>
      </w:r>
      <w:r w:rsidRPr="00281688">
        <w:rPr>
          <w:color w:val="808080"/>
          <w:sz w:val="24"/>
          <w:szCs w:val="28"/>
        </w:rPr>
        <w:t>AND</w:t>
      </w:r>
      <w:r w:rsidRPr="00281688">
        <w:rPr>
          <w:color w:val="000000"/>
          <w:sz w:val="24"/>
          <w:szCs w:val="28"/>
        </w:rPr>
        <w:t xml:space="preserve"> </w:t>
      </w:r>
      <w:r w:rsidRPr="00281688">
        <w:rPr>
          <w:b/>
          <w:bCs/>
          <w:color w:val="800000"/>
          <w:sz w:val="24"/>
          <w:szCs w:val="28"/>
        </w:rPr>
        <w:t>85</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FF0000"/>
          <w:sz w:val="24"/>
          <w:szCs w:val="28"/>
        </w:rPr>
        <w:t>[85 - 70]</w:t>
      </w:r>
      <w:r w:rsidRPr="00281688">
        <w:rPr>
          <w:color w:val="000000"/>
          <w:sz w:val="24"/>
          <w:szCs w:val="28"/>
        </w:rPr>
        <w:t xml:space="preserve"> </w:t>
      </w:r>
      <w:r w:rsidRPr="00281688">
        <w:rPr>
          <w:color w:val="000000"/>
          <w:sz w:val="24"/>
          <w:szCs w:val="28"/>
        </w:rPr>
        <w:br/>
        <w:t>        ,</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score </w:t>
      </w:r>
      <w:r w:rsidRPr="00281688">
        <w:rPr>
          <w:color w:val="808080"/>
          <w:sz w:val="24"/>
          <w:szCs w:val="28"/>
        </w:rPr>
        <w:t>BETWEEN</w:t>
      </w:r>
      <w:r w:rsidRPr="00281688">
        <w:rPr>
          <w:color w:val="000000"/>
          <w:sz w:val="24"/>
          <w:szCs w:val="28"/>
        </w:rPr>
        <w:t xml:space="preserve"> </w:t>
      </w:r>
      <w:r w:rsidRPr="00281688">
        <w:rPr>
          <w:b/>
          <w:bCs/>
          <w:color w:val="800000"/>
          <w:sz w:val="24"/>
          <w:szCs w:val="28"/>
        </w:rPr>
        <w:t>60</w:t>
      </w:r>
      <w:r w:rsidRPr="00281688">
        <w:rPr>
          <w:color w:val="000000"/>
          <w:sz w:val="24"/>
          <w:szCs w:val="28"/>
        </w:rPr>
        <w:t xml:space="preserve"> </w:t>
      </w:r>
      <w:r w:rsidRPr="00281688">
        <w:rPr>
          <w:color w:val="808080"/>
          <w:sz w:val="24"/>
          <w:szCs w:val="28"/>
        </w:rPr>
        <w:t>AND</w:t>
      </w:r>
      <w:r w:rsidRPr="00281688">
        <w:rPr>
          <w:color w:val="000000"/>
          <w:sz w:val="24"/>
          <w:szCs w:val="28"/>
        </w:rPr>
        <w:t xml:space="preserve"> </w:t>
      </w:r>
      <w:r w:rsidRPr="00281688">
        <w:rPr>
          <w:b/>
          <w:bCs/>
          <w:color w:val="800000"/>
          <w:sz w:val="24"/>
          <w:szCs w:val="28"/>
        </w:rPr>
        <w:t>70</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FF0000"/>
          <w:sz w:val="24"/>
          <w:szCs w:val="28"/>
        </w:rPr>
        <w:t>[70 - 60]</w:t>
      </w:r>
      <w:r w:rsidRPr="00281688">
        <w:rPr>
          <w:color w:val="000000"/>
          <w:sz w:val="24"/>
          <w:szCs w:val="28"/>
        </w:rPr>
        <w:t xml:space="preserve"> </w:t>
      </w:r>
      <w:r w:rsidRPr="00281688">
        <w:rPr>
          <w:color w:val="000000"/>
          <w:sz w:val="24"/>
          <w:szCs w:val="28"/>
        </w:rPr>
        <w:br/>
        <w:t>        ,</w:t>
      </w:r>
      <w:r w:rsidRPr="00281688">
        <w:rPr>
          <w:color w:val="FF00FF"/>
          <w:sz w:val="24"/>
          <w:szCs w:val="28"/>
        </w:rPr>
        <w:t>SUM</w:t>
      </w:r>
      <w:r w:rsidRPr="00281688">
        <w:rPr>
          <w:color w:val="000000"/>
          <w:sz w:val="24"/>
          <w:szCs w:val="28"/>
        </w:rPr>
        <w:t>(</w:t>
      </w:r>
      <w:r w:rsidRPr="00281688">
        <w:rPr>
          <w:color w:val="FF00FF"/>
          <w:sz w:val="24"/>
          <w:szCs w:val="28"/>
        </w:rPr>
        <w:t>CASE</w:t>
      </w:r>
      <w:r w:rsidRPr="00281688">
        <w:rPr>
          <w:color w:val="000000"/>
          <w:sz w:val="24"/>
          <w:szCs w:val="28"/>
        </w:rPr>
        <w:t xml:space="preserve"> </w:t>
      </w:r>
      <w:r w:rsidRPr="00281688">
        <w:rPr>
          <w:color w:val="0000FF"/>
          <w:sz w:val="24"/>
          <w:szCs w:val="28"/>
        </w:rPr>
        <w:t>WHEN</w:t>
      </w:r>
      <w:r w:rsidRPr="00281688">
        <w:rPr>
          <w:color w:val="000000"/>
          <w:sz w:val="24"/>
          <w:szCs w:val="28"/>
        </w:rPr>
        <w:t xml:space="preserve"> score </w:t>
      </w:r>
      <w:r w:rsidRPr="00281688">
        <w:rPr>
          <w:color w:val="808080"/>
          <w:sz w:val="24"/>
          <w:szCs w:val="28"/>
        </w:rPr>
        <w:t>&lt;</w:t>
      </w:r>
      <w:r w:rsidRPr="00281688">
        <w:rPr>
          <w:color w:val="000000"/>
          <w:sz w:val="24"/>
          <w:szCs w:val="28"/>
        </w:rPr>
        <w:t xml:space="preserve"> </w:t>
      </w:r>
      <w:r w:rsidRPr="00281688">
        <w:rPr>
          <w:b/>
          <w:bCs/>
          <w:color w:val="800000"/>
          <w:sz w:val="24"/>
          <w:szCs w:val="28"/>
        </w:rPr>
        <w:t>60</w:t>
      </w:r>
      <w:r w:rsidRPr="00281688">
        <w:rPr>
          <w:color w:val="000000"/>
          <w:sz w:val="24"/>
          <w:szCs w:val="28"/>
        </w:rPr>
        <w:t xml:space="preserve"> </w:t>
      </w:r>
      <w:r w:rsidRPr="00281688">
        <w:rPr>
          <w:color w:val="0000FF"/>
          <w:sz w:val="24"/>
          <w:szCs w:val="28"/>
        </w:rPr>
        <w:t>THEN</w:t>
      </w:r>
      <w:r w:rsidRPr="00281688">
        <w:rPr>
          <w:color w:val="000000"/>
          <w:sz w:val="24"/>
          <w:szCs w:val="28"/>
        </w:rPr>
        <w:t xml:space="preserve"> </w:t>
      </w:r>
      <w:r w:rsidRPr="00281688">
        <w:rPr>
          <w:b/>
          <w:bCs/>
          <w:color w:val="800000"/>
          <w:sz w:val="24"/>
          <w:szCs w:val="28"/>
        </w:rPr>
        <w:t>1</w:t>
      </w:r>
      <w:r w:rsidRPr="00281688">
        <w:rPr>
          <w:color w:val="000000"/>
          <w:sz w:val="24"/>
          <w:szCs w:val="28"/>
        </w:rPr>
        <w:t xml:space="preserve"> </w:t>
      </w:r>
      <w:r w:rsidRPr="00281688">
        <w:rPr>
          <w:color w:val="0000FF"/>
          <w:sz w:val="24"/>
          <w:szCs w:val="28"/>
        </w:rPr>
        <w:t>ELSE</w:t>
      </w:r>
      <w:r w:rsidRPr="00281688">
        <w:rPr>
          <w:color w:val="000000"/>
          <w:sz w:val="24"/>
          <w:szCs w:val="28"/>
        </w:rPr>
        <w:t xml:space="preserve"> </w:t>
      </w:r>
      <w:r w:rsidRPr="00281688">
        <w:rPr>
          <w:b/>
          <w:bCs/>
          <w:color w:val="800000"/>
          <w:sz w:val="24"/>
          <w:szCs w:val="28"/>
        </w:rPr>
        <w:t>0</w:t>
      </w:r>
      <w:r w:rsidRPr="00281688">
        <w:rPr>
          <w:color w:val="000000"/>
          <w:sz w:val="24"/>
          <w:szCs w:val="28"/>
        </w:rPr>
        <w:t xml:space="preserve"> </w:t>
      </w:r>
      <w:r w:rsidRPr="00281688">
        <w:rPr>
          <w:color w:val="0000FF"/>
          <w:sz w:val="24"/>
          <w:szCs w:val="28"/>
        </w:rPr>
        <w:t>END</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FF0000"/>
          <w:sz w:val="24"/>
          <w:szCs w:val="28"/>
        </w:rPr>
        <w:t>[60 -]</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SC,Course</w:t>
      </w:r>
      <w:r w:rsidRPr="00281688">
        <w:rPr>
          <w:color w:val="0000FF"/>
          <w:sz w:val="24"/>
          <w:szCs w:val="28"/>
        </w:rPr>
        <w:t>where</w:t>
      </w:r>
      <w:proofErr w:type="spellEnd"/>
      <w:r w:rsidRPr="00281688">
        <w:rPr>
          <w:color w:val="000000"/>
          <w:sz w:val="24"/>
          <w:szCs w:val="28"/>
        </w:rPr>
        <w:t xml:space="preserve"> SC.C#</w:t>
      </w:r>
      <w:r w:rsidRPr="00281688">
        <w:rPr>
          <w:color w:val="808080"/>
          <w:sz w:val="24"/>
          <w:szCs w:val="28"/>
        </w:rPr>
        <w:t>=</w:t>
      </w:r>
      <w:proofErr w:type="spellStart"/>
      <w:r w:rsidRPr="00281688">
        <w:rPr>
          <w:color w:val="000000"/>
          <w:sz w:val="24"/>
          <w:szCs w:val="28"/>
        </w:rPr>
        <w:t>Course.C</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SC.C#,</w:t>
      </w:r>
      <w:proofErr w:type="spellStart"/>
      <w:r w:rsidRPr="00281688">
        <w:rPr>
          <w:color w:val="000000"/>
          <w:sz w:val="24"/>
          <w:szCs w:val="28"/>
        </w:rPr>
        <w:t>Cname</w:t>
      </w:r>
      <w:proofErr w:type="spellEnd"/>
      <w:r w:rsidRPr="00281688">
        <w:rPr>
          <w:color w:val="000000"/>
          <w:sz w:val="24"/>
          <w:szCs w:val="28"/>
        </w:rPr>
        <w:t xml:space="preserve">; </w:t>
      </w:r>
      <w:r w:rsidRPr="00281688">
        <w:rPr>
          <w:color w:val="000000"/>
          <w:sz w:val="24"/>
          <w:szCs w:val="28"/>
        </w:rPr>
        <w:br/>
      </w:r>
      <w:r w:rsidRPr="00281688">
        <w:rPr>
          <w:color w:val="000000"/>
          <w:sz w:val="24"/>
          <w:szCs w:val="28"/>
        </w:rPr>
        <w:br/>
      </w:r>
      <w:r w:rsidRPr="00281688">
        <w:rPr>
          <w:b/>
          <w:bCs/>
          <w:color w:val="800000"/>
          <w:sz w:val="24"/>
          <w:szCs w:val="28"/>
        </w:rPr>
        <w:t>24</w:t>
      </w:r>
      <w:r w:rsidRPr="00281688">
        <w:rPr>
          <w:color w:val="000000"/>
          <w:sz w:val="24"/>
          <w:szCs w:val="28"/>
        </w:rPr>
        <w:t>、查询学生平均成绩及其名次</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r w:rsidRPr="00281688">
        <w:rPr>
          <w:b/>
          <w:bCs/>
          <w:color w:val="800000"/>
          <w:sz w:val="24"/>
          <w:szCs w:val="28"/>
        </w:rPr>
        <w:t>1</w:t>
      </w:r>
      <w:r w:rsidRPr="00281688">
        <w:rPr>
          <w:color w:val="808080"/>
          <w:sz w:val="24"/>
          <w:szCs w:val="28"/>
        </w:rPr>
        <w:t>+</w:t>
      </w:r>
      <w:r w:rsidRPr="00281688">
        <w:rPr>
          <w:color w:val="000000"/>
          <w:sz w:val="24"/>
          <w:szCs w:val="28"/>
        </w:rPr>
        <w:t>(</w:t>
      </w:r>
      <w:r w:rsidRPr="00281688">
        <w:rPr>
          <w:color w:val="0000FF"/>
          <w:sz w:val="24"/>
          <w:szCs w:val="28"/>
        </w:rPr>
        <w:t>SELECT</w:t>
      </w:r>
      <w:r w:rsidRPr="00281688">
        <w:rPr>
          <w:color w:val="000000"/>
          <w:sz w:val="24"/>
          <w:szCs w:val="28"/>
        </w:rPr>
        <w:t xml:space="preserve"> </w:t>
      </w:r>
      <w:r w:rsidRPr="00281688">
        <w:rPr>
          <w:color w:val="FF00FF"/>
          <w:sz w:val="24"/>
          <w:szCs w:val="28"/>
        </w:rPr>
        <w:t>COUNT</w:t>
      </w:r>
      <w:r w:rsidRPr="00281688">
        <w:rPr>
          <w:color w:val="000000"/>
          <w:sz w:val="24"/>
          <w:szCs w:val="28"/>
        </w:rPr>
        <w:t xml:space="preserve">( </w:t>
      </w:r>
      <w:r w:rsidRPr="00281688">
        <w:rPr>
          <w:color w:val="0000FF"/>
          <w:sz w:val="24"/>
          <w:szCs w:val="28"/>
        </w:rPr>
        <w:t>distinct</w:t>
      </w:r>
      <w:r w:rsidRPr="00281688">
        <w:rPr>
          <w:color w:val="000000"/>
          <w:sz w:val="24"/>
          <w:szCs w:val="28"/>
        </w:rPr>
        <w:t xml:space="preserve"> </w:t>
      </w:r>
      <w:r w:rsidRPr="00281688">
        <w:rPr>
          <w:color w:val="000000"/>
          <w:sz w:val="24"/>
          <w:szCs w:val="28"/>
        </w:rPr>
        <w:t>平均成绩</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S#,</w:t>
      </w:r>
      <w:r w:rsidRPr="00281688">
        <w:rPr>
          <w:color w:val="FF00FF"/>
          <w:sz w:val="24"/>
          <w:szCs w:val="28"/>
        </w:rPr>
        <w:t>AVG</w:t>
      </w:r>
      <w:r w:rsidRPr="00281688">
        <w:rPr>
          <w:color w:val="000000"/>
          <w:sz w:val="24"/>
          <w:szCs w:val="28"/>
        </w:rPr>
        <w:t xml:space="preserve">(score) </w:t>
      </w:r>
      <w:r w:rsidRPr="00281688">
        <w:rPr>
          <w:color w:val="0000FF"/>
          <w:sz w:val="24"/>
          <w:szCs w:val="28"/>
        </w:rPr>
        <w:t>AS</w:t>
      </w:r>
      <w:r w:rsidRPr="00281688">
        <w:rPr>
          <w:color w:val="000000"/>
          <w:sz w:val="24"/>
          <w:szCs w:val="28"/>
        </w:rPr>
        <w:t xml:space="preserve"> </w:t>
      </w:r>
      <w:r w:rsidRPr="00281688">
        <w:rPr>
          <w:color w:val="000000"/>
          <w:sz w:val="24"/>
          <w:szCs w:val="28"/>
        </w:rPr>
        <w:t>平均成绩</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w:t>
      </w:r>
      <w:r w:rsidRPr="00281688">
        <w:rPr>
          <w:color w:val="000000"/>
          <w:sz w:val="24"/>
          <w:szCs w:val="28"/>
        </w:rPr>
        <w:b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S# </w:t>
      </w:r>
      <w:r w:rsidRPr="00281688">
        <w:rPr>
          <w:color w:val="000000"/>
          <w:sz w:val="24"/>
          <w:szCs w:val="28"/>
        </w:rPr>
        <w:br/>
        <w:t xml:space="preserve">                  ) </w:t>
      </w:r>
      <w:r w:rsidRPr="00281688">
        <w:rPr>
          <w:color w:val="0000FF"/>
          <w:sz w:val="24"/>
          <w:szCs w:val="28"/>
        </w:rPr>
        <w:t>AS</w:t>
      </w:r>
      <w:r w:rsidRPr="00281688">
        <w:rPr>
          <w:color w:val="000000"/>
          <w:sz w:val="24"/>
          <w:szCs w:val="28"/>
        </w:rPr>
        <w:t xml:space="preserve"> T1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w:t>
      </w:r>
      <w:r w:rsidRPr="00281688">
        <w:rPr>
          <w:color w:val="000000"/>
          <w:sz w:val="24"/>
          <w:szCs w:val="28"/>
        </w:rPr>
        <w:t>平均成绩</w:t>
      </w:r>
      <w:r w:rsidRPr="00281688">
        <w:rPr>
          <w:color w:val="000000"/>
          <w:sz w:val="24"/>
          <w:szCs w:val="28"/>
        </w:rPr>
        <w:t xml:space="preserve"> </w:t>
      </w:r>
      <w:r w:rsidRPr="00281688">
        <w:rPr>
          <w:color w:val="808080"/>
          <w:sz w:val="24"/>
          <w:szCs w:val="28"/>
        </w:rPr>
        <w:t>&gt;</w:t>
      </w:r>
      <w:r w:rsidRPr="00281688">
        <w:rPr>
          <w:color w:val="000000"/>
          <w:sz w:val="24"/>
          <w:szCs w:val="28"/>
        </w:rPr>
        <w:t xml:space="preserve"> T2.</w:t>
      </w:r>
      <w:r w:rsidRPr="00281688">
        <w:rPr>
          <w:color w:val="000000"/>
          <w:sz w:val="24"/>
          <w:szCs w:val="28"/>
        </w:rPr>
        <w:t>平均成绩</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名次</w:t>
      </w:r>
      <w:r w:rsidRPr="00281688">
        <w:rPr>
          <w:color w:val="000000"/>
          <w:sz w:val="24"/>
          <w:szCs w:val="28"/>
        </w:rPr>
        <w:t xml:space="preserve">, </w:t>
      </w:r>
      <w:r w:rsidRPr="00281688">
        <w:rPr>
          <w:color w:val="000000"/>
          <w:sz w:val="24"/>
          <w:szCs w:val="28"/>
        </w:rPr>
        <w:br/>
        <w:t xml:space="preserve">      S# </w:t>
      </w:r>
      <w:r w:rsidRPr="00281688">
        <w:rPr>
          <w:color w:val="0000FF"/>
          <w:sz w:val="24"/>
          <w:szCs w:val="28"/>
        </w:rPr>
        <w:t>as</w:t>
      </w:r>
      <w:r w:rsidRPr="00281688">
        <w:rPr>
          <w:color w:val="000000"/>
          <w:sz w:val="24"/>
          <w:szCs w:val="28"/>
        </w:rPr>
        <w:t xml:space="preserve"> </w:t>
      </w:r>
      <w:r w:rsidRPr="00281688">
        <w:rPr>
          <w:color w:val="000000"/>
          <w:sz w:val="24"/>
          <w:szCs w:val="28"/>
        </w:rPr>
        <w:t>学生学号</w:t>
      </w:r>
      <w:r w:rsidRPr="00281688">
        <w:rPr>
          <w:color w:val="000000"/>
          <w:sz w:val="24"/>
          <w:szCs w:val="28"/>
        </w:rPr>
        <w:t>,</w:t>
      </w:r>
      <w:r w:rsidRPr="00281688">
        <w:rPr>
          <w:color w:val="000000"/>
          <w:sz w:val="24"/>
          <w:szCs w:val="28"/>
        </w:rPr>
        <w:t>平均成绩</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S#,</w:t>
      </w:r>
      <w:r w:rsidRPr="00281688">
        <w:rPr>
          <w:color w:val="FF00FF"/>
          <w:sz w:val="24"/>
          <w:szCs w:val="28"/>
        </w:rPr>
        <w:t>AVG</w:t>
      </w:r>
      <w:r w:rsidRPr="00281688">
        <w:rPr>
          <w:color w:val="000000"/>
          <w:sz w:val="24"/>
          <w:szCs w:val="28"/>
        </w:rPr>
        <w:t xml:space="preserve">(score) </w:t>
      </w:r>
      <w:r w:rsidRPr="00281688">
        <w:rPr>
          <w:color w:val="000000"/>
          <w:sz w:val="24"/>
          <w:szCs w:val="28"/>
        </w:rPr>
        <w:t>平均成绩</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w:t>
      </w:r>
      <w:r w:rsidRPr="00281688">
        <w:rPr>
          <w:color w:val="000000"/>
          <w:sz w:val="24"/>
          <w:szCs w:val="28"/>
        </w:rPr>
        <w:b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S# </w:t>
      </w:r>
      <w:r w:rsidRPr="00281688">
        <w:rPr>
          <w:color w:val="000000"/>
          <w:sz w:val="24"/>
          <w:szCs w:val="28"/>
        </w:rPr>
        <w:br/>
        <w:t xml:space="preserve">        ) </w:t>
      </w:r>
      <w:r w:rsidRPr="00281688">
        <w:rPr>
          <w:color w:val="0000FF"/>
          <w:sz w:val="24"/>
          <w:szCs w:val="28"/>
        </w:rPr>
        <w:t>AS</w:t>
      </w:r>
      <w:r w:rsidRPr="00281688">
        <w:rPr>
          <w:color w:val="000000"/>
          <w:sz w:val="24"/>
          <w:szCs w:val="28"/>
        </w:rPr>
        <w:t xml:space="preserve"> T2 </w:t>
      </w:r>
      <w:r w:rsidRPr="00281688">
        <w:rPr>
          <w:color w:val="000000"/>
          <w:sz w:val="24"/>
          <w:szCs w:val="28"/>
        </w:rPr>
        <w:br/>
        <w:t xml:space="preserve">    </w:t>
      </w:r>
      <w:r w:rsidRPr="00281688">
        <w:rPr>
          <w:color w:val="0000FF"/>
          <w:sz w:val="24"/>
          <w:szCs w:val="28"/>
        </w:rPr>
        <w:t>ORDER</w:t>
      </w:r>
      <w:r w:rsidRPr="00281688">
        <w:rPr>
          <w:color w:val="000000"/>
          <w:sz w:val="24"/>
          <w:szCs w:val="28"/>
        </w:rPr>
        <w:t xml:space="preserve"> </w:t>
      </w:r>
      <w:r w:rsidRPr="00281688">
        <w:rPr>
          <w:color w:val="0000FF"/>
          <w:sz w:val="24"/>
          <w:szCs w:val="28"/>
        </w:rPr>
        <w:t>BY</w:t>
      </w:r>
      <w:r w:rsidRPr="00281688">
        <w:rPr>
          <w:color w:val="000000"/>
          <w:sz w:val="24"/>
          <w:szCs w:val="28"/>
        </w:rPr>
        <w:t xml:space="preserve"> </w:t>
      </w:r>
      <w:r w:rsidRPr="00281688">
        <w:rPr>
          <w:color w:val="000000"/>
          <w:sz w:val="24"/>
          <w:szCs w:val="28"/>
        </w:rPr>
        <w:t>平均成绩</w:t>
      </w:r>
      <w:r w:rsidRPr="00281688">
        <w:rPr>
          <w:color w:val="000000"/>
          <w:sz w:val="24"/>
          <w:szCs w:val="28"/>
        </w:rPr>
        <w:t xml:space="preserve"> </w:t>
      </w:r>
      <w:r w:rsidRPr="00281688">
        <w:rPr>
          <w:color w:val="0000FF"/>
          <w:sz w:val="24"/>
          <w:szCs w:val="28"/>
        </w:rPr>
        <w:t>desc</w:t>
      </w:r>
      <w:r w:rsidRPr="00281688">
        <w:rPr>
          <w:color w:val="000000"/>
          <w:sz w:val="24"/>
          <w:szCs w:val="28"/>
        </w:rPr>
        <w:t xml:space="preserve">; </w:t>
      </w:r>
      <w:r w:rsidRPr="00281688">
        <w:rPr>
          <w:color w:val="000000"/>
          <w:sz w:val="24"/>
          <w:szCs w:val="28"/>
        </w:rPr>
        <w:br/>
        <w:t xml:space="preserve">  </w:t>
      </w:r>
      <w:r w:rsidRPr="00281688">
        <w:rPr>
          <w:color w:val="000000"/>
          <w:sz w:val="24"/>
          <w:szCs w:val="28"/>
        </w:rPr>
        <w:br/>
      </w:r>
      <w:r w:rsidRPr="00281688">
        <w:rPr>
          <w:b/>
          <w:bCs/>
          <w:color w:val="800000"/>
          <w:sz w:val="24"/>
          <w:szCs w:val="28"/>
        </w:rPr>
        <w:lastRenderedPageBreak/>
        <w:t>25</w:t>
      </w:r>
      <w:r w:rsidRPr="00281688">
        <w:rPr>
          <w:color w:val="000000"/>
          <w:sz w:val="24"/>
          <w:szCs w:val="28"/>
        </w:rPr>
        <w:t>、查询各科成绩前三名的记录</w:t>
      </w:r>
      <w:r w:rsidRPr="00281688">
        <w:rPr>
          <w:color w:val="000000"/>
          <w:sz w:val="24"/>
          <w:szCs w:val="28"/>
        </w:rPr>
        <w:t>:(</w:t>
      </w:r>
      <w:r w:rsidRPr="00281688">
        <w:rPr>
          <w:color w:val="000000"/>
          <w:sz w:val="24"/>
          <w:szCs w:val="28"/>
        </w:rPr>
        <w:t>不考虑成绩并列情况</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t1.S# </w:t>
      </w:r>
      <w:r w:rsidRPr="00281688">
        <w:rPr>
          <w:color w:val="0000FF"/>
          <w:sz w:val="24"/>
          <w:szCs w:val="28"/>
        </w:rPr>
        <w:t>as</w:t>
      </w:r>
      <w:r w:rsidRPr="00281688">
        <w:rPr>
          <w:color w:val="000000"/>
          <w:sz w:val="24"/>
          <w:szCs w:val="28"/>
        </w:rPr>
        <w:t xml:space="preserve"> </w:t>
      </w:r>
      <w:r w:rsidRPr="00281688">
        <w:rPr>
          <w:color w:val="000000"/>
          <w:sz w:val="24"/>
          <w:szCs w:val="28"/>
        </w:rPr>
        <w:t>学生</w:t>
      </w:r>
      <w:r w:rsidRPr="00281688">
        <w:rPr>
          <w:color w:val="000000"/>
          <w:sz w:val="24"/>
          <w:szCs w:val="28"/>
        </w:rPr>
        <w:t xml:space="preserve">ID,t1.C# </w:t>
      </w:r>
      <w:r w:rsidRPr="00281688">
        <w:rPr>
          <w:color w:val="0000FF"/>
          <w:sz w:val="24"/>
          <w:szCs w:val="28"/>
        </w:rPr>
        <w:t>as</w:t>
      </w:r>
      <w:r w:rsidRPr="00281688">
        <w:rPr>
          <w:color w:val="000000"/>
          <w:sz w:val="24"/>
          <w:szCs w:val="28"/>
        </w:rPr>
        <w:t xml:space="preserve"> </w:t>
      </w:r>
      <w:r w:rsidRPr="00281688">
        <w:rPr>
          <w:color w:val="000000"/>
          <w:sz w:val="24"/>
          <w:szCs w:val="28"/>
        </w:rPr>
        <w:t>课程</w:t>
      </w:r>
      <w:proofErr w:type="spellStart"/>
      <w:r w:rsidRPr="00281688">
        <w:rPr>
          <w:color w:val="000000"/>
          <w:sz w:val="24"/>
          <w:szCs w:val="28"/>
        </w:rPr>
        <w:t>ID,Score</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分数</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t1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score </w:t>
      </w:r>
      <w:r w:rsidRPr="00281688">
        <w:rPr>
          <w:color w:val="808080"/>
          <w:sz w:val="24"/>
          <w:szCs w:val="28"/>
        </w:rPr>
        <w:t>IN</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w:t>
      </w:r>
      <w:r w:rsidRPr="00281688">
        <w:rPr>
          <w:color w:val="0000FF"/>
          <w:sz w:val="24"/>
          <w:szCs w:val="28"/>
        </w:rPr>
        <w:t>TOP</w:t>
      </w:r>
      <w:r w:rsidRPr="00281688">
        <w:rPr>
          <w:color w:val="000000"/>
          <w:sz w:val="24"/>
          <w:szCs w:val="28"/>
        </w:rPr>
        <w:t xml:space="preserve"> </w:t>
      </w:r>
      <w:r w:rsidRPr="00281688">
        <w:rPr>
          <w:b/>
          <w:bCs/>
          <w:color w:val="800000"/>
          <w:sz w:val="24"/>
          <w:szCs w:val="28"/>
        </w:rPr>
        <w:t>3</w:t>
      </w:r>
      <w:r w:rsidRPr="00281688">
        <w:rPr>
          <w:color w:val="000000"/>
          <w:sz w:val="24"/>
          <w:szCs w:val="28"/>
        </w:rPr>
        <w:t xml:space="preserve"> score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t1.C#</w:t>
      </w:r>
      <w:r w:rsidRPr="00281688">
        <w:rPr>
          <w:color w:val="808080"/>
          <w:sz w:val="24"/>
          <w:szCs w:val="28"/>
        </w:rPr>
        <w:t>=</w:t>
      </w:r>
      <w:r w:rsidRPr="00281688">
        <w:rPr>
          <w:color w:val="000000"/>
          <w:sz w:val="24"/>
          <w:szCs w:val="28"/>
        </w:rPr>
        <w:t xml:space="preserve"> C#</w:t>
      </w:r>
      <w:r w:rsidRPr="00281688">
        <w:rPr>
          <w:sz w:val="24"/>
          <w:szCs w:val="28"/>
        </w:rPr>
        <w:t xml:space="preserve">     </w:t>
      </w:r>
      <w:r w:rsidRPr="00281688">
        <w:rPr>
          <w:color w:val="0000FF"/>
          <w:sz w:val="24"/>
          <w:szCs w:val="28"/>
        </w:rPr>
        <w:t>ORDER</w:t>
      </w:r>
      <w:r w:rsidRPr="00281688">
        <w:rPr>
          <w:color w:val="000000"/>
          <w:sz w:val="24"/>
          <w:szCs w:val="28"/>
        </w:rPr>
        <w:t xml:space="preserve"> </w:t>
      </w:r>
      <w:r w:rsidRPr="00281688">
        <w:rPr>
          <w:color w:val="0000FF"/>
          <w:sz w:val="24"/>
          <w:szCs w:val="28"/>
        </w:rPr>
        <w:t>BY</w:t>
      </w:r>
      <w:r w:rsidRPr="00281688">
        <w:rPr>
          <w:color w:val="000000"/>
          <w:sz w:val="24"/>
          <w:szCs w:val="28"/>
        </w:rPr>
        <w:t xml:space="preserve"> score </w:t>
      </w:r>
      <w:r w:rsidRPr="00281688">
        <w:rPr>
          <w:color w:val="0000FF"/>
          <w:sz w:val="24"/>
          <w:szCs w:val="28"/>
        </w:rPr>
        <w:t>DESC</w:t>
      </w:r>
      <w:r w:rsidRPr="00281688">
        <w:rPr>
          <w:color w:val="000000"/>
          <w:sz w:val="24"/>
          <w:szCs w:val="28"/>
        </w:rPr>
        <w:t xml:space="preserve"> </w:t>
      </w:r>
      <w:r w:rsidRPr="00281688">
        <w:rPr>
          <w:color w:val="000000"/>
          <w:sz w:val="24"/>
          <w:szCs w:val="28"/>
        </w:rPr>
        <w:br/>
        <w:t xml:space="preserve">              ) </w:t>
      </w:r>
      <w:r w:rsidRPr="00281688">
        <w:rPr>
          <w:color w:val="000000"/>
          <w:sz w:val="24"/>
          <w:szCs w:val="28"/>
        </w:rPr>
        <w:br/>
        <w:t xml:space="preserve">      </w:t>
      </w:r>
      <w:r w:rsidRPr="00281688">
        <w:rPr>
          <w:color w:val="0000FF"/>
          <w:sz w:val="24"/>
          <w:szCs w:val="28"/>
        </w:rPr>
        <w:t>ORDER</w:t>
      </w:r>
      <w:r w:rsidRPr="00281688">
        <w:rPr>
          <w:color w:val="000000"/>
          <w:sz w:val="24"/>
          <w:szCs w:val="28"/>
        </w:rPr>
        <w:t xml:space="preserve"> </w:t>
      </w:r>
      <w:r w:rsidRPr="00281688">
        <w:rPr>
          <w:color w:val="0000FF"/>
          <w:sz w:val="24"/>
          <w:szCs w:val="28"/>
        </w:rPr>
        <w:t>BY</w:t>
      </w:r>
      <w:r w:rsidRPr="00281688">
        <w:rPr>
          <w:color w:val="000000"/>
          <w:sz w:val="24"/>
          <w:szCs w:val="28"/>
        </w:rPr>
        <w:t xml:space="preserve"> t1.C#; </w:t>
      </w:r>
      <w:r w:rsidRPr="00281688">
        <w:rPr>
          <w:color w:val="000000"/>
          <w:sz w:val="24"/>
          <w:szCs w:val="28"/>
        </w:rPr>
        <w:br/>
      </w:r>
      <w:r w:rsidRPr="00281688">
        <w:rPr>
          <w:b/>
          <w:bCs/>
          <w:color w:val="800000"/>
          <w:sz w:val="24"/>
          <w:szCs w:val="28"/>
        </w:rPr>
        <w:t>26</w:t>
      </w:r>
      <w:r w:rsidRPr="00281688">
        <w:rPr>
          <w:color w:val="000000"/>
          <w:sz w:val="24"/>
          <w:szCs w:val="28"/>
        </w:rPr>
        <w:t>、查询每门课程被选修的学生数</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c#,</w:t>
      </w:r>
      <w:r w:rsidRPr="00281688">
        <w:rPr>
          <w:color w:val="FF00FF"/>
          <w:sz w:val="24"/>
          <w:szCs w:val="28"/>
        </w:rPr>
        <w:t>count</w:t>
      </w:r>
      <w:proofErr w:type="spellEnd"/>
      <w:r w:rsidRPr="00281688">
        <w:rPr>
          <w:color w:val="000000"/>
          <w:sz w:val="24"/>
          <w:szCs w:val="28"/>
        </w:rPr>
        <w:t xml:space="preserve">(S#)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sc</w:t>
      </w:r>
      <w:proofErr w:type="spellEnd"/>
      <w:r w:rsidRPr="00281688">
        <w:rPr>
          <w:color w:val="000000"/>
          <w:sz w:val="24"/>
          <w:szCs w:val="28"/>
        </w:rP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C#; </w:t>
      </w:r>
      <w:r w:rsidRPr="00281688">
        <w:rPr>
          <w:color w:val="000000"/>
          <w:sz w:val="24"/>
          <w:szCs w:val="28"/>
        </w:rPr>
        <w:br/>
      </w:r>
      <w:r w:rsidRPr="00281688">
        <w:rPr>
          <w:b/>
          <w:bCs/>
          <w:color w:val="800000"/>
          <w:sz w:val="24"/>
          <w:szCs w:val="28"/>
        </w:rPr>
        <w:t>27</w:t>
      </w:r>
      <w:r w:rsidRPr="00281688">
        <w:rPr>
          <w:color w:val="000000"/>
          <w:sz w:val="24"/>
          <w:szCs w:val="28"/>
        </w:rPr>
        <w:t>、查询出只选修了一门课程的全部学生的学号和姓名</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SC.S#,</w:t>
      </w:r>
      <w:proofErr w:type="spellStart"/>
      <w:r w:rsidRPr="00281688">
        <w:rPr>
          <w:color w:val="000000"/>
          <w:sz w:val="24"/>
          <w:szCs w:val="28"/>
        </w:rPr>
        <w:t>Student.Sname,</w:t>
      </w:r>
      <w:r w:rsidRPr="00281688">
        <w:rPr>
          <w:color w:val="FF00FF"/>
          <w:sz w:val="24"/>
          <w:szCs w:val="28"/>
        </w:rPr>
        <w:t>count</w:t>
      </w:r>
      <w:proofErr w:type="spellEnd"/>
      <w:r w:rsidRPr="00281688">
        <w:rPr>
          <w:color w:val="000000"/>
          <w:sz w:val="24"/>
          <w:szCs w:val="28"/>
        </w:rPr>
        <w:t xml:space="preserve">(C#) </w:t>
      </w:r>
      <w:r w:rsidRPr="00281688">
        <w:rPr>
          <w:color w:val="0000FF"/>
          <w:sz w:val="24"/>
          <w:szCs w:val="28"/>
        </w:rPr>
        <w:t>AS</w:t>
      </w:r>
      <w:r w:rsidRPr="00281688">
        <w:rPr>
          <w:color w:val="000000"/>
          <w:sz w:val="24"/>
          <w:szCs w:val="28"/>
        </w:rPr>
        <w:t xml:space="preserve"> </w:t>
      </w:r>
      <w:r w:rsidRPr="00281688">
        <w:rPr>
          <w:color w:val="000000"/>
          <w:sz w:val="24"/>
          <w:szCs w:val="28"/>
        </w:rPr>
        <w:t>选课数</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,Student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SC.S#</w:t>
      </w:r>
      <w:r w:rsidRPr="00281688">
        <w:rPr>
          <w:color w:val="808080"/>
          <w:sz w:val="24"/>
          <w:szCs w:val="28"/>
        </w:rPr>
        <w:t>=</w:t>
      </w:r>
      <w:proofErr w:type="spellStart"/>
      <w:r w:rsidRPr="00281688">
        <w:rPr>
          <w:color w:val="000000"/>
          <w:sz w:val="24"/>
          <w:szCs w:val="28"/>
        </w:rPr>
        <w:t>Student.S</w:t>
      </w:r>
      <w:proofErr w:type="spellEnd"/>
      <w:r w:rsidRPr="00281688">
        <w:rPr>
          <w:color w:val="000000"/>
          <w:sz w:val="24"/>
          <w:szCs w:val="28"/>
        </w:rP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SC.S# ,</w:t>
      </w:r>
      <w:proofErr w:type="spellStart"/>
      <w:r w:rsidRPr="00281688">
        <w:rPr>
          <w:color w:val="000000"/>
          <w:sz w:val="24"/>
          <w:szCs w:val="28"/>
        </w:rPr>
        <w:t>Student.Sname</w:t>
      </w:r>
      <w:proofErr w:type="spellEnd"/>
      <w:r w:rsidRPr="00281688">
        <w:rPr>
          <w:color w:val="000000"/>
          <w:sz w:val="24"/>
          <w:szCs w:val="28"/>
        </w:rPr>
        <w:t xml:space="preserve"> </w:t>
      </w:r>
      <w:r w:rsidRPr="00281688">
        <w:rPr>
          <w:color w:val="0000FF"/>
          <w:sz w:val="24"/>
          <w:szCs w:val="28"/>
        </w:rPr>
        <w:t>having</w:t>
      </w:r>
      <w:r w:rsidRPr="00281688">
        <w:rPr>
          <w:color w:val="000000"/>
          <w:sz w:val="24"/>
          <w:szCs w:val="28"/>
        </w:rPr>
        <w:t xml:space="preserve"> </w:t>
      </w:r>
      <w:r w:rsidRPr="00281688">
        <w:rPr>
          <w:color w:val="FF00FF"/>
          <w:sz w:val="24"/>
          <w:szCs w:val="28"/>
        </w:rPr>
        <w:t>count</w:t>
      </w:r>
      <w:r w:rsidRPr="00281688">
        <w:rPr>
          <w:color w:val="000000"/>
          <w:sz w:val="24"/>
          <w:szCs w:val="28"/>
        </w:rPr>
        <w:t>(C#)</w:t>
      </w:r>
      <w:r w:rsidRPr="00281688">
        <w:rPr>
          <w:color w:val="808080"/>
          <w:sz w:val="24"/>
          <w:szCs w:val="28"/>
        </w:rPr>
        <w:t>=</w:t>
      </w:r>
      <w:r w:rsidRPr="00281688">
        <w:rPr>
          <w:b/>
          <w:bCs/>
          <w:color w:val="800000"/>
          <w:sz w:val="24"/>
          <w:szCs w:val="28"/>
        </w:rPr>
        <w:t>1</w:t>
      </w:r>
      <w:r w:rsidRPr="00281688">
        <w:rPr>
          <w:color w:val="000000"/>
          <w:sz w:val="24"/>
          <w:szCs w:val="28"/>
        </w:rPr>
        <w:t xml:space="preserve">; </w:t>
      </w:r>
      <w:r w:rsidRPr="00281688">
        <w:rPr>
          <w:color w:val="000000"/>
          <w:sz w:val="24"/>
          <w:szCs w:val="28"/>
        </w:rPr>
        <w:br/>
      </w:r>
      <w:r w:rsidRPr="00281688">
        <w:rPr>
          <w:b/>
          <w:bCs/>
          <w:color w:val="800000"/>
          <w:sz w:val="24"/>
          <w:szCs w:val="28"/>
        </w:rPr>
        <w:t>28</w:t>
      </w:r>
      <w:r w:rsidRPr="00281688">
        <w:rPr>
          <w:color w:val="000000"/>
          <w:sz w:val="24"/>
          <w:szCs w:val="28"/>
        </w:rPr>
        <w:t>、查询男生、女生人数</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r w:rsidRPr="00281688">
        <w:rPr>
          <w:color w:val="FF00FF"/>
          <w:sz w:val="24"/>
          <w:szCs w:val="28"/>
        </w:rPr>
        <w:t>count</w:t>
      </w:r>
      <w:r w:rsidRPr="00281688">
        <w:rPr>
          <w:color w:val="000000"/>
          <w:sz w:val="24"/>
          <w:szCs w:val="28"/>
        </w:rPr>
        <w:t>(</w:t>
      </w:r>
      <w:proofErr w:type="spellStart"/>
      <w:r w:rsidRPr="00281688">
        <w:rPr>
          <w:color w:val="000000"/>
          <w:sz w:val="24"/>
          <w:szCs w:val="28"/>
        </w:rPr>
        <w:t>Ssex</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男生人数</w:t>
      </w:r>
      <w:r w:rsidRPr="00281688">
        <w:rPr>
          <w:color w:val="000000"/>
          <w:sz w:val="24"/>
          <w:szCs w:val="28"/>
        </w:rPr>
        <w:t xml:space="preserve"> </w:t>
      </w:r>
      <w:r w:rsidRPr="00281688">
        <w:rPr>
          <w:color w:val="0000FF"/>
          <w:sz w:val="24"/>
          <w:szCs w:val="28"/>
        </w:rPr>
        <w:t>from</w:t>
      </w:r>
      <w:r w:rsidRPr="00281688">
        <w:rPr>
          <w:color w:val="000000"/>
          <w:sz w:val="24"/>
          <w:szCs w:val="28"/>
        </w:rPr>
        <w:t xml:space="preserve"> Student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w:t>
      </w:r>
      <w:proofErr w:type="spellStart"/>
      <w:r w:rsidRPr="00281688">
        <w:rPr>
          <w:color w:val="000000"/>
          <w:sz w:val="24"/>
          <w:szCs w:val="28"/>
        </w:rPr>
        <w:t>Ssex</w:t>
      </w:r>
      <w:proofErr w:type="spellEnd"/>
      <w:r w:rsidRPr="00281688">
        <w:rPr>
          <w:color w:val="000000"/>
          <w:sz w:val="24"/>
          <w:szCs w:val="28"/>
        </w:rPr>
        <w:t xml:space="preserve"> </w:t>
      </w:r>
      <w:r w:rsidRPr="00281688">
        <w:rPr>
          <w:color w:val="0000FF"/>
          <w:sz w:val="24"/>
          <w:szCs w:val="28"/>
        </w:rPr>
        <w:t>having</w:t>
      </w:r>
      <w:r w:rsidRPr="00281688">
        <w:rPr>
          <w:color w:val="000000"/>
          <w:sz w:val="24"/>
          <w:szCs w:val="28"/>
        </w:rPr>
        <w:t xml:space="preserve"> </w:t>
      </w:r>
      <w:proofErr w:type="spellStart"/>
      <w:r w:rsidRPr="00281688">
        <w:rPr>
          <w:color w:val="000000"/>
          <w:sz w:val="24"/>
          <w:szCs w:val="28"/>
        </w:rPr>
        <w:t>Ssex</w:t>
      </w:r>
      <w:proofErr w:type="spellEnd"/>
      <w:r w:rsidRPr="00281688">
        <w:rPr>
          <w:color w:val="808080"/>
          <w:sz w:val="24"/>
          <w:szCs w:val="28"/>
        </w:rPr>
        <w:t>=</w:t>
      </w:r>
      <w:r w:rsidRPr="00281688">
        <w:rPr>
          <w:color w:val="FF0000"/>
          <w:sz w:val="24"/>
          <w:szCs w:val="28"/>
        </w:rPr>
        <w:t>'</w:t>
      </w:r>
      <w:r w:rsidRPr="00281688">
        <w:rPr>
          <w:color w:val="FF0000"/>
          <w:sz w:val="24"/>
          <w:szCs w:val="28"/>
        </w:rPr>
        <w:t>男</w:t>
      </w:r>
      <w:r w:rsidRPr="00281688">
        <w:rPr>
          <w:color w:val="FF0000"/>
          <w:sz w:val="24"/>
          <w:szCs w:val="28"/>
        </w:rPr>
        <w:t>'</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r w:rsidRPr="00281688">
        <w:rPr>
          <w:color w:val="FF00FF"/>
          <w:sz w:val="24"/>
          <w:szCs w:val="28"/>
        </w:rPr>
        <w:t>count</w:t>
      </w:r>
      <w:r w:rsidRPr="00281688">
        <w:rPr>
          <w:color w:val="000000"/>
          <w:sz w:val="24"/>
          <w:szCs w:val="28"/>
        </w:rPr>
        <w:t>(</w:t>
      </w:r>
      <w:proofErr w:type="spellStart"/>
      <w:r w:rsidRPr="00281688">
        <w:rPr>
          <w:color w:val="000000"/>
          <w:sz w:val="24"/>
          <w:szCs w:val="28"/>
        </w:rPr>
        <w:t>Ssex</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女生人数</w:t>
      </w:r>
      <w:r w:rsidRPr="00281688">
        <w:rPr>
          <w:color w:val="000000"/>
          <w:sz w:val="24"/>
          <w:szCs w:val="28"/>
        </w:rPr>
        <w:t xml:space="preserve"> </w:t>
      </w:r>
      <w:r w:rsidRPr="00281688">
        <w:rPr>
          <w:color w:val="0000FF"/>
          <w:sz w:val="24"/>
          <w:szCs w:val="28"/>
        </w:rPr>
        <w:t>from</w:t>
      </w:r>
      <w:r w:rsidRPr="00281688">
        <w:rPr>
          <w:color w:val="000000"/>
          <w:sz w:val="24"/>
          <w:szCs w:val="28"/>
        </w:rPr>
        <w:t xml:space="preserve"> Student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w:t>
      </w:r>
      <w:proofErr w:type="spellStart"/>
      <w:r w:rsidRPr="00281688">
        <w:rPr>
          <w:color w:val="000000"/>
          <w:sz w:val="24"/>
          <w:szCs w:val="28"/>
        </w:rPr>
        <w:t>Ssex</w:t>
      </w:r>
      <w:proofErr w:type="spellEnd"/>
      <w:r w:rsidRPr="00281688">
        <w:rPr>
          <w:color w:val="000000"/>
          <w:sz w:val="24"/>
          <w:szCs w:val="28"/>
        </w:rPr>
        <w:t xml:space="preserve"> </w:t>
      </w:r>
      <w:r w:rsidRPr="00281688">
        <w:rPr>
          <w:color w:val="0000FF"/>
          <w:sz w:val="24"/>
          <w:szCs w:val="28"/>
        </w:rPr>
        <w:t>having</w:t>
      </w:r>
      <w:r w:rsidRPr="00281688">
        <w:rPr>
          <w:color w:val="000000"/>
          <w:sz w:val="24"/>
          <w:szCs w:val="28"/>
        </w:rPr>
        <w:t xml:space="preserve"> </w:t>
      </w:r>
      <w:proofErr w:type="spellStart"/>
      <w:r w:rsidRPr="00281688">
        <w:rPr>
          <w:color w:val="000000"/>
          <w:sz w:val="24"/>
          <w:szCs w:val="28"/>
        </w:rPr>
        <w:t>Ssex</w:t>
      </w:r>
      <w:proofErr w:type="spellEnd"/>
      <w:r w:rsidRPr="00281688">
        <w:rPr>
          <w:color w:val="808080"/>
          <w:sz w:val="24"/>
          <w:szCs w:val="28"/>
        </w:rPr>
        <w:t>=</w:t>
      </w:r>
      <w:r w:rsidRPr="00281688">
        <w:rPr>
          <w:color w:val="FF0000"/>
          <w:sz w:val="24"/>
          <w:szCs w:val="28"/>
        </w:rPr>
        <w:t>'</w:t>
      </w:r>
      <w:r w:rsidRPr="00281688">
        <w:rPr>
          <w:color w:val="FF0000"/>
          <w:sz w:val="24"/>
          <w:szCs w:val="28"/>
        </w:rPr>
        <w:t>女</w:t>
      </w:r>
      <w:r w:rsidRPr="00281688">
        <w:rPr>
          <w:color w:val="FF0000"/>
          <w:sz w:val="24"/>
          <w:szCs w:val="28"/>
        </w:rPr>
        <w:t>'</w:t>
      </w:r>
      <w:r w:rsidRPr="00281688">
        <w:rPr>
          <w:color w:val="000000"/>
          <w:sz w:val="24"/>
          <w:szCs w:val="28"/>
        </w:rPr>
        <w:t>；</w:t>
      </w:r>
      <w:r w:rsidRPr="00281688">
        <w:rPr>
          <w:color w:val="000000"/>
          <w:sz w:val="24"/>
          <w:szCs w:val="28"/>
        </w:rPr>
        <w:t xml:space="preserve"> </w:t>
      </w:r>
      <w:r w:rsidRPr="00281688">
        <w:rPr>
          <w:color w:val="000000"/>
          <w:sz w:val="24"/>
          <w:szCs w:val="28"/>
        </w:rPr>
        <w:br/>
      </w:r>
      <w:r w:rsidRPr="00281688">
        <w:rPr>
          <w:b/>
          <w:bCs/>
          <w:color w:val="800000"/>
          <w:sz w:val="24"/>
          <w:szCs w:val="28"/>
        </w:rPr>
        <w:t>29</w:t>
      </w:r>
      <w:r w:rsidRPr="00281688">
        <w:rPr>
          <w:color w:val="000000"/>
          <w:sz w:val="24"/>
          <w:szCs w:val="28"/>
        </w:rPr>
        <w:t>、查询姓</w:t>
      </w:r>
      <w:r w:rsidRPr="00281688">
        <w:rPr>
          <w:color w:val="000000"/>
          <w:sz w:val="24"/>
          <w:szCs w:val="28"/>
        </w:rPr>
        <w:t>“</w:t>
      </w:r>
      <w:r w:rsidRPr="00281688">
        <w:rPr>
          <w:color w:val="000000"/>
          <w:sz w:val="24"/>
          <w:szCs w:val="28"/>
        </w:rPr>
        <w:t>张</w:t>
      </w:r>
      <w:r w:rsidRPr="00281688">
        <w:rPr>
          <w:color w:val="000000"/>
          <w:sz w:val="24"/>
          <w:szCs w:val="28"/>
        </w:rPr>
        <w:t>”</w:t>
      </w:r>
      <w:r w:rsidRPr="00281688">
        <w:rPr>
          <w:color w:val="000000"/>
          <w:sz w:val="24"/>
          <w:szCs w:val="28"/>
        </w:rPr>
        <w:t>的学生名单</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Sname</w:t>
      </w:r>
      <w:proofErr w:type="spellEnd"/>
      <w:r w:rsidRPr="00281688">
        <w:rPr>
          <w:color w:val="000000"/>
          <w:sz w:val="24"/>
          <w:szCs w:val="28"/>
        </w:rPr>
        <w:t xml:space="preserve"> </w:t>
      </w:r>
      <w:r w:rsidRPr="00281688">
        <w:rPr>
          <w:color w:val="0000FF"/>
          <w:sz w:val="24"/>
          <w:szCs w:val="28"/>
        </w:rPr>
        <w:t>FROM</w:t>
      </w:r>
      <w:r w:rsidRPr="00281688">
        <w:rPr>
          <w:color w:val="000000"/>
          <w:sz w:val="24"/>
          <w:szCs w:val="28"/>
        </w:rPr>
        <w:t xml:space="preserve"> Student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Sname</w:t>
      </w:r>
      <w:proofErr w:type="spellEnd"/>
      <w:r w:rsidRPr="00281688">
        <w:rPr>
          <w:color w:val="000000"/>
          <w:sz w:val="24"/>
          <w:szCs w:val="28"/>
        </w:rPr>
        <w:t xml:space="preserve"> </w:t>
      </w:r>
      <w:r w:rsidRPr="00281688">
        <w:rPr>
          <w:color w:val="808080"/>
          <w:sz w:val="24"/>
          <w:szCs w:val="28"/>
        </w:rPr>
        <w:t>like</w:t>
      </w:r>
      <w:r w:rsidRPr="00281688">
        <w:rPr>
          <w:color w:val="000000"/>
          <w:sz w:val="24"/>
          <w:szCs w:val="28"/>
        </w:rPr>
        <w:t xml:space="preserve"> </w:t>
      </w:r>
      <w:r w:rsidRPr="00281688">
        <w:rPr>
          <w:color w:val="FF0000"/>
          <w:sz w:val="24"/>
          <w:szCs w:val="28"/>
        </w:rPr>
        <w:t>'</w:t>
      </w:r>
      <w:r w:rsidRPr="00281688">
        <w:rPr>
          <w:color w:val="FF0000"/>
          <w:sz w:val="24"/>
          <w:szCs w:val="28"/>
        </w:rPr>
        <w:t>张</w:t>
      </w:r>
      <w:r w:rsidRPr="00281688">
        <w:rPr>
          <w:color w:val="FF0000"/>
          <w:sz w:val="24"/>
          <w:szCs w:val="28"/>
        </w:rPr>
        <w:t>%'</w:t>
      </w:r>
      <w:r w:rsidRPr="00281688">
        <w:rPr>
          <w:color w:val="000000"/>
          <w:sz w:val="24"/>
          <w:szCs w:val="28"/>
        </w:rPr>
        <w:t xml:space="preserve">; </w:t>
      </w:r>
      <w:r w:rsidRPr="00281688">
        <w:rPr>
          <w:color w:val="000000"/>
          <w:sz w:val="24"/>
          <w:szCs w:val="28"/>
        </w:rPr>
        <w:br/>
      </w:r>
      <w:r w:rsidRPr="00281688">
        <w:rPr>
          <w:b/>
          <w:bCs/>
          <w:color w:val="800000"/>
          <w:sz w:val="24"/>
          <w:szCs w:val="28"/>
        </w:rPr>
        <w:t>30</w:t>
      </w:r>
      <w:r w:rsidRPr="00281688">
        <w:rPr>
          <w:color w:val="000000"/>
          <w:sz w:val="24"/>
          <w:szCs w:val="28"/>
        </w:rPr>
        <w:t>、查询同名同性学生名单，并统计同名人数</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Sname,</w:t>
      </w:r>
      <w:r w:rsidRPr="00281688">
        <w:rPr>
          <w:color w:val="FF00FF"/>
          <w:sz w:val="24"/>
          <w:szCs w:val="28"/>
        </w:rPr>
        <w:t>count</w:t>
      </w:r>
      <w:proofErr w:type="spellEnd"/>
      <w:r w:rsidRPr="00281688">
        <w:rPr>
          <w:color w:val="000000"/>
          <w:sz w:val="24"/>
          <w:szCs w:val="28"/>
        </w:rPr>
        <w:t>(</w:t>
      </w:r>
      <w:r w:rsidRPr="00281688">
        <w:rPr>
          <w:color w:val="808080"/>
          <w:sz w:val="24"/>
          <w:szCs w:val="28"/>
        </w:rPr>
        <w:t>*</w:t>
      </w:r>
      <w:r w:rsidRPr="00281688">
        <w:rPr>
          <w:color w:val="000000"/>
          <w:sz w:val="24"/>
          <w:szCs w:val="28"/>
        </w:rP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Student</w:t>
      </w:r>
      <w:r w:rsidRPr="00281688">
        <w:rPr>
          <w:color w:val="0000FF"/>
          <w:sz w:val="24"/>
          <w:szCs w:val="28"/>
        </w:rPr>
        <w:t>group</w:t>
      </w:r>
      <w:proofErr w:type="spellEnd"/>
      <w:r w:rsidRPr="00281688">
        <w:rPr>
          <w:color w:val="000000"/>
          <w:sz w:val="24"/>
          <w:szCs w:val="28"/>
        </w:rPr>
        <w:t xml:space="preserve"> </w:t>
      </w:r>
      <w:r w:rsidRPr="00281688">
        <w:rPr>
          <w:color w:val="0000FF"/>
          <w:sz w:val="24"/>
          <w:szCs w:val="28"/>
        </w:rPr>
        <w:t>by</w:t>
      </w:r>
      <w:r w:rsidRPr="00281688">
        <w:rPr>
          <w:color w:val="000000"/>
          <w:sz w:val="24"/>
          <w:szCs w:val="28"/>
        </w:rPr>
        <w:t xml:space="preserve"> </w:t>
      </w:r>
      <w:proofErr w:type="spellStart"/>
      <w:r w:rsidRPr="00281688">
        <w:rPr>
          <w:color w:val="000000"/>
          <w:sz w:val="24"/>
          <w:szCs w:val="28"/>
        </w:rPr>
        <w:t>Sname</w:t>
      </w:r>
      <w:proofErr w:type="spellEnd"/>
      <w:r w:rsidRPr="00281688">
        <w:rPr>
          <w:color w:val="000000"/>
          <w:sz w:val="24"/>
          <w:szCs w:val="28"/>
        </w:rPr>
        <w:t xml:space="preserve"> </w:t>
      </w:r>
      <w:r w:rsidRPr="00281688">
        <w:rPr>
          <w:color w:val="0000FF"/>
          <w:sz w:val="24"/>
          <w:szCs w:val="28"/>
        </w:rPr>
        <w:t>having</w:t>
      </w:r>
      <w:r w:rsidRPr="00281688">
        <w:rPr>
          <w:color w:val="000000"/>
          <w:sz w:val="24"/>
          <w:szCs w:val="28"/>
        </w:rPr>
        <w:t xml:space="preserve">  </w:t>
      </w:r>
      <w:r w:rsidRPr="00281688">
        <w:rPr>
          <w:color w:val="FF00FF"/>
          <w:sz w:val="24"/>
          <w:szCs w:val="28"/>
        </w:rPr>
        <w:t>count</w:t>
      </w:r>
      <w:r w:rsidRPr="00281688">
        <w:rPr>
          <w:color w:val="000000"/>
          <w:sz w:val="24"/>
          <w:szCs w:val="28"/>
        </w:rPr>
        <w:t>(</w:t>
      </w:r>
      <w:r w:rsidRPr="00281688">
        <w:rPr>
          <w:color w:val="808080"/>
          <w:sz w:val="24"/>
          <w:szCs w:val="28"/>
        </w:rPr>
        <w:t>*</w:t>
      </w:r>
      <w:r w:rsidRPr="00281688">
        <w:rPr>
          <w:color w:val="000000"/>
          <w:sz w:val="24"/>
          <w:szCs w:val="28"/>
        </w:rPr>
        <w:t>)</w:t>
      </w:r>
      <w:r w:rsidRPr="00281688">
        <w:rPr>
          <w:color w:val="808080"/>
          <w:sz w:val="24"/>
          <w:szCs w:val="28"/>
        </w:rPr>
        <w:t>&gt;</w:t>
      </w:r>
      <w:r w:rsidRPr="00281688">
        <w:rPr>
          <w:b/>
          <w:bCs/>
          <w:color w:val="800000"/>
          <w:sz w:val="24"/>
          <w:szCs w:val="28"/>
        </w:rPr>
        <w:t>1</w:t>
      </w:r>
      <w:r w:rsidRPr="00281688">
        <w:rPr>
          <w:color w:val="000000"/>
          <w:sz w:val="24"/>
          <w:szCs w:val="28"/>
        </w:rPr>
        <w:t xml:space="preserve">;; </w:t>
      </w:r>
      <w:r w:rsidRPr="00281688">
        <w:rPr>
          <w:color w:val="000000"/>
          <w:sz w:val="24"/>
          <w:szCs w:val="28"/>
        </w:rPr>
        <w:br/>
      </w:r>
      <w:r w:rsidRPr="00281688">
        <w:rPr>
          <w:b/>
          <w:bCs/>
          <w:color w:val="800000"/>
          <w:sz w:val="24"/>
          <w:szCs w:val="28"/>
        </w:rPr>
        <w:t>31</w:t>
      </w:r>
      <w:r w:rsidRPr="00281688">
        <w:rPr>
          <w:color w:val="000000"/>
          <w:sz w:val="24"/>
          <w:szCs w:val="28"/>
        </w:rPr>
        <w:t>、</w:t>
      </w:r>
      <w:r w:rsidRPr="00281688">
        <w:rPr>
          <w:color w:val="000000"/>
          <w:sz w:val="24"/>
          <w:szCs w:val="28"/>
        </w:rPr>
        <w:t>1981</w:t>
      </w:r>
      <w:r w:rsidRPr="00281688">
        <w:rPr>
          <w:color w:val="000000"/>
          <w:sz w:val="24"/>
          <w:szCs w:val="28"/>
        </w:rPr>
        <w:t>年出生的学生名单</w:t>
      </w:r>
      <w:r w:rsidRPr="00281688">
        <w:rPr>
          <w:color w:val="000000"/>
          <w:sz w:val="24"/>
          <w:szCs w:val="28"/>
        </w:rPr>
        <w:t>(</w:t>
      </w:r>
      <w:r w:rsidRPr="00281688">
        <w:rPr>
          <w:color w:val="000000"/>
          <w:sz w:val="24"/>
          <w:szCs w:val="28"/>
        </w:rPr>
        <w:t>注：</w:t>
      </w:r>
      <w:r w:rsidRPr="00281688">
        <w:rPr>
          <w:color w:val="000000"/>
          <w:sz w:val="24"/>
          <w:szCs w:val="28"/>
        </w:rPr>
        <w:t>Student</w:t>
      </w:r>
      <w:r w:rsidRPr="00281688">
        <w:rPr>
          <w:color w:val="000000"/>
          <w:sz w:val="24"/>
          <w:szCs w:val="28"/>
        </w:rPr>
        <w:t>表中</w:t>
      </w:r>
      <w:r w:rsidRPr="00281688">
        <w:rPr>
          <w:color w:val="000000"/>
          <w:sz w:val="24"/>
          <w:szCs w:val="28"/>
        </w:rPr>
        <w:t>Sage</w:t>
      </w:r>
      <w:r w:rsidRPr="00281688">
        <w:rPr>
          <w:color w:val="000000"/>
          <w:sz w:val="24"/>
          <w:szCs w:val="28"/>
        </w:rPr>
        <w:t>列的类型是</w:t>
      </w:r>
      <w:r w:rsidRPr="00281688">
        <w:rPr>
          <w:color w:val="000000"/>
          <w:sz w:val="24"/>
          <w:szCs w:val="28"/>
        </w:rPr>
        <w:t xml:space="preserve">datetime)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Sname</w:t>
      </w:r>
      <w:proofErr w:type="spellEnd"/>
      <w:r w:rsidRPr="00281688">
        <w:rPr>
          <w:color w:val="000000"/>
          <w:sz w:val="24"/>
          <w:szCs w:val="28"/>
        </w:rPr>
        <w:t xml:space="preserve">,  </w:t>
      </w:r>
      <w:r w:rsidRPr="00281688">
        <w:rPr>
          <w:color w:val="FF00FF"/>
          <w:sz w:val="24"/>
          <w:szCs w:val="28"/>
        </w:rPr>
        <w:t>CONVERT</w:t>
      </w:r>
      <w:r w:rsidRPr="00281688">
        <w:rPr>
          <w:color w:val="000000"/>
          <w:sz w:val="24"/>
          <w:szCs w:val="28"/>
        </w:rPr>
        <w:t>(</w:t>
      </w:r>
      <w:r w:rsidRPr="00281688">
        <w:rPr>
          <w:color w:val="0000FF"/>
          <w:sz w:val="24"/>
          <w:szCs w:val="28"/>
        </w:rPr>
        <w:t>char</w:t>
      </w:r>
      <w:r w:rsidRPr="00281688">
        <w:rPr>
          <w:color w:val="000000"/>
          <w:sz w:val="24"/>
          <w:szCs w:val="28"/>
        </w:rPr>
        <w:t xml:space="preserve"> (</w:t>
      </w:r>
      <w:r w:rsidRPr="00281688">
        <w:rPr>
          <w:b/>
          <w:bCs/>
          <w:color w:val="800000"/>
          <w:sz w:val="24"/>
          <w:szCs w:val="28"/>
        </w:rPr>
        <w:t>11</w:t>
      </w:r>
      <w:r w:rsidRPr="00281688">
        <w:rPr>
          <w:color w:val="000000"/>
          <w:sz w:val="24"/>
          <w:szCs w:val="28"/>
        </w:rPr>
        <w:t>),</w:t>
      </w:r>
      <w:r w:rsidRPr="00281688">
        <w:rPr>
          <w:color w:val="FF00FF"/>
          <w:sz w:val="24"/>
          <w:szCs w:val="28"/>
        </w:rPr>
        <w:t>DATEPART</w:t>
      </w:r>
      <w:r w:rsidRPr="00281688">
        <w:rPr>
          <w:color w:val="000000"/>
          <w:sz w:val="24"/>
          <w:szCs w:val="28"/>
        </w:rPr>
        <w:t>(</w:t>
      </w:r>
      <w:proofErr w:type="spellStart"/>
      <w:r w:rsidRPr="00281688">
        <w:rPr>
          <w:color w:val="FF00FF"/>
          <w:sz w:val="24"/>
          <w:szCs w:val="28"/>
        </w:rPr>
        <w:t>year</w:t>
      </w:r>
      <w:r w:rsidRPr="00281688">
        <w:rPr>
          <w:color w:val="000000"/>
          <w:sz w:val="24"/>
          <w:szCs w:val="28"/>
        </w:rPr>
        <w:t>,Sage</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age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student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w:t>
      </w:r>
      <w:r w:rsidRPr="00281688">
        <w:rPr>
          <w:color w:val="FF00FF"/>
          <w:sz w:val="24"/>
          <w:szCs w:val="28"/>
        </w:rPr>
        <w:t>CONVERT</w:t>
      </w:r>
      <w:r w:rsidRPr="00281688">
        <w:rPr>
          <w:color w:val="000000"/>
          <w:sz w:val="24"/>
          <w:szCs w:val="28"/>
        </w:rPr>
        <w:t>(</w:t>
      </w:r>
      <w:r w:rsidRPr="00281688">
        <w:rPr>
          <w:color w:val="0000FF"/>
          <w:sz w:val="24"/>
          <w:szCs w:val="28"/>
        </w:rPr>
        <w:t>char</w:t>
      </w:r>
      <w:r w:rsidRPr="00281688">
        <w:rPr>
          <w:color w:val="000000"/>
          <w:sz w:val="24"/>
          <w:szCs w:val="28"/>
        </w:rPr>
        <w:t>(</w:t>
      </w:r>
      <w:r w:rsidRPr="00281688">
        <w:rPr>
          <w:b/>
          <w:bCs/>
          <w:color w:val="800000"/>
          <w:sz w:val="24"/>
          <w:szCs w:val="28"/>
        </w:rPr>
        <w:t>11</w:t>
      </w:r>
      <w:r w:rsidRPr="00281688">
        <w:rPr>
          <w:color w:val="000000"/>
          <w:sz w:val="24"/>
          <w:szCs w:val="28"/>
        </w:rPr>
        <w:t>),</w:t>
      </w:r>
      <w:r w:rsidRPr="00281688">
        <w:rPr>
          <w:color w:val="FF00FF"/>
          <w:sz w:val="24"/>
          <w:szCs w:val="28"/>
        </w:rPr>
        <w:t>DATEPART</w:t>
      </w:r>
      <w:r w:rsidRPr="00281688">
        <w:rPr>
          <w:color w:val="000000"/>
          <w:sz w:val="24"/>
          <w:szCs w:val="28"/>
        </w:rPr>
        <w:t>(</w:t>
      </w:r>
      <w:proofErr w:type="spellStart"/>
      <w:r w:rsidRPr="00281688">
        <w:rPr>
          <w:color w:val="FF00FF"/>
          <w:sz w:val="24"/>
          <w:szCs w:val="28"/>
        </w:rPr>
        <w:t>year</w:t>
      </w:r>
      <w:r w:rsidRPr="00281688">
        <w:rPr>
          <w:color w:val="000000"/>
          <w:sz w:val="24"/>
          <w:szCs w:val="28"/>
        </w:rPr>
        <w:t>,Sage</w:t>
      </w:r>
      <w:proofErr w:type="spellEnd"/>
      <w:r w:rsidRPr="00281688">
        <w:rPr>
          <w:color w:val="000000"/>
          <w:sz w:val="24"/>
          <w:szCs w:val="28"/>
        </w:rPr>
        <w:t>))</w:t>
      </w:r>
      <w:r w:rsidRPr="00281688">
        <w:rPr>
          <w:color w:val="808080"/>
          <w:sz w:val="24"/>
          <w:szCs w:val="28"/>
        </w:rPr>
        <w:t>=</w:t>
      </w:r>
      <w:r w:rsidRPr="00281688">
        <w:rPr>
          <w:color w:val="FF0000"/>
          <w:sz w:val="24"/>
          <w:szCs w:val="28"/>
        </w:rPr>
        <w:t>'1981'</w:t>
      </w:r>
      <w:r w:rsidRPr="00281688">
        <w:rPr>
          <w:color w:val="000000"/>
          <w:sz w:val="24"/>
          <w:szCs w:val="28"/>
        </w:rPr>
        <w:t xml:space="preserve">; </w:t>
      </w:r>
      <w:r w:rsidRPr="00281688">
        <w:rPr>
          <w:color w:val="000000"/>
          <w:sz w:val="24"/>
          <w:szCs w:val="28"/>
        </w:rPr>
        <w:br/>
      </w:r>
      <w:r w:rsidRPr="00281688">
        <w:rPr>
          <w:b/>
          <w:bCs/>
          <w:color w:val="800000"/>
          <w:sz w:val="24"/>
          <w:szCs w:val="28"/>
        </w:rPr>
        <w:t>32</w:t>
      </w:r>
      <w:r w:rsidRPr="00281688">
        <w:rPr>
          <w:color w:val="000000"/>
          <w:sz w:val="24"/>
          <w:szCs w:val="28"/>
        </w:rPr>
        <w:t>、查询每门课程的平均成绩，结果按平均成绩升序排列，平均成绩相同时，按课程号降序排列</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C#,</w:t>
      </w:r>
      <w:r w:rsidRPr="00281688">
        <w:rPr>
          <w:color w:val="FF00FF"/>
          <w:sz w:val="24"/>
          <w:szCs w:val="28"/>
        </w:rPr>
        <w:t>Avg</w:t>
      </w:r>
      <w:proofErr w:type="spellEnd"/>
      <w:r w:rsidRPr="00281688">
        <w:rPr>
          <w:color w:val="000000"/>
          <w:sz w:val="24"/>
          <w:szCs w:val="28"/>
        </w:rPr>
        <w:t xml:space="preserve">(score) </w:t>
      </w:r>
      <w:r w:rsidRPr="00281688">
        <w:rPr>
          <w:color w:val="0000FF"/>
          <w:sz w:val="24"/>
          <w:szCs w:val="28"/>
        </w:rPr>
        <w:t>from</w:t>
      </w:r>
      <w:r w:rsidRPr="00281688">
        <w:rPr>
          <w:color w:val="000000"/>
          <w:sz w:val="24"/>
          <w:szCs w:val="28"/>
        </w:rPr>
        <w:t xml:space="preserve"> SC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C# </w:t>
      </w:r>
      <w:r w:rsidRPr="00281688">
        <w:rPr>
          <w:color w:val="0000FF"/>
          <w:sz w:val="24"/>
          <w:szCs w:val="28"/>
        </w:rPr>
        <w:t>order</w:t>
      </w:r>
      <w:r w:rsidRPr="00281688">
        <w:rPr>
          <w:color w:val="000000"/>
          <w:sz w:val="24"/>
          <w:szCs w:val="28"/>
        </w:rPr>
        <w:t xml:space="preserve"> </w:t>
      </w:r>
      <w:r w:rsidRPr="00281688">
        <w:rPr>
          <w:color w:val="0000FF"/>
          <w:sz w:val="24"/>
          <w:szCs w:val="28"/>
        </w:rPr>
        <w:t>by</w:t>
      </w:r>
      <w:r w:rsidRPr="00281688">
        <w:rPr>
          <w:color w:val="000000"/>
          <w:sz w:val="24"/>
          <w:szCs w:val="28"/>
        </w:rPr>
        <w:t xml:space="preserve"> </w:t>
      </w:r>
      <w:r w:rsidRPr="00281688">
        <w:rPr>
          <w:color w:val="FF00FF"/>
          <w:sz w:val="24"/>
          <w:szCs w:val="28"/>
        </w:rPr>
        <w:t>Avg</w:t>
      </w:r>
      <w:r w:rsidRPr="00281688">
        <w:rPr>
          <w:color w:val="000000"/>
          <w:sz w:val="24"/>
          <w:szCs w:val="28"/>
        </w:rPr>
        <w:t xml:space="preserve">(score),C# </w:t>
      </w:r>
      <w:r w:rsidRPr="00281688">
        <w:rPr>
          <w:color w:val="0000FF"/>
          <w:sz w:val="24"/>
          <w:szCs w:val="28"/>
        </w:rPr>
        <w:t>DESC</w:t>
      </w:r>
      <w:r w:rsidRPr="00281688">
        <w:rPr>
          <w:color w:val="000000"/>
          <w:sz w:val="24"/>
          <w:szCs w:val="28"/>
        </w:rPr>
        <w:t xml:space="preserve"> ; </w:t>
      </w:r>
      <w:r w:rsidRPr="00281688">
        <w:rPr>
          <w:color w:val="000000"/>
          <w:sz w:val="24"/>
          <w:szCs w:val="28"/>
        </w:rPr>
        <w:br/>
      </w:r>
      <w:r w:rsidRPr="00281688">
        <w:rPr>
          <w:b/>
          <w:bCs/>
          <w:color w:val="800000"/>
          <w:sz w:val="24"/>
          <w:szCs w:val="28"/>
        </w:rPr>
        <w:t>33</w:t>
      </w:r>
      <w:r w:rsidRPr="00281688">
        <w:rPr>
          <w:color w:val="000000"/>
          <w:sz w:val="24"/>
          <w:szCs w:val="28"/>
        </w:rPr>
        <w:t>、查询平均成绩大于</w:t>
      </w:r>
      <w:r w:rsidRPr="00281688">
        <w:rPr>
          <w:color w:val="000000"/>
          <w:sz w:val="24"/>
          <w:szCs w:val="28"/>
        </w:rPr>
        <w:t>85</w:t>
      </w:r>
      <w:r w:rsidRPr="00281688">
        <w:rPr>
          <w:color w:val="000000"/>
          <w:sz w:val="24"/>
          <w:szCs w:val="28"/>
        </w:rPr>
        <w:t>的所有学生的学号、姓名和平均成绩</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Sname,SC.S</w:t>
      </w:r>
      <w:proofErr w:type="spellEnd"/>
      <w:r w:rsidRPr="00281688">
        <w:rPr>
          <w:color w:val="000000"/>
          <w:sz w:val="24"/>
          <w:szCs w:val="28"/>
        </w:rPr>
        <w:t># ,</w:t>
      </w:r>
      <w:r w:rsidRPr="00281688">
        <w:rPr>
          <w:color w:val="FF00FF"/>
          <w:sz w:val="24"/>
          <w:szCs w:val="28"/>
        </w:rPr>
        <w:t>avg</w:t>
      </w:r>
      <w:r w:rsidRPr="00281688">
        <w:rPr>
          <w:color w:val="000000"/>
          <w:sz w:val="24"/>
          <w:szCs w:val="28"/>
        </w:rPr>
        <w:t xml:space="preserve">(score)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Student,SC</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Student.S</w:t>
      </w:r>
      <w:proofErr w:type="spellEnd"/>
      <w:r w:rsidRPr="00281688">
        <w:rPr>
          <w:color w:val="000000"/>
          <w:sz w:val="24"/>
          <w:szCs w:val="28"/>
        </w:rPr>
        <w:t>#</w:t>
      </w:r>
      <w:r w:rsidRPr="00281688">
        <w:rPr>
          <w:color w:val="808080"/>
          <w:sz w:val="24"/>
          <w:szCs w:val="28"/>
        </w:rPr>
        <w:t>=</w:t>
      </w:r>
      <w:r w:rsidRPr="00281688">
        <w:rPr>
          <w:color w:val="000000"/>
          <w:sz w:val="24"/>
          <w:szCs w:val="28"/>
        </w:rPr>
        <w:t xml:space="preserve">SC.S#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SC.S#,</w:t>
      </w:r>
      <w:proofErr w:type="spellStart"/>
      <w:r w:rsidRPr="00281688">
        <w:rPr>
          <w:color w:val="000000"/>
          <w:sz w:val="24"/>
          <w:szCs w:val="28"/>
        </w:rPr>
        <w:t>Sname</w:t>
      </w:r>
      <w:proofErr w:type="spellEnd"/>
      <w:r w:rsidRPr="00281688">
        <w:rPr>
          <w:color w:val="000000"/>
          <w:sz w:val="24"/>
          <w:szCs w:val="28"/>
        </w:rPr>
        <w:t xml:space="preserve"> </w:t>
      </w:r>
      <w:r w:rsidRPr="00281688">
        <w:rPr>
          <w:color w:val="0000FF"/>
          <w:sz w:val="24"/>
          <w:szCs w:val="28"/>
        </w:rPr>
        <w:t>having</w:t>
      </w:r>
      <w:r w:rsidRPr="00281688">
        <w:rPr>
          <w:color w:val="000000"/>
          <w:sz w:val="24"/>
          <w:szCs w:val="28"/>
        </w:rPr>
        <w:t xml:space="preserve">    </w:t>
      </w:r>
      <w:r w:rsidRPr="00281688">
        <w:rPr>
          <w:color w:val="FF00FF"/>
          <w:sz w:val="24"/>
          <w:szCs w:val="28"/>
        </w:rPr>
        <w:t>avg</w:t>
      </w:r>
      <w:r w:rsidRPr="00281688">
        <w:rPr>
          <w:color w:val="000000"/>
          <w:sz w:val="24"/>
          <w:szCs w:val="28"/>
        </w:rPr>
        <w:t>(score)</w:t>
      </w:r>
      <w:r w:rsidRPr="00281688">
        <w:rPr>
          <w:color w:val="808080"/>
          <w:sz w:val="24"/>
          <w:szCs w:val="28"/>
        </w:rPr>
        <w:t>&gt;</w:t>
      </w:r>
      <w:r w:rsidRPr="00281688">
        <w:rPr>
          <w:b/>
          <w:bCs/>
          <w:color w:val="800000"/>
          <w:sz w:val="24"/>
          <w:szCs w:val="28"/>
        </w:rPr>
        <w:t>85</w:t>
      </w:r>
      <w:r w:rsidRPr="00281688">
        <w:rPr>
          <w:color w:val="000000"/>
          <w:sz w:val="24"/>
          <w:szCs w:val="28"/>
        </w:rPr>
        <w:t xml:space="preserve">; </w:t>
      </w:r>
      <w:r w:rsidRPr="00281688">
        <w:rPr>
          <w:color w:val="000000"/>
          <w:sz w:val="24"/>
          <w:szCs w:val="28"/>
        </w:rPr>
        <w:br/>
      </w:r>
      <w:r w:rsidRPr="00281688">
        <w:rPr>
          <w:b/>
          <w:bCs/>
          <w:color w:val="800000"/>
          <w:sz w:val="24"/>
          <w:szCs w:val="28"/>
        </w:rPr>
        <w:t>34</w:t>
      </w:r>
      <w:r w:rsidRPr="00281688">
        <w:rPr>
          <w:color w:val="000000"/>
          <w:sz w:val="24"/>
          <w:szCs w:val="28"/>
        </w:rPr>
        <w:t>、查询课程名称为</w:t>
      </w:r>
      <w:r w:rsidRPr="00281688">
        <w:rPr>
          <w:color w:val="000000"/>
          <w:sz w:val="24"/>
          <w:szCs w:val="28"/>
        </w:rPr>
        <w:t>“</w:t>
      </w:r>
      <w:r w:rsidRPr="00281688">
        <w:rPr>
          <w:color w:val="000000"/>
          <w:sz w:val="24"/>
          <w:szCs w:val="28"/>
        </w:rPr>
        <w:t>数据库</w:t>
      </w:r>
      <w:r w:rsidRPr="00281688">
        <w:rPr>
          <w:color w:val="000000"/>
          <w:sz w:val="24"/>
          <w:szCs w:val="28"/>
        </w:rPr>
        <w:t>”</w:t>
      </w:r>
      <w:r w:rsidRPr="00281688">
        <w:rPr>
          <w:color w:val="000000"/>
          <w:sz w:val="24"/>
          <w:szCs w:val="28"/>
        </w:rPr>
        <w:t>，且分数低于</w:t>
      </w:r>
      <w:r w:rsidRPr="00281688">
        <w:rPr>
          <w:color w:val="000000"/>
          <w:sz w:val="24"/>
          <w:szCs w:val="28"/>
        </w:rPr>
        <w:t>60</w:t>
      </w:r>
      <w:r w:rsidRPr="00281688">
        <w:rPr>
          <w:color w:val="000000"/>
          <w:sz w:val="24"/>
          <w:szCs w:val="28"/>
        </w:rPr>
        <w:t>的学生姓名和分数</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Sname,</w:t>
      </w:r>
      <w:r w:rsidRPr="00281688">
        <w:rPr>
          <w:color w:val="FF00FF"/>
          <w:sz w:val="24"/>
          <w:szCs w:val="28"/>
        </w:rPr>
        <w:t>isnull</w:t>
      </w:r>
      <w:proofErr w:type="spellEnd"/>
      <w:r w:rsidRPr="00281688">
        <w:rPr>
          <w:color w:val="000000"/>
          <w:sz w:val="24"/>
          <w:szCs w:val="28"/>
        </w:rPr>
        <w:t>(score,</w:t>
      </w:r>
      <w:r w:rsidRPr="00281688">
        <w:rPr>
          <w:b/>
          <w:bCs/>
          <w:color w:val="800000"/>
          <w:sz w:val="24"/>
          <w:szCs w:val="28"/>
        </w:rPr>
        <w:t>0</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Student,SC,Course</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SC.S#</w:t>
      </w:r>
      <w:r w:rsidRPr="00281688">
        <w:rPr>
          <w:color w:val="808080"/>
          <w:sz w:val="24"/>
          <w:szCs w:val="28"/>
        </w:rPr>
        <w:t>=</w:t>
      </w:r>
      <w:proofErr w:type="spellStart"/>
      <w:r w:rsidRPr="00281688">
        <w:rPr>
          <w:color w:val="000000"/>
          <w:sz w:val="24"/>
          <w:szCs w:val="28"/>
        </w:rPr>
        <w:t>Student.S</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SC.C#</w:t>
      </w:r>
      <w:r w:rsidRPr="00281688">
        <w:rPr>
          <w:color w:val="808080"/>
          <w:sz w:val="24"/>
          <w:szCs w:val="28"/>
        </w:rPr>
        <w:t>=</w:t>
      </w:r>
      <w:proofErr w:type="spellStart"/>
      <w:r w:rsidRPr="00281688">
        <w:rPr>
          <w:color w:val="000000"/>
          <w:sz w:val="24"/>
          <w:szCs w:val="28"/>
        </w:rPr>
        <w:t>Course.C#</w:t>
      </w:r>
      <w:r w:rsidRPr="00281688">
        <w:rPr>
          <w:color w:val="808080"/>
          <w:sz w:val="24"/>
          <w:szCs w:val="28"/>
        </w:rPr>
        <w:t>and</w:t>
      </w:r>
      <w:proofErr w:type="spellEnd"/>
      <w:r w:rsidRPr="00281688">
        <w:rPr>
          <w:color w:val="000000"/>
          <w:sz w:val="24"/>
          <w:szCs w:val="28"/>
        </w:rPr>
        <w:t xml:space="preserve">  </w:t>
      </w:r>
      <w:proofErr w:type="spellStart"/>
      <w:r w:rsidRPr="00281688">
        <w:rPr>
          <w:color w:val="000000"/>
          <w:sz w:val="24"/>
          <w:szCs w:val="28"/>
        </w:rPr>
        <w:t>Course.Cname</w:t>
      </w:r>
      <w:proofErr w:type="spellEnd"/>
      <w:r w:rsidRPr="00281688">
        <w:rPr>
          <w:color w:val="808080"/>
          <w:sz w:val="24"/>
          <w:szCs w:val="28"/>
        </w:rPr>
        <w:t>=</w:t>
      </w:r>
      <w:r w:rsidRPr="00281688">
        <w:rPr>
          <w:color w:val="FF0000"/>
          <w:sz w:val="24"/>
          <w:szCs w:val="28"/>
        </w:rPr>
        <w:t>'</w:t>
      </w:r>
      <w:r w:rsidRPr="00281688">
        <w:rPr>
          <w:color w:val="FF0000"/>
          <w:sz w:val="24"/>
          <w:szCs w:val="28"/>
        </w:rPr>
        <w:t>数据库</w:t>
      </w:r>
      <w:r w:rsidRPr="00281688">
        <w:rPr>
          <w:color w:val="FF0000"/>
          <w:sz w:val="24"/>
          <w:szCs w:val="28"/>
        </w:rPr>
        <w:t>'</w:t>
      </w:r>
      <w:r w:rsidRPr="00281688">
        <w:rPr>
          <w:color w:val="808080"/>
          <w:sz w:val="24"/>
          <w:szCs w:val="28"/>
        </w:rPr>
        <w:t>and</w:t>
      </w:r>
      <w:r w:rsidRPr="00281688">
        <w:rPr>
          <w:color w:val="000000"/>
          <w:sz w:val="24"/>
          <w:szCs w:val="28"/>
        </w:rPr>
        <w:t xml:space="preserve"> score </w:t>
      </w:r>
      <w:r w:rsidRPr="00281688">
        <w:rPr>
          <w:color w:val="808080"/>
          <w:sz w:val="24"/>
          <w:szCs w:val="28"/>
        </w:rPr>
        <w:t>&lt;</w:t>
      </w:r>
      <w:r w:rsidRPr="00281688">
        <w:rPr>
          <w:b/>
          <w:bCs/>
          <w:color w:val="800000"/>
          <w:sz w:val="24"/>
          <w:szCs w:val="28"/>
        </w:rPr>
        <w:t>60</w:t>
      </w:r>
      <w:r w:rsidRPr="00281688">
        <w:rPr>
          <w:color w:val="000000"/>
          <w:sz w:val="24"/>
          <w:szCs w:val="28"/>
        </w:rPr>
        <w:t xml:space="preserve">; </w:t>
      </w:r>
      <w:r w:rsidRPr="00281688">
        <w:rPr>
          <w:color w:val="000000"/>
          <w:sz w:val="24"/>
          <w:szCs w:val="28"/>
        </w:rPr>
        <w:br/>
      </w:r>
      <w:r w:rsidRPr="00281688">
        <w:rPr>
          <w:b/>
          <w:bCs/>
          <w:color w:val="800000"/>
          <w:sz w:val="24"/>
          <w:szCs w:val="28"/>
        </w:rPr>
        <w:t>35</w:t>
      </w:r>
      <w:r w:rsidRPr="00281688">
        <w:rPr>
          <w:color w:val="000000"/>
          <w:sz w:val="24"/>
          <w:szCs w:val="28"/>
        </w:rPr>
        <w:t>、查询所有学生的选课情况；</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SC.S#,SC.C#,</w:t>
      </w:r>
      <w:proofErr w:type="spellStart"/>
      <w:r w:rsidRPr="00281688">
        <w:rPr>
          <w:color w:val="000000"/>
          <w:sz w:val="24"/>
          <w:szCs w:val="28"/>
        </w:rPr>
        <w:t>Sname,Cname</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SC,Student,Course</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SC.S#</w:t>
      </w:r>
      <w:r w:rsidRPr="00281688">
        <w:rPr>
          <w:color w:val="808080"/>
          <w:sz w:val="24"/>
          <w:szCs w:val="28"/>
        </w:rPr>
        <w:t>=</w:t>
      </w:r>
      <w:proofErr w:type="spellStart"/>
      <w:r w:rsidRPr="00281688">
        <w:rPr>
          <w:color w:val="000000"/>
          <w:sz w:val="24"/>
          <w:szCs w:val="28"/>
        </w:rPr>
        <w:t>Student.S</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SC.C#</w:t>
      </w:r>
      <w:r w:rsidRPr="00281688">
        <w:rPr>
          <w:color w:val="808080"/>
          <w:sz w:val="24"/>
          <w:szCs w:val="28"/>
        </w:rPr>
        <w:t>=</w:t>
      </w:r>
      <w:proofErr w:type="spellStart"/>
      <w:r w:rsidRPr="00281688">
        <w:rPr>
          <w:color w:val="000000"/>
          <w:sz w:val="24"/>
          <w:szCs w:val="28"/>
        </w:rPr>
        <w:t>Course.C</w:t>
      </w:r>
      <w:proofErr w:type="spellEnd"/>
      <w:r w:rsidRPr="00281688">
        <w:rPr>
          <w:color w:val="000000"/>
          <w:sz w:val="24"/>
          <w:szCs w:val="28"/>
        </w:rPr>
        <w:t xml:space="preserve"># ; </w:t>
      </w:r>
      <w:r w:rsidRPr="00281688">
        <w:rPr>
          <w:color w:val="000000"/>
          <w:sz w:val="24"/>
          <w:szCs w:val="28"/>
        </w:rPr>
        <w:br/>
      </w:r>
      <w:r w:rsidRPr="00281688">
        <w:rPr>
          <w:b/>
          <w:bCs/>
          <w:color w:val="800000"/>
          <w:sz w:val="24"/>
          <w:szCs w:val="28"/>
        </w:rPr>
        <w:t>36</w:t>
      </w:r>
      <w:r w:rsidRPr="00281688">
        <w:rPr>
          <w:color w:val="000000"/>
          <w:sz w:val="24"/>
          <w:szCs w:val="28"/>
        </w:rPr>
        <w:t>、查询任何一门课程成绩在</w:t>
      </w:r>
      <w:r w:rsidRPr="00281688">
        <w:rPr>
          <w:color w:val="000000"/>
          <w:sz w:val="24"/>
          <w:szCs w:val="28"/>
        </w:rPr>
        <w:t>70</w:t>
      </w:r>
      <w:r w:rsidRPr="00281688">
        <w:rPr>
          <w:color w:val="000000"/>
          <w:sz w:val="24"/>
          <w:szCs w:val="28"/>
        </w:rPr>
        <w:t>分以上的姓名、课程名称和分数；</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r w:rsidRPr="00281688">
        <w:rPr>
          <w:color w:val="0000FF"/>
          <w:sz w:val="24"/>
          <w:szCs w:val="28"/>
        </w:rPr>
        <w:t>distinct</w:t>
      </w:r>
      <w:r w:rsidRPr="00281688">
        <w:rPr>
          <w:color w:val="000000"/>
          <w:sz w:val="24"/>
          <w:szCs w:val="28"/>
        </w:rPr>
        <w:t xml:space="preserve"> student.S#,student.Sname,SC.C#,</w:t>
      </w:r>
      <w:proofErr w:type="spellStart"/>
      <w:r w:rsidRPr="00281688">
        <w:rPr>
          <w:color w:val="000000"/>
          <w:sz w:val="24"/>
          <w:szCs w:val="28"/>
        </w:rPr>
        <w:t>SC.score</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student,Sc</w:t>
      </w:r>
      <w:proofErr w:type="spellEnd"/>
      <w:r w:rsidRPr="00281688">
        <w:rPr>
          <w:color w:val="000000"/>
          <w:sz w:val="24"/>
          <w:szCs w:val="28"/>
        </w:rPr>
        <w:t xml:space="preserve"> </w:t>
      </w:r>
      <w:r w:rsidRPr="00281688">
        <w:rPr>
          <w:color w:val="000000"/>
          <w:sz w:val="24"/>
          <w:szCs w:val="28"/>
        </w:rPr>
        <w:br/>
      </w:r>
      <w:r w:rsidRPr="00281688">
        <w:rPr>
          <w:color w:val="000000"/>
          <w:sz w:val="24"/>
          <w:szCs w:val="28"/>
        </w:rPr>
        <w:lastRenderedPageBreak/>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SC.score</w:t>
      </w:r>
      <w:proofErr w:type="spellEnd"/>
      <w:r w:rsidRPr="00281688">
        <w:rPr>
          <w:color w:val="808080"/>
          <w:sz w:val="24"/>
          <w:szCs w:val="28"/>
        </w:rPr>
        <w:t>&gt;=</w:t>
      </w:r>
      <w:r w:rsidRPr="00281688">
        <w:rPr>
          <w:b/>
          <w:bCs/>
          <w:color w:val="800000"/>
          <w:sz w:val="24"/>
          <w:szCs w:val="28"/>
        </w:rPr>
        <w:t>70</w:t>
      </w:r>
      <w:r w:rsidRPr="00281688">
        <w:rPr>
          <w:color w:val="000000"/>
          <w:sz w:val="24"/>
          <w:szCs w:val="28"/>
        </w:rPr>
        <w:t xml:space="preserve"> </w:t>
      </w:r>
      <w:r w:rsidRPr="00281688">
        <w:rPr>
          <w:color w:val="808080"/>
          <w:sz w:val="24"/>
          <w:szCs w:val="28"/>
        </w:rPr>
        <w:t>AND</w:t>
      </w:r>
      <w:r w:rsidRPr="00281688">
        <w:rPr>
          <w:color w:val="000000"/>
          <w:sz w:val="24"/>
          <w:szCs w:val="28"/>
        </w:rPr>
        <w:t xml:space="preserve"> SC.S#</w:t>
      </w:r>
      <w:r w:rsidRPr="00281688">
        <w:rPr>
          <w:color w:val="808080"/>
          <w:sz w:val="24"/>
          <w:szCs w:val="28"/>
        </w:rPr>
        <w:t>=</w:t>
      </w:r>
      <w:proofErr w:type="spellStart"/>
      <w:r w:rsidRPr="00281688">
        <w:rPr>
          <w:color w:val="000000"/>
          <w:sz w:val="24"/>
          <w:szCs w:val="28"/>
        </w:rPr>
        <w:t>student.S</w:t>
      </w:r>
      <w:proofErr w:type="spellEnd"/>
      <w:r w:rsidRPr="00281688">
        <w:rPr>
          <w:color w:val="000000"/>
          <w:sz w:val="24"/>
          <w:szCs w:val="28"/>
        </w:rPr>
        <w:t xml:space="preserve">#; </w:t>
      </w:r>
      <w:r w:rsidRPr="00281688">
        <w:rPr>
          <w:color w:val="000000"/>
          <w:sz w:val="24"/>
          <w:szCs w:val="28"/>
        </w:rPr>
        <w:br/>
      </w:r>
      <w:r w:rsidRPr="00281688">
        <w:rPr>
          <w:b/>
          <w:bCs/>
          <w:color w:val="800000"/>
          <w:sz w:val="24"/>
          <w:szCs w:val="28"/>
        </w:rPr>
        <w:t>37</w:t>
      </w:r>
      <w:r w:rsidRPr="00281688">
        <w:rPr>
          <w:color w:val="000000"/>
          <w:sz w:val="24"/>
          <w:szCs w:val="28"/>
        </w:rPr>
        <w:t>、查询不及格的课程，并按课程号从大到小排列</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c#</w:t>
      </w:r>
      <w:proofErr w:type="spellEnd"/>
      <w:r w:rsidRPr="00281688">
        <w:rPr>
          <w:color w:val="000000"/>
          <w:sz w:val="24"/>
          <w:szCs w:val="28"/>
        </w:rP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sc</w:t>
      </w:r>
      <w:proofErr w:type="spellEnd"/>
      <w:r w:rsidRPr="00281688">
        <w:rPr>
          <w:color w:val="000000"/>
          <w:sz w:val="24"/>
          <w:szCs w:val="28"/>
        </w:rPr>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scor</w:t>
      </w:r>
      <w:proofErr w:type="spellEnd"/>
      <w:r w:rsidRPr="00281688">
        <w:rPr>
          <w:color w:val="000000"/>
          <w:sz w:val="24"/>
          <w:szCs w:val="28"/>
        </w:rPr>
        <w:t xml:space="preserve"> e </w:t>
      </w:r>
      <w:r w:rsidRPr="00281688">
        <w:rPr>
          <w:color w:val="808080"/>
          <w:sz w:val="24"/>
          <w:szCs w:val="28"/>
        </w:rPr>
        <w:t>&lt;</w:t>
      </w:r>
      <w:r w:rsidRPr="00281688">
        <w:rPr>
          <w:b/>
          <w:bCs/>
          <w:color w:val="800000"/>
          <w:sz w:val="24"/>
          <w:szCs w:val="28"/>
        </w:rPr>
        <w:t>60</w:t>
      </w:r>
      <w:r w:rsidRPr="00281688">
        <w:rPr>
          <w:color w:val="000000"/>
          <w:sz w:val="24"/>
          <w:szCs w:val="28"/>
        </w:rPr>
        <w:t xml:space="preserve"> </w:t>
      </w:r>
      <w:r w:rsidRPr="00281688">
        <w:rPr>
          <w:color w:val="0000FF"/>
          <w:sz w:val="24"/>
          <w:szCs w:val="28"/>
        </w:rPr>
        <w:t>order</w:t>
      </w:r>
      <w:r w:rsidRPr="00281688">
        <w:rPr>
          <w:color w:val="000000"/>
          <w:sz w:val="24"/>
          <w:szCs w:val="28"/>
        </w:rPr>
        <w:t xml:space="preserve"> </w:t>
      </w:r>
      <w:r w:rsidRPr="00281688">
        <w:rPr>
          <w:color w:val="0000FF"/>
          <w:sz w:val="24"/>
          <w:szCs w:val="28"/>
        </w:rPr>
        <w:t>by</w:t>
      </w:r>
      <w:r w:rsidRPr="00281688">
        <w:rPr>
          <w:color w:val="000000"/>
          <w:sz w:val="24"/>
          <w:szCs w:val="28"/>
        </w:rPr>
        <w:t xml:space="preserve"> C# ; </w:t>
      </w:r>
      <w:r w:rsidRPr="00281688">
        <w:rPr>
          <w:color w:val="000000"/>
          <w:sz w:val="24"/>
          <w:szCs w:val="28"/>
        </w:rPr>
        <w:br/>
      </w:r>
      <w:r w:rsidRPr="00281688">
        <w:rPr>
          <w:b/>
          <w:bCs/>
          <w:color w:val="800000"/>
          <w:sz w:val="24"/>
          <w:szCs w:val="28"/>
        </w:rPr>
        <w:t>38</w:t>
      </w:r>
      <w:r w:rsidRPr="00281688">
        <w:rPr>
          <w:color w:val="000000"/>
          <w:sz w:val="24"/>
          <w:szCs w:val="28"/>
        </w:rPr>
        <w:t>、查询课程编号为</w:t>
      </w:r>
      <w:r w:rsidRPr="00281688">
        <w:rPr>
          <w:color w:val="000000"/>
          <w:sz w:val="24"/>
          <w:szCs w:val="28"/>
        </w:rPr>
        <w:t>003</w:t>
      </w:r>
      <w:r w:rsidRPr="00281688">
        <w:rPr>
          <w:color w:val="000000"/>
          <w:sz w:val="24"/>
          <w:szCs w:val="28"/>
        </w:rPr>
        <w:t>且课程成绩在</w:t>
      </w:r>
      <w:r w:rsidRPr="00281688">
        <w:rPr>
          <w:color w:val="000000"/>
          <w:sz w:val="24"/>
          <w:szCs w:val="28"/>
        </w:rPr>
        <w:t>80</w:t>
      </w:r>
      <w:r w:rsidRPr="00281688">
        <w:rPr>
          <w:color w:val="000000"/>
          <w:sz w:val="24"/>
          <w:szCs w:val="28"/>
        </w:rPr>
        <w:t>分以上的学生的学号和姓名；</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SC.S#,</w:t>
      </w:r>
      <w:proofErr w:type="spellStart"/>
      <w:r w:rsidRPr="00281688">
        <w:rPr>
          <w:color w:val="000000"/>
          <w:sz w:val="24"/>
          <w:szCs w:val="28"/>
        </w:rPr>
        <w:t>Student.Sname</w:t>
      </w:r>
      <w:proofErr w:type="spellEnd"/>
      <w:r w:rsidRPr="00281688">
        <w:rPr>
          <w:color w:val="000000"/>
          <w:sz w:val="24"/>
          <w:szCs w:val="28"/>
        </w:rP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SC,Student</w:t>
      </w:r>
      <w:proofErr w:type="spellEnd"/>
      <w:r w:rsidRPr="00281688">
        <w:rPr>
          <w:color w:val="000000"/>
          <w:sz w:val="24"/>
          <w:szCs w:val="28"/>
        </w:rPr>
        <w:t xml:space="preserve"> </w:t>
      </w:r>
      <w:r w:rsidRPr="00281688">
        <w:rPr>
          <w:color w:val="0000FF"/>
          <w:sz w:val="24"/>
          <w:szCs w:val="28"/>
        </w:rPr>
        <w:t>where</w:t>
      </w:r>
      <w:r w:rsidRPr="00281688">
        <w:rPr>
          <w:color w:val="000000"/>
          <w:sz w:val="24"/>
          <w:szCs w:val="28"/>
        </w:rPr>
        <w:t xml:space="preserve"> SC.S#</w:t>
      </w:r>
      <w:r w:rsidRPr="00281688">
        <w:rPr>
          <w:color w:val="808080"/>
          <w:sz w:val="24"/>
          <w:szCs w:val="28"/>
        </w:rPr>
        <w:t>=</w:t>
      </w:r>
      <w:proofErr w:type="spellStart"/>
      <w:r w:rsidRPr="00281688">
        <w:rPr>
          <w:color w:val="000000"/>
          <w:sz w:val="24"/>
          <w:szCs w:val="28"/>
        </w:rPr>
        <w:t>Student.S</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Score</w:t>
      </w:r>
      <w:r w:rsidRPr="00281688">
        <w:rPr>
          <w:color w:val="808080"/>
          <w:sz w:val="24"/>
          <w:szCs w:val="28"/>
        </w:rPr>
        <w:t>&gt;</w:t>
      </w:r>
      <w:r w:rsidRPr="00281688">
        <w:rPr>
          <w:b/>
          <w:bCs/>
          <w:color w:val="800000"/>
          <w:sz w:val="24"/>
          <w:szCs w:val="28"/>
        </w:rPr>
        <w:t>80</w:t>
      </w:r>
      <w:r w:rsidRPr="00281688">
        <w:rPr>
          <w:color w:val="000000"/>
          <w:sz w:val="24"/>
          <w:szCs w:val="28"/>
        </w:rPr>
        <w:t xml:space="preserve"> </w:t>
      </w:r>
      <w:r w:rsidRPr="00281688">
        <w:rPr>
          <w:color w:val="808080"/>
          <w:sz w:val="24"/>
          <w:szCs w:val="28"/>
        </w:rPr>
        <w:t>and</w:t>
      </w:r>
      <w:r w:rsidRPr="00281688">
        <w:rPr>
          <w:color w:val="000000"/>
          <w:sz w:val="24"/>
          <w:szCs w:val="28"/>
        </w:rPr>
        <w:t xml:space="preserve"> C#</w:t>
      </w:r>
      <w:r w:rsidRPr="00281688">
        <w:rPr>
          <w:color w:val="808080"/>
          <w:sz w:val="24"/>
          <w:szCs w:val="28"/>
        </w:rPr>
        <w:t>=</w:t>
      </w:r>
      <w:r w:rsidRPr="00281688">
        <w:rPr>
          <w:color w:val="FF0000"/>
          <w:sz w:val="24"/>
          <w:szCs w:val="28"/>
        </w:rPr>
        <w:t>'003'</w:t>
      </w:r>
      <w:r w:rsidRPr="00281688">
        <w:rPr>
          <w:color w:val="000000"/>
          <w:sz w:val="24"/>
          <w:szCs w:val="28"/>
        </w:rPr>
        <w:t xml:space="preserve">; </w:t>
      </w:r>
      <w:r w:rsidRPr="00281688">
        <w:rPr>
          <w:color w:val="000000"/>
          <w:sz w:val="24"/>
          <w:szCs w:val="28"/>
        </w:rPr>
        <w:br/>
      </w:r>
      <w:r w:rsidRPr="00281688">
        <w:rPr>
          <w:b/>
          <w:bCs/>
          <w:color w:val="800000"/>
          <w:sz w:val="24"/>
          <w:szCs w:val="28"/>
        </w:rPr>
        <w:t>39</w:t>
      </w:r>
      <w:r w:rsidRPr="00281688">
        <w:rPr>
          <w:color w:val="000000"/>
          <w:sz w:val="24"/>
          <w:szCs w:val="28"/>
        </w:rPr>
        <w:t>、求选了课程的学生人数</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r w:rsidRPr="00281688">
        <w:rPr>
          <w:color w:val="FF00FF"/>
          <w:sz w:val="24"/>
          <w:szCs w:val="28"/>
        </w:rPr>
        <w:t>count</w:t>
      </w:r>
      <w:r w:rsidRPr="00281688">
        <w:rPr>
          <w:color w:val="000000"/>
          <w:sz w:val="24"/>
          <w:szCs w:val="28"/>
        </w:rPr>
        <w:t>(</w:t>
      </w:r>
      <w:r w:rsidRPr="00281688">
        <w:rPr>
          <w:color w:val="808080"/>
          <w:sz w:val="24"/>
          <w:szCs w:val="28"/>
        </w:rPr>
        <w:t>*</w:t>
      </w:r>
      <w:r w:rsidRPr="00281688">
        <w:rPr>
          <w:color w:val="000000"/>
          <w:sz w:val="24"/>
          <w:szCs w:val="28"/>
        </w:rP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sc</w:t>
      </w:r>
      <w:proofErr w:type="spellEnd"/>
      <w:r w:rsidRPr="00281688">
        <w:rPr>
          <w:color w:val="000000"/>
          <w:sz w:val="24"/>
          <w:szCs w:val="28"/>
        </w:rPr>
        <w:t xml:space="preserve">; </w:t>
      </w:r>
      <w:r w:rsidRPr="00281688">
        <w:rPr>
          <w:color w:val="000000"/>
          <w:sz w:val="24"/>
          <w:szCs w:val="28"/>
        </w:rPr>
        <w:br/>
      </w:r>
      <w:r w:rsidRPr="00281688">
        <w:rPr>
          <w:b/>
          <w:bCs/>
          <w:color w:val="800000"/>
          <w:sz w:val="24"/>
          <w:szCs w:val="28"/>
        </w:rPr>
        <w:t>40</w:t>
      </w:r>
      <w:r w:rsidRPr="00281688">
        <w:rPr>
          <w:color w:val="000000"/>
          <w:sz w:val="24"/>
          <w:szCs w:val="28"/>
        </w:rPr>
        <w:t>、查询选修</w:t>
      </w:r>
      <w:r w:rsidRPr="00281688">
        <w:rPr>
          <w:color w:val="000000"/>
          <w:sz w:val="24"/>
          <w:szCs w:val="28"/>
        </w:rPr>
        <w:t>“</w:t>
      </w:r>
      <w:r w:rsidRPr="00281688">
        <w:rPr>
          <w:color w:val="000000"/>
          <w:sz w:val="24"/>
          <w:szCs w:val="28"/>
        </w:rPr>
        <w:t>叶平</w:t>
      </w:r>
      <w:r w:rsidRPr="00281688">
        <w:rPr>
          <w:color w:val="000000"/>
          <w:sz w:val="24"/>
          <w:szCs w:val="28"/>
        </w:rPr>
        <w:t>”</w:t>
      </w:r>
      <w:r w:rsidRPr="00281688">
        <w:rPr>
          <w:color w:val="000000"/>
          <w:sz w:val="24"/>
          <w:szCs w:val="28"/>
        </w:rPr>
        <w:t>老师所授课程的学生中，成绩最高的学生姓名及其成绩</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Student.Sname,score</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Student,SC,Course</w:t>
      </w:r>
      <w:proofErr w:type="spellEnd"/>
      <w:r w:rsidRPr="00281688">
        <w:rPr>
          <w:color w:val="000000"/>
          <w:sz w:val="24"/>
          <w:szCs w:val="28"/>
        </w:rPr>
        <w:t xml:space="preserve"> </w:t>
      </w:r>
      <w:proofErr w:type="spellStart"/>
      <w:r w:rsidRPr="00281688">
        <w:rPr>
          <w:color w:val="000000"/>
          <w:sz w:val="24"/>
          <w:szCs w:val="28"/>
        </w:rPr>
        <w:t>C,Teacher</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Student.S</w:t>
      </w:r>
      <w:proofErr w:type="spellEnd"/>
      <w:r w:rsidRPr="00281688">
        <w:rPr>
          <w:color w:val="000000"/>
          <w:sz w:val="24"/>
          <w:szCs w:val="28"/>
        </w:rPr>
        <w:t>#</w:t>
      </w:r>
      <w:r w:rsidRPr="00281688">
        <w:rPr>
          <w:color w:val="808080"/>
          <w:sz w:val="24"/>
          <w:szCs w:val="28"/>
        </w:rPr>
        <w:t>=</w:t>
      </w:r>
      <w:r w:rsidRPr="00281688">
        <w:rPr>
          <w:color w:val="000000"/>
          <w:sz w:val="24"/>
          <w:szCs w:val="28"/>
        </w:rPr>
        <w:t xml:space="preserve">SC.S# </w:t>
      </w:r>
      <w:r w:rsidRPr="00281688">
        <w:rPr>
          <w:color w:val="808080"/>
          <w:sz w:val="24"/>
          <w:szCs w:val="28"/>
        </w:rPr>
        <w:t>and</w:t>
      </w:r>
      <w:r w:rsidRPr="00281688">
        <w:rPr>
          <w:color w:val="000000"/>
          <w:sz w:val="24"/>
          <w:szCs w:val="28"/>
        </w:rPr>
        <w:t xml:space="preserve"> SC.C#</w:t>
      </w:r>
      <w:r w:rsidRPr="00281688">
        <w:rPr>
          <w:color w:val="808080"/>
          <w:sz w:val="24"/>
          <w:szCs w:val="28"/>
        </w:rPr>
        <w:t>=</w:t>
      </w:r>
      <w:r w:rsidRPr="00281688">
        <w:rPr>
          <w:color w:val="000000"/>
          <w:sz w:val="24"/>
          <w:szCs w:val="28"/>
        </w:rPr>
        <w:t xml:space="preserve">C.C# </w:t>
      </w:r>
      <w:r w:rsidRPr="00281688">
        <w:rPr>
          <w:color w:val="808080"/>
          <w:sz w:val="24"/>
          <w:szCs w:val="28"/>
        </w:rPr>
        <w:t>and</w:t>
      </w:r>
    </w:p>
    <w:p w:rsidR="0089747B" w:rsidRPr="00281688" w:rsidRDefault="0089747B" w:rsidP="0089747B">
      <w:pPr>
        <w:rPr>
          <w:rFonts w:ascii="宋体" w:hAnsi="宋体" w:cs="宋体"/>
          <w:sz w:val="32"/>
          <w:szCs w:val="28"/>
        </w:rPr>
      </w:pPr>
      <w:r w:rsidRPr="00281688">
        <w:rPr>
          <w:color w:val="000000"/>
          <w:sz w:val="24"/>
          <w:szCs w:val="28"/>
        </w:rPr>
        <w:t>C.T#</w:t>
      </w:r>
      <w:r w:rsidRPr="00281688">
        <w:rPr>
          <w:color w:val="808080"/>
          <w:sz w:val="24"/>
          <w:szCs w:val="28"/>
        </w:rPr>
        <w:t>=</w:t>
      </w:r>
      <w:proofErr w:type="spellStart"/>
      <w:r w:rsidRPr="00281688">
        <w:rPr>
          <w:color w:val="000000"/>
          <w:sz w:val="24"/>
          <w:szCs w:val="28"/>
        </w:rPr>
        <w:t>Teacher.T</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w:t>
      </w:r>
      <w:proofErr w:type="spellStart"/>
      <w:r w:rsidRPr="00281688">
        <w:rPr>
          <w:color w:val="000000"/>
          <w:sz w:val="24"/>
          <w:szCs w:val="28"/>
        </w:rPr>
        <w:t>Teacher.Tname</w:t>
      </w:r>
      <w:proofErr w:type="spellEnd"/>
      <w:r w:rsidRPr="00281688">
        <w:rPr>
          <w:color w:val="808080"/>
          <w:sz w:val="24"/>
          <w:szCs w:val="28"/>
        </w:rPr>
        <w:t>=</w:t>
      </w:r>
      <w:r w:rsidRPr="00281688">
        <w:rPr>
          <w:color w:val="FF0000"/>
          <w:sz w:val="24"/>
          <w:szCs w:val="28"/>
        </w:rPr>
        <w:t>'</w:t>
      </w:r>
      <w:r w:rsidRPr="00281688">
        <w:rPr>
          <w:color w:val="FF0000"/>
          <w:sz w:val="24"/>
          <w:szCs w:val="28"/>
        </w:rPr>
        <w:t>叶平</w:t>
      </w:r>
      <w:r w:rsidRPr="00281688">
        <w:rPr>
          <w:color w:val="FF0000"/>
          <w:sz w:val="24"/>
          <w:szCs w:val="28"/>
        </w:rPr>
        <w:t>'</w:t>
      </w:r>
      <w:r w:rsidRPr="00281688">
        <w:rPr>
          <w:color w:val="000000"/>
          <w:sz w:val="24"/>
          <w:szCs w:val="28"/>
        </w:rPr>
        <w:t xml:space="preserve"> </w:t>
      </w:r>
      <w:r w:rsidRPr="00281688">
        <w:rPr>
          <w:color w:val="808080"/>
          <w:sz w:val="24"/>
          <w:szCs w:val="28"/>
        </w:rPr>
        <w:t>and</w:t>
      </w:r>
      <w:r w:rsidRPr="00281688">
        <w:rPr>
          <w:color w:val="000000"/>
          <w:sz w:val="24"/>
          <w:szCs w:val="28"/>
        </w:rPr>
        <w:t xml:space="preserve"> </w:t>
      </w:r>
      <w:proofErr w:type="spellStart"/>
      <w:r w:rsidRPr="00281688">
        <w:rPr>
          <w:color w:val="000000"/>
          <w:sz w:val="24"/>
          <w:szCs w:val="28"/>
        </w:rPr>
        <w:t>SC.score</w:t>
      </w:r>
      <w:proofErr w:type="spellEnd"/>
      <w:r w:rsidRPr="00281688">
        <w:rPr>
          <w:color w:val="808080"/>
          <w:sz w:val="24"/>
          <w:szCs w:val="28"/>
        </w:rPr>
        <w:t>=</w:t>
      </w:r>
      <w:r w:rsidRPr="00281688">
        <w:rPr>
          <w:color w:val="000000"/>
          <w:sz w:val="24"/>
          <w:szCs w:val="28"/>
        </w:rPr>
        <w:t>(</w:t>
      </w:r>
      <w:r w:rsidRPr="00281688">
        <w:rPr>
          <w:color w:val="0000FF"/>
          <w:sz w:val="24"/>
          <w:szCs w:val="28"/>
        </w:rPr>
        <w:t>select</w:t>
      </w:r>
      <w:r w:rsidRPr="00281688">
        <w:rPr>
          <w:color w:val="000000"/>
          <w:sz w:val="24"/>
          <w:szCs w:val="28"/>
        </w:rPr>
        <w:t xml:space="preserve"> </w:t>
      </w:r>
      <w:r w:rsidRPr="00281688">
        <w:rPr>
          <w:color w:val="FF00FF"/>
          <w:sz w:val="24"/>
          <w:szCs w:val="28"/>
        </w:rPr>
        <w:t>max</w:t>
      </w:r>
      <w:r w:rsidRPr="00281688">
        <w:rPr>
          <w:color w:val="000000"/>
          <w:sz w:val="24"/>
          <w:szCs w:val="28"/>
        </w:rPr>
        <w:t>(score)</w:t>
      </w:r>
      <w:r w:rsidRPr="00281688">
        <w:rPr>
          <w:color w:val="0000FF"/>
          <w:sz w:val="24"/>
          <w:szCs w:val="28"/>
        </w:rPr>
        <w:t>from</w:t>
      </w:r>
      <w:r w:rsidRPr="00281688">
        <w:rPr>
          <w:color w:val="000000"/>
          <w:sz w:val="24"/>
          <w:szCs w:val="28"/>
        </w:rPr>
        <w:t xml:space="preserve"> SC </w:t>
      </w:r>
      <w:r w:rsidRPr="00281688">
        <w:rPr>
          <w:color w:val="0000FF"/>
          <w:sz w:val="24"/>
          <w:szCs w:val="28"/>
        </w:rPr>
        <w:t>where</w:t>
      </w:r>
      <w:r w:rsidRPr="00281688">
        <w:rPr>
          <w:color w:val="000000"/>
          <w:sz w:val="24"/>
          <w:szCs w:val="28"/>
        </w:rPr>
        <w:t xml:space="preserve"> C#</w:t>
      </w:r>
      <w:r w:rsidRPr="00281688">
        <w:rPr>
          <w:color w:val="808080"/>
          <w:sz w:val="24"/>
          <w:szCs w:val="28"/>
        </w:rPr>
        <w:t>=</w:t>
      </w:r>
      <w:r w:rsidRPr="00281688">
        <w:rPr>
          <w:color w:val="000000"/>
          <w:sz w:val="24"/>
          <w:szCs w:val="28"/>
        </w:rPr>
        <w:t xml:space="preserve">C.C# ); </w:t>
      </w:r>
      <w:r w:rsidRPr="00281688">
        <w:rPr>
          <w:color w:val="000000"/>
          <w:sz w:val="24"/>
          <w:szCs w:val="28"/>
        </w:rPr>
        <w:br/>
      </w:r>
      <w:r w:rsidRPr="00281688">
        <w:rPr>
          <w:b/>
          <w:bCs/>
          <w:color w:val="800000"/>
          <w:sz w:val="24"/>
          <w:szCs w:val="28"/>
        </w:rPr>
        <w:t>41</w:t>
      </w:r>
      <w:r w:rsidRPr="00281688">
        <w:rPr>
          <w:color w:val="000000"/>
          <w:sz w:val="24"/>
          <w:szCs w:val="28"/>
        </w:rPr>
        <w:t>、查询各个课程及相应的选修人数</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r w:rsidRPr="00281688">
        <w:rPr>
          <w:color w:val="FF00FF"/>
          <w:sz w:val="24"/>
          <w:szCs w:val="28"/>
        </w:rPr>
        <w:t>count</w:t>
      </w:r>
      <w:r w:rsidRPr="00281688">
        <w:rPr>
          <w:color w:val="000000"/>
          <w:sz w:val="24"/>
          <w:szCs w:val="28"/>
        </w:rPr>
        <w:t>(</w:t>
      </w:r>
      <w:r w:rsidRPr="00281688">
        <w:rPr>
          <w:color w:val="808080"/>
          <w:sz w:val="24"/>
          <w:szCs w:val="28"/>
        </w:rPr>
        <w:t>*</w:t>
      </w:r>
      <w:r w:rsidRPr="00281688">
        <w:rPr>
          <w:color w:val="000000"/>
          <w:sz w:val="24"/>
          <w:szCs w:val="28"/>
        </w:rP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sc</w:t>
      </w:r>
      <w:proofErr w:type="spellEnd"/>
      <w:r w:rsidRPr="00281688">
        <w:rPr>
          <w:color w:val="000000"/>
          <w:sz w:val="24"/>
          <w:szCs w:val="28"/>
        </w:rP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C#; </w:t>
      </w:r>
      <w:r w:rsidRPr="00281688">
        <w:rPr>
          <w:color w:val="000000"/>
          <w:sz w:val="24"/>
          <w:szCs w:val="28"/>
        </w:rPr>
        <w:br/>
      </w:r>
      <w:r w:rsidRPr="00281688">
        <w:rPr>
          <w:b/>
          <w:bCs/>
          <w:color w:val="800000"/>
          <w:sz w:val="24"/>
          <w:szCs w:val="28"/>
        </w:rPr>
        <w:t>42</w:t>
      </w:r>
      <w:r w:rsidRPr="00281688">
        <w:rPr>
          <w:color w:val="000000"/>
          <w:sz w:val="24"/>
          <w:szCs w:val="28"/>
        </w:rPr>
        <w:t>、查询不同课程成绩相同的学生的学号、课程号、学生成绩</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r w:rsidRPr="00281688">
        <w:rPr>
          <w:color w:val="0000FF"/>
          <w:sz w:val="24"/>
          <w:szCs w:val="28"/>
        </w:rPr>
        <w:t>distinct</w:t>
      </w:r>
      <w:r w:rsidRPr="00281688">
        <w:rPr>
          <w:color w:val="000000"/>
          <w:sz w:val="24"/>
          <w:szCs w:val="28"/>
        </w:rPr>
        <w:t>  A.S#,</w:t>
      </w:r>
      <w:proofErr w:type="spellStart"/>
      <w:r w:rsidRPr="00281688">
        <w:rPr>
          <w:color w:val="000000"/>
          <w:sz w:val="24"/>
          <w:szCs w:val="28"/>
        </w:rPr>
        <w:t>B.score</w:t>
      </w:r>
      <w:proofErr w:type="spellEnd"/>
      <w:r w:rsidRPr="00281688">
        <w:rPr>
          <w:color w:val="000000"/>
          <w:sz w:val="24"/>
          <w:szCs w:val="28"/>
        </w:rPr>
        <w:t xml:space="preserve"> </w:t>
      </w:r>
      <w:r w:rsidRPr="00281688">
        <w:rPr>
          <w:color w:val="0000FF"/>
          <w:sz w:val="24"/>
          <w:szCs w:val="28"/>
        </w:rPr>
        <w:t>from</w:t>
      </w:r>
      <w:r w:rsidRPr="00281688">
        <w:rPr>
          <w:color w:val="000000"/>
          <w:sz w:val="24"/>
          <w:szCs w:val="28"/>
        </w:rPr>
        <w:t xml:space="preserve"> SC A  ,SC B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A.Score</w:t>
      </w:r>
      <w:proofErr w:type="spellEnd"/>
      <w:r w:rsidRPr="00281688">
        <w:rPr>
          <w:color w:val="808080"/>
          <w:sz w:val="24"/>
          <w:szCs w:val="28"/>
        </w:rPr>
        <w:t>=</w:t>
      </w:r>
      <w:proofErr w:type="spellStart"/>
      <w:r w:rsidRPr="00281688">
        <w:rPr>
          <w:color w:val="000000"/>
          <w:sz w:val="24"/>
          <w:szCs w:val="28"/>
        </w:rPr>
        <w:t>B.Score</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A.C# </w:t>
      </w:r>
      <w:r w:rsidRPr="00281688">
        <w:rPr>
          <w:color w:val="808080"/>
          <w:sz w:val="24"/>
          <w:szCs w:val="28"/>
        </w:rPr>
        <w:t>&lt;&gt;</w:t>
      </w:r>
      <w:r w:rsidRPr="00281688">
        <w:rPr>
          <w:color w:val="000000"/>
          <w:sz w:val="24"/>
          <w:szCs w:val="28"/>
        </w:rPr>
        <w:t xml:space="preserve">B.C# ; </w:t>
      </w:r>
      <w:r w:rsidRPr="00281688">
        <w:rPr>
          <w:color w:val="000000"/>
          <w:sz w:val="24"/>
          <w:szCs w:val="28"/>
        </w:rPr>
        <w:br/>
      </w:r>
      <w:r w:rsidRPr="00281688">
        <w:rPr>
          <w:b/>
          <w:bCs/>
          <w:color w:val="800000"/>
          <w:sz w:val="24"/>
          <w:szCs w:val="28"/>
        </w:rPr>
        <w:t>43</w:t>
      </w:r>
      <w:r w:rsidRPr="00281688">
        <w:rPr>
          <w:color w:val="000000"/>
          <w:sz w:val="24"/>
          <w:szCs w:val="28"/>
        </w:rPr>
        <w:t>、查询每门功成绩最好的前两名</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t1.S# </w:t>
      </w:r>
      <w:r w:rsidRPr="00281688">
        <w:rPr>
          <w:color w:val="0000FF"/>
          <w:sz w:val="24"/>
          <w:szCs w:val="28"/>
        </w:rPr>
        <w:t>as</w:t>
      </w:r>
      <w:r w:rsidRPr="00281688">
        <w:rPr>
          <w:color w:val="000000"/>
          <w:sz w:val="24"/>
          <w:szCs w:val="28"/>
        </w:rPr>
        <w:t xml:space="preserve"> </w:t>
      </w:r>
      <w:r w:rsidRPr="00281688">
        <w:rPr>
          <w:color w:val="000000"/>
          <w:sz w:val="24"/>
          <w:szCs w:val="28"/>
        </w:rPr>
        <w:t>学生</w:t>
      </w:r>
      <w:r w:rsidRPr="00281688">
        <w:rPr>
          <w:color w:val="000000"/>
          <w:sz w:val="24"/>
          <w:szCs w:val="28"/>
        </w:rPr>
        <w:t xml:space="preserve">ID,t1.C# </w:t>
      </w:r>
      <w:r w:rsidRPr="00281688">
        <w:rPr>
          <w:color w:val="0000FF"/>
          <w:sz w:val="24"/>
          <w:szCs w:val="28"/>
        </w:rPr>
        <w:t>as</w:t>
      </w:r>
      <w:r w:rsidRPr="00281688">
        <w:rPr>
          <w:color w:val="000000"/>
          <w:sz w:val="24"/>
          <w:szCs w:val="28"/>
        </w:rPr>
        <w:t xml:space="preserve"> </w:t>
      </w:r>
      <w:r w:rsidRPr="00281688">
        <w:rPr>
          <w:color w:val="000000"/>
          <w:sz w:val="24"/>
          <w:szCs w:val="28"/>
        </w:rPr>
        <w:t>课程</w:t>
      </w:r>
      <w:proofErr w:type="spellStart"/>
      <w:r w:rsidRPr="00281688">
        <w:rPr>
          <w:color w:val="000000"/>
          <w:sz w:val="24"/>
          <w:szCs w:val="28"/>
        </w:rPr>
        <w:t>ID,Score</w:t>
      </w:r>
      <w:proofErr w:type="spellEnd"/>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分数</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t1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score </w:t>
      </w:r>
      <w:r w:rsidRPr="00281688">
        <w:rPr>
          <w:color w:val="808080"/>
          <w:sz w:val="24"/>
          <w:szCs w:val="28"/>
        </w:rPr>
        <w:t>IN</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w:t>
      </w:r>
      <w:r w:rsidRPr="00281688">
        <w:rPr>
          <w:color w:val="0000FF"/>
          <w:sz w:val="24"/>
          <w:szCs w:val="28"/>
        </w:rPr>
        <w:t>TOP</w:t>
      </w:r>
      <w:r w:rsidRPr="00281688">
        <w:rPr>
          <w:color w:val="000000"/>
          <w:sz w:val="24"/>
          <w:szCs w:val="28"/>
        </w:rPr>
        <w:t xml:space="preserve"> </w:t>
      </w:r>
      <w:r w:rsidRPr="00281688">
        <w:rPr>
          <w:b/>
          <w:bCs/>
          <w:color w:val="800000"/>
          <w:sz w:val="24"/>
          <w:szCs w:val="28"/>
        </w:rPr>
        <w:t>2</w:t>
      </w:r>
      <w:r w:rsidRPr="00281688">
        <w:rPr>
          <w:color w:val="000000"/>
          <w:sz w:val="24"/>
          <w:szCs w:val="28"/>
        </w:rPr>
        <w:t xml:space="preserve"> score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SC </w:t>
      </w:r>
      <w:r w:rsidRPr="00281688">
        <w:rPr>
          <w:color w:val="000000"/>
          <w:sz w:val="24"/>
          <w:szCs w:val="28"/>
        </w:rPr>
        <w:br/>
        <w:t xml:space="preserve">              </w:t>
      </w:r>
      <w:r w:rsidRPr="00281688">
        <w:rPr>
          <w:color w:val="0000FF"/>
          <w:sz w:val="24"/>
          <w:szCs w:val="28"/>
        </w:rPr>
        <w:t>WHERE</w:t>
      </w:r>
      <w:r w:rsidRPr="00281688">
        <w:rPr>
          <w:color w:val="000000"/>
          <w:sz w:val="24"/>
          <w:szCs w:val="28"/>
        </w:rPr>
        <w:t xml:space="preserve"> t1.C#</w:t>
      </w:r>
      <w:r w:rsidRPr="00281688">
        <w:rPr>
          <w:color w:val="808080"/>
          <w:sz w:val="24"/>
          <w:szCs w:val="28"/>
        </w:rPr>
        <w:t>=</w:t>
      </w:r>
      <w:r w:rsidRPr="00281688">
        <w:rPr>
          <w:color w:val="000000"/>
          <w:sz w:val="24"/>
          <w:szCs w:val="28"/>
        </w:rPr>
        <w:t xml:space="preserve"> C# </w:t>
      </w:r>
      <w:r w:rsidRPr="00281688">
        <w:rPr>
          <w:color w:val="000000"/>
          <w:sz w:val="24"/>
          <w:szCs w:val="28"/>
        </w:rPr>
        <w:br/>
        <w:t xml:space="preserve">            </w:t>
      </w:r>
      <w:r w:rsidRPr="00281688">
        <w:rPr>
          <w:color w:val="0000FF"/>
          <w:sz w:val="24"/>
          <w:szCs w:val="28"/>
        </w:rPr>
        <w:t>ORDER</w:t>
      </w:r>
      <w:r w:rsidRPr="00281688">
        <w:rPr>
          <w:color w:val="000000"/>
          <w:sz w:val="24"/>
          <w:szCs w:val="28"/>
        </w:rPr>
        <w:t xml:space="preserve"> </w:t>
      </w:r>
      <w:r w:rsidRPr="00281688">
        <w:rPr>
          <w:color w:val="0000FF"/>
          <w:sz w:val="24"/>
          <w:szCs w:val="28"/>
        </w:rPr>
        <w:t>BY</w:t>
      </w:r>
      <w:r w:rsidRPr="00281688">
        <w:rPr>
          <w:color w:val="000000"/>
          <w:sz w:val="24"/>
          <w:szCs w:val="28"/>
        </w:rPr>
        <w:t xml:space="preserve"> score </w:t>
      </w:r>
      <w:r w:rsidRPr="00281688">
        <w:rPr>
          <w:color w:val="0000FF"/>
          <w:sz w:val="24"/>
          <w:szCs w:val="28"/>
        </w:rPr>
        <w:t>DESC</w:t>
      </w:r>
      <w:r w:rsidRPr="00281688">
        <w:rPr>
          <w:color w:val="000000"/>
          <w:sz w:val="24"/>
          <w:szCs w:val="28"/>
        </w:rPr>
        <w:t xml:space="preserve"> </w:t>
      </w:r>
      <w:r w:rsidRPr="00281688">
        <w:rPr>
          <w:color w:val="000000"/>
          <w:sz w:val="24"/>
          <w:szCs w:val="28"/>
        </w:rPr>
        <w:br/>
        <w:t xml:space="preserve">              ) </w:t>
      </w:r>
      <w:r w:rsidRPr="00281688">
        <w:rPr>
          <w:color w:val="000000"/>
          <w:sz w:val="24"/>
          <w:szCs w:val="28"/>
        </w:rPr>
        <w:br/>
        <w:t xml:space="preserve">      </w:t>
      </w:r>
      <w:r w:rsidRPr="00281688">
        <w:rPr>
          <w:color w:val="0000FF"/>
          <w:sz w:val="24"/>
          <w:szCs w:val="28"/>
        </w:rPr>
        <w:t>ORDER</w:t>
      </w:r>
      <w:r w:rsidRPr="00281688">
        <w:rPr>
          <w:color w:val="000000"/>
          <w:sz w:val="24"/>
          <w:szCs w:val="28"/>
        </w:rPr>
        <w:t xml:space="preserve"> </w:t>
      </w:r>
      <w:r w:rsidRPr="00281688">
        <w:rPr>
          <w:color w:val="0000FF"/>
          <w:sz w:val="24"/>
          <w:szCs w:val="28"/>
        </w:rPr>
        <w:t>BY</w:t>
      </w:r>
      <w:r w:rsidRPr="00281688">
        <w:rPr>
          <w:color w:val="000000"/>
          <w:sz w:val="24"/>
          <w:szCs w:val="28"/>
        </w:rPr>
        <w:t xml:space="preserve"> t1.C#; </w:t>
      </w:r>
      <w:r w:rsidRPr="00281688">
        <w:rPr>
          <w:color w:val="000000"/>
          <w:sz w:val="24"/>
          <w:szCs w:val="28"/>
        </w:rPr>
        <w:br/>
      </w:r>
      <w:r w:rsidRPr="00281688">
        <w:rPr>
          <w:b/>
          <w:bCs/>
          <w:color w:val="800000"/>
          <w:sz w:val="24"/>
          <w:szCs w:val="28"/>
        </w:rPr>
        <w:t>44</w:t>
      </w:r>
      <w:r w:rsidRPr="00281688">
        <w:rPr>
          <w:color w:val="000000"/>
          <w:sz w:val="24"/>
          <w:szCs w:val="28"/>
        </w:rPr>
        <w:t>、统计每门课程的学生选修人数（超过</w:t>
      </w:r>
      <w:r w:rsidRPr="00281688">
        <w:rPr>
          <w:color w:val="000000"/>
          <w:sz w:val="24"/>
          <w:szCs w:val="28"/>
        </w:rPr>
        <w:t>10</w:t>
      </w:r>
      <w:r w:rsidRPr="00281688">
        <w:rPr>
          <w:color w:val="000000"/>
          <w:sz w:val="24"/>
          <w:szCs w:val="28"/>
        </w:rPr>
        <w:t>人的课程才统计）。要求输出课程号和选修人数，查询结果按人数降序排列，查询结果按人数降序排列，若人数相同，按课程号升序排列</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C# </w:t>
      </w:r>
      <w:r w:rsidRPr="00281688">
        <w:rPr>
          <w:color w:val="0000FF"/>
          <w:sz w:val="24"/>
          <w:szCs w:val="28"/>
        </w:rPr>
        <w:t>as</w:t>
      </w:r>
      <w:r w:rsidRPr="00281688">
        <w:rPr>
          <w:color w:val="000000"/>
          <w:sz w:val="24"/>
          <w:szCs w:val="28"/>
        </w:rPr>
        <w:t xml:space="preserve"> </w:t>
      </w:r>
      <w:r w:rsidRPr="00281688">
        <w:rPr>
          <w:color w:val="000000"/>
          <w:sz w:val="24"/>
          <w:szCs w:val="28"/>
        </w:rPr>
        <w:t>课程号</w:t>
      </w:r>
      <w:r w:rsidRPr="00281688">
        <w:rPr>
          <w:color w:val="000000"/>
          <w:sz w:val="24"/>
          <w:szCs w:val="28"/>
        </w:rPr>
        <w:t>,</w:t>
      </w:r>
      <w:r w:rsidRPr="00281688">
        <w:rPr>
          <w:color w:val="FF00FF"/>
          <w:sz w:val="24"/>
          <w:szCs w:val="28"/>
        </w:rPr>
        <w:t>count</w:t>
      </w:r>
      <w:r w:rsidRPr="00281688">
        <w:rPr>
          <w:color w:val="000000"/>
          <w:sz w:val="24"/>
          <w:szCs w:val="28"/>
        </w:rPr>
        <w:t>(</w:t>
      </w:r>
      <w:r w:rsidRPr="00281688">
        <w:rPr>
          <w:color w:val="808080"/>
          <w:sz w:val="24"/>
          <w:szCs w:val="28"/>
        </w:rPr>
        <w:t>*</w:t>
      </w:r>
      <w:r w:rsidRPr="00281688">
        <w:rPr>
          <w:color w:val="000000"/>
          <w:sz w:val="24"/>
          <w:szCs w:val="28"/>
        </w:rPr>
        <w:t xml:space="preserve">) </w:t>
      </w:r>
      <w:r w:rsidRPr="00281688">
        <w:rPr>
          <w:color w:val="0000FF"/>
          <w:sz w:val="24"/>
          <w:szCs w:val="28"/>
        </w:rPr>
        <w:t>as</w:t>
      </w:r>
      <w:r w:rsidRPr="00281688">
        <w:rPr>
          <w:color w:val="000000"/>
          <w:sz w:val="24"/>
          <w:szCs w:val="28"/>
        </w:rPr>
        <w:t xml:space="preserve"> </w:t>
      </w:r>
      <w:r w:rsidRPr="00281688">
        <w:rPr>
          <w:color w:val="000000"/>
          <w:sz w:val="24"/>
          <w:szCs w:val="28"/>
        </w:rPr>
        <w:t>人数</w:t>
      </w:r>
    </w:p>
    <w:p w:rsidR="0089747B" w:rsidRPr="00281688" w:rsidRDefault="0089747B" w:rsidP="0089747B">
      <w:pPr>
        <w:rPr>
          <w:rFonts w:ascii="宋体" w:hAnsi="宋体" w:cs="宋体"/>
          <w:sz w:val="32"/>
          <w:szCs w:val="28"/>
        </w:rPr>
      </w:pPr>
      <w:r w:rsidRPr="00281688">
        <w:rPr>
          <w:sz w:val="24"/>
          <w:szCs w:val="28"/>
        </w:rPr>
        <w:b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sc</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C# </w:t>
      </w:r>
      <w:r w:rsidRPr="00281688">
        <w:rPr>
          <w:color w:val="000000"/>
          <w:sz w:val="24"/>
          <w:szCs w:val="28"/>
        </w:rPr>
        <w:br/>
        <w:t xml:space="preserve">    </w:t>
      </w:r>
      <w:r w:rsidRPr="00281688">
        <w:rPr>
          <w:color w:val="0000FF"/>
          <w:sz w:val="24"/>
          <w:szCs w:val="28"/>
        </w:rPr>
        <w:t>order</w:t>
      </w:r>
      <w:r w:rsidRPr="00281688">
        <w:rPr>
          <w:color w:val="000000"/>
          <w:sz w:val="24"/>
          <w:szCs w:val="28"/>
        </w:rPr>
        <w:t xml:space="preserve">  </w:t>
      </w:r>
      <w:r w:rsidRPr="00281688">
        <w:rPr>
          <w:color w:val="0000FF"/>
          <w:sz w:val="24"/>
          <w:szCs w:val="28"/>
        </w:rPr>
        <w:t>by</w:t>
      </w:r>
      <w:r w:rsidRPr="00281688">
        <w:rPr>
          <w:color w:val="000000"/>
          <w:sz w:val="24"/>
          <w:szCs w:val="28"/>
        </w:rPr>
        <w:t xml:space="preserve">  </w:t>
      </w:r>
      <w:r w:rsidRPr="00281688">
        <w:rPr>
          <w:color w:val="FF00FF"/>
          <w:sz w:val="24"/>
          <w:szCs w:val="28"/>
        </w:rPr>
        <w:t>count</w:t>
      </w:r>
      <w:r w:rsidRPr="00281688">
        <w:rPr>
          <w:color w:val="000000"/>
          <w:sz w:val="24"/>
          <w:szCs w:val="28"/>
        </w:rPr>
        <w:t>(</w:t>
      </w:r>
      <w:r w:rsidRPr="00281688">
        <w:rPr>
          <w:color w:val="808080"/>
          <w:sz w:val="24"/>
          <w:szCs w:val="28"/>
        </w:rPr>
        <w:t>*</w:t>
      </w:r>
      <w:r w:rsidRPr="00281688">
        <w:rPr>
          <w:color w:val="000000"/>
          <w:sz w:val="24"/>
          <w:szCs w:val="28"/>
        </w:rPr>
        <w:t xml:space="preserve">) </w:t>
      </w:r>
      <w:proofErr w:type="spellStart"/>
      <w:r w:rsidRPr="00281688">
        <w:rPr>
          <w:color w:val="0000FF"/>
          <w:sz w:val="24"/>
          <w:szCs w:val="28"/>
        </w:rPr>
        <w:t>desc</w:t>
      </w:r>
      <w:r w:rsidRPr="00281688">
        <w:rPr>
          <w:color w:val="000000"/>
          <w:sz w:val="24"/>
          <w:szCs w:val="28"/>
        </w:rPr>
        <w:t>,c</w:t>
      </w:r>
      <w:proofErr w:type="spellEnd"/>
      <w:r w:rsidRPr="00281688">
        <w:rPr>
          <w:color w:val="000000"/>
          <w:sz w:val="24"/>
          <w:szCs w:val="28"/>
        </w:rPr>
        <w:t xml:space="preserve">#  </w:t>
      </w:r>
      <w:r w:rsidRPr="00281688">
        <w:rPr>
          <w:color w:val="000000"/>
          <w:sz w:val="24"/>
          <w:szCs w:val="28"/>
        </w:rPr>
        <w:br/>
      </w:r>
      <w:r w:rsidRPr="00281688">
        <w:rPr>
          <w:b/>
          <w:bCs/>
          <w:color w:val="800000"/>
          <w:sz w:val="24"/>
          <w:szCs w:val="28"/>
        </w:rPr>
        <w:t>45</w:t>
      </w:r>
      <w:r w:rsidRPr="00281688">
        <w:rPr>
          <w:color w:val="000000"/>
          <w:sz w:val="24"/>
          <w:szCs w:val="28"/>
        </w:rPr>
        <w:t>、检索至少选修两门课程的学生学号</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S#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sc</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s# </w:t>
      </w:r>
      <w:r w:rsidRPr="00281688">
        <w:rPr>
          <w:color w:val="000000"/>
          <w:sz w:val="24"/>
          <w:szCs w:val="28"/>
        </w:rPr>
        <w:br/>
        <w:t xml:space="preserve">    </w:t>
      </w:r>
      <w:r w:rsidRPr="00281688">
        <w:rPr>
          <w:color w:val="0000FF"/>
          <w:sz w:val="24"/>
          <w:szCs w:val="28"/>
        </w:rPr>
        <w:t>having</w:t>
      </w:r>
      <w:r w:rsidRPr="00281688">
        <w:rPr>
          <w:color w:val="000000"/>
          <w:sz w:val="24"/>
          <w:szCs w:val="28"/>
        </w:rPr>
        <w:t xml:space="preserve">  </w:t>
      </w:r>
      <w:r w:rsidRPr="00281688">
        <w:rPr>
          <w:color w:val="FF00FF"/>
          <w:sz w:val="24"/>
          <w:szCs w:val="28"/>
        </w:rPr>
        <w:t>count</w:t>
      </w:r>
      <w:r w:rsidRPr="00281688">
        <w:rPr>
          <w:color w:val="000000"/>
          <w:sz w:val="24"/>
          <w:szCs w:val="28"/>
        </w:rPr>
        <w:t>(</w:t>
      </w:r>
      <w:r w:rsidRPr="00281688">
        <w:rPr>
          <w:color w:val="808080"/>
          <w:sz w:val="24"/>
          <w:szCs w:val="28"/>
        </w:rPr>
        <w:t>*</w:t>
      </w:r>
      <w:r w:rsidRPr="00281688">
        <w:rPr>
          <w:color w:val="000000"/>
          <w:sz w:val="24"/>
          <w:szCs w:val="28"/>
        </w:rPr>
        <w:t xml:space="preserve">)  </w:t>
      </w:r>
      <w:r w:rsidRPr="00281688">
        <w:rPr>
          <w:color w:val="808080"/>
          <w:sz w:val="24"/>
          <w:szCs w:val="28"/>
        </w:rPr>
        <w:t>&gt;</w:t>
      </w:r>
      <w:r w:rsidRPr="00281688">
        <w:rPr>
          <w:color w:val="000000"/>
          <w:sz w:val="24"/>
          <w:szCs w:val="28"/>
        </w:rPr>
        <w:t xml:space="preserve">  </w:t>
      </w:r>
      <w:r w:rsidRPr="00281688">
        <w:rPr>
          <w:color w:val="808080"/>
          <w:sz w:val="24"/>
          <w:szCs w:val="28"/>
        </w:rPr>
        <w:t>=</w:t>
      </w:r>
      <w:r w:rsidRPr="00281688">
        <w:rPr>
          <w:color w:val="000000"/>
          <w:sz w:val="24"/>
          <w:szCs w:val="28"/>
        </w:rPr>
        <w:t xml:space="preserve">  </w:t>
      </w:r>
      <w:r w:rsidRPr="00281688">
        <w:rPr>
          <w:b/>
          <w:bCs/>
          <w:color w:val="800000"/>
          <w:sz w:val="24"/>
          <w:szCs w:val="28"/>
        </w:rPr>
        <w:t>2</w:t>
      </w:r>
      <w:r w:rsidRPr="00281688">
        <w:rPr>
          <w:color w:val="000000"/>
          <w:sz w:val="24"/>
          <w:szCs w:val="28"/>
        </w:rPr>
        <w:t xml:space="preserve"> </w:t>
      </w:r>
      <w:r w:rsidRPr="00281688">
        <w:rPr>
          <w:color w:val="000000"/>
          <w:sz w:val="24"/>
          <w:szCs w:val="28"/>
        </w:rPr>
        <w:br/>
      </w:r>
      <w:r w:rsidRPr="00281688">
        <w:rPr>
          <w:b/>
          <w:bCs/>
          <w:color w:val="800000"/>
          <w:sz w:val="24"/>
          <w:szCs w:val="28"/>
        </w:rPr>
        <w:t>46</w:t>
      </w:r>
      <w:r w:rsidRPr="00281688">
        <w:rPr>
          <w:color w:val="000000"/>
          <w:sz w:val="24"/>
          <w:szCs w:val="28"/>
        </w:rPr>
        <w:t>、查询全部学生都选修的课程的课程号和课程名</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C#,</w:t>
      </w:r>
      <w:proofErr w:type="spellStart"/>
      <w:r w:rsidRPr="00281688">
        <w:rPr>
          <w:color w:val="000000"/>
          <w:sz w:val="24"/>
          <w:szCs w:val="28"/>
        </w:rPr>
        <w:t>Cname</w:t>
      </w:r>
      <w:proofErr w:type="spellEnd"/>
      <w:r w:rsidRPr="00281688">
        <w:rPr>
          <w:color w:val="000000"/>
          <w:sz w:val="24"/>
          <w:szCs w:val="28"/>
        </w:rPr>
        <w:t xml:space="preserve">  </w:t>
      </w:r>
      <w:r w:rsidRPr="00281688">
        <w:rPr>
          <w:color w:val="000000"/>
          <w:sz w:val="24"/>
          <w:szCs w:val="28"/>
        </w:rPr>
        <w:br/>
        <w:t xml:space="preserve">    </w:t>
      </w:r>
      <w:r w:rsidRPr="00281688">
        <w:rPr>
          <w:color w:val="0000FF"/>
          <w:sz w:val="24"/>
          <w:szCs w:val="28"/>
        </w:rPr>
        <w:t>from</w:t>
      </w:r>
      <w:r w:rsidRPr="00281688">
        <w:rPr>
          <w:color w:val="000000"/>
          <w:sz w:val="24"/>
          <w:szCs w:val="28"/>
        </w:rPr>
        <w:t xml:space="preserve">  Course  </w:t>
      </w:r>
      <w:r w:rsidRPr="00281688">
        <w:rPr>
          <w:color w:val="000000"/>
          <w:sz w:val="24"/>
          <w:szCs w:val="28"/>
        </w:rPr>
        <w:br/>
      </w:r>
      <w:r w:rsidRPr="00281688">
        <w:rPr>
          <w:color w:val="000000"/>
          <w:sz w:val="24"/>
          <w:szCs w:val="28"/>
        </w:rPr>
        <w:lastRenderedPageBreak/>
        <w:t xml:space="preserve">    </w:t>
      </w:r>
      <w:r w:rsidRPr="00281688">
        <w:rPr>
          <w:color w:val="0000FF"/>
          <w:sz w:val="24"/>
          <w:szCs w:val="28"/>
        </w:rPr>
        <w:t>where</w:t>
      </w:r>
      <w:r w:rsidRPr="00281688">
        <w:rPr>
          <w:color w:val="000000"/>
          <w:sz w:val="24"/>
          <w:szCs w:val="28"/>
        </w:rPr>
        <w:t xml:space="preserve">  C#  </w:t>
      </w:r>
      <w:r w:rsidRPr="00281688">
        <w:rPr>
          <w:color w:val="808080"/>
          <w:sz w:val="24"/>
          <w:szCs w:val="28"/>
        </w:rPr>
        <w:t>in</w:t>
      </w:r>
      <w:r w:rsidRPr="00281688">
        <w:rPr>
          <w:color w:val="000000"/>
          <w:sz w:val="24"/>
          <w:szCs w:val="28"/>
        </w:rPr>
        <w:t>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c#</w:t>
      </w:r>
      <w:proofErr w:type="spellEnd"/>
      <w:r w:rsidRPr="00281688">
        <w:rPr>
          <w:color w:val="000000"/>
          <w:sz w:val="24"/>
          <w:szCs w:val="28"/>
        </w:rPr>
        <w:t xml:space="preserve">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sc</w:t>
      </w:r>
      <w:proofErr w:type="spellEnd"/>
      <w:r w:rsidRPr="00281688">
        <w:rPr>
          <w:color w:val="000000"/>
          <w:sz w:val="24"/>
          <w:szCs w:val="28"/>
        </w:rP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w:t>
      </w:r>
      <w:proofErr w:type="spellStart"/>
      <w:r w:rsidRPr="00281688">
        <w:rPr>
          <w:color w:val="000000"/>
          <w:sz w:val="24"/>
          <w:szCs w:val="28"/>
        </w:rPr>
        <w:t>c#</w:t>
      </w:r>
      <w:proofErr w:type="spellEnd"/>
      <w:r w:rsidRPr="00281688">
        <w:rPr>
          <w:color w:val="000000"/>
          <w:sz w:val="24"/>
          <w:szCs w:val="28"/>
        </w:rPr>
        <w:t xml:space="preserve">)  </w:t>
      </w:r>
      <w:r w:rsidRPr="00281688">
        <w:rPr>
          <w:color w:val="000000"/>
          <w:sz w:val="24"/>
          <w:szCs w:val="28"/>
        </w:rPr>
        <w:br/>
      </w:r>
      <w:r w:rsidRPr="00281688">
        <w:rPr>
          <w:b/>
          <w:bCs/>
          <w:color w:val="800000"/>
          <w:sz w:val="24"/>
          <w:szCs w:val="28"/>
        </w:rPr>
        <w:t>47</w:t>
      </w:r>
      <w:r w:rsidRPr="00281688">
        <w:rPr>
          <w:color w:val="000000"/>
          <w:sz w:val="24"/>
          <w:szCs w:val="28"/>
        </w:rPr>
        <w:t>、查询没学过</w:t>
      </w:r>
      <w:r w:rsidRPr="00281688">
        <w:rPr>
          <w:color w:val="000000"/>
          <w:sz w:val="24"/>
          <w:szCs w:val="28"/>
        </w:rPr>
        <w:t>“</w:t>
      </w:r>
      <w:r w:rsidRPr="00281688">
        <w:rPr>
          <w:color w:val="000000"/>
          <w:sz w:val="24"/>
          <w:szCs w:val="28"/>
        </w:rPr>
        <w:t>叶平</w:t>
      </w:r>
      <w:r w:rsidRPr="00281688">
        <w:rPr>
          <w:color w:val="000000"/>
          <w:sz w:val="24"/>
          <w:szCs w:val="28"/>
        </w:rPr>
        <w:t>”</w:t>
      </w:r>
      <w:r w:rsidRPr="00281688">
        <w:rPr>
          <w:color w:val="000000"/>
          <w:sz w:val="24"/>
          <w:szCs w:val="28"/>
        </w:rPr>
        <w:t>老师讲授的任一门课程的学生姓名</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Sname</w:t>
      </w:r>
      <w:proofErr w:type="spellEnd"/>
      <w:r w:rsidRPr="00281688">
        <w:rPr>
          <w:color w:val="000000"/>
          <w:sz w:val="24"/>
          <w:szCs w:val="28"/>
        </w:rPr>
        <w:t xml:space="preserve"> </w:t>
      </w:r>
      <w:r w:rsidRPr="00281688">
        <w:rPr>
          <w:color w:val="0000FF"/>
          <w:sz w:val="24"/>
          <w:szCs w:val="28"/>
        </w:rPr>
        <w:t>from</w:t>
      </w:r>
      <w:r w:rsidRPr="00281688">
        <w:rPr>
          <w:color w:val="000000"/>
          <w:sz w:val="24"/>
          <w:szCs w:val="28"/>
        </w:rPr>
        <w:t xml:space="preserve"> Student </w:t>
      </w:r>
      <w:r w:rsidRPr="00281688">
        <w:rPr>
          <w:color w:val="0000FF"/>
          <w:sz w:val="24"/>
          <w:szCs w:val="28"/>
        </w:rPr>
        <w:t>where</w:t>
      </w:r>
      <w:r w:rsidRPr="00281688">
        <w:rPr>
          <w:color w:val="000000"/>
          <w:sz w:val="24"/>
          <w:szCs w:val="28"/>
        </w:rPr>
        <w:t xml:space="preserve"> S# </w:t>
      </w:r>
      <w:r w:rsidRPr="00281688">
        <w:rPr>
          <w:color w:val="808080"/>
          <w:sz w:val="24"/>
          <w:szCs w:val="28"/>
        </w:rPr>
        <w:t>not</w:t>
      </w:r>
      <w:r w:rsidRPr="00281688">
        <w:rPr>
          <w:color w:val="000000"/>
          <w:sz w:val="24"/>
          <w:szCs w:val="28"/>
        </w:rPr>
        <w:t xml:space="preserve"> </w:t>
      </w:r>
      <w:r w:rsidRPr="00281688">
        <w:rPr>
          <w:color w:val="808080"/>
          <w:sz w:val="24"/>
          <w:szCs w:val="28"/>
        </w:rPr>
        <w:t>in</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S# </w:t>
      </w:r>
      <w:r w:rsidRPr="00281688">
        <w:rPr>
          <w:color w:val="0000FF"/>
          <w:sz w:val="24"/>
          <w:szCs w:val="28"/>
        </w:rPr>
        <w:t>from</w:t>
      </w:r>
      <w:r w:rsidRPr="00281688">
        <w:rPr>
          <w:color w:val="000000"/>
          <w:sz w:val="24"/>
          <w:szCs w:val="28"/>
        </w:rPr>
        <w:t xml:space="preserve"> </w:t>
      </w:r>
      <w:proofErr w:type="spellStart"/>
      <w:r w:rsidRPr="00281688">
        <w:rPr>
          <w:color w:val="000000"/>
          <w:sz w:val="24"/>
          <w:szCs w:val="28"/>
        </w:rPr>
        <w:t>Course,Teacher,SC</w:t>
      </w:r>
      <w:proofErr w:type="spellEnd"/>
      <w:r w:rsidRPr="00281688">
        <w:rPr>
          <w:color w:val="000000"/>
          <w:sz w:val="24"/>
          <w:szCs w:val="28"/>
        </w:rPr>
        <w:t xml:space="preserve"> </w:t>
      </w:r>
      <w:r w:rsidRPr="00281688">
        <w:rPr>
          <w:color w:val="0000FF"/>
          <w:sz w:val="24"/>
          <w:szCs w:val="28"/>
        </w:rPr>
        <w:t>where</w:t>
      </w:r>
      <w:r w:rsidRPr="00281688">
        <w:rPr>
          <w:color w:val="000000"/>
          <w:sz w:val="24"/>
          <w:szCs w:val="28"/>
        </w:rPr>
        <w:t xml:space="preserve"> </w:t>
      </w:r>
      <w:proofErr w:type="spellStart"/>
      <w:r w:rsidRPr="00281688">
        <w:rPr>
          <w:color w:val="000000"/>
          <w:sz w:val="24"/>
          <w:szCs w:val="28"/>
        </w:rPr>
        <w:t>Course.T</w:t>
      </w:r>
      <w:proofErr w:type="spellEnd"/>
      <w:r w:rsidRPr="00281688">
        <w:rPr>
          <w:color w:val="000000"/>
          <w:sz w:val="24"/>
          <w:szCs w:val="28"/>
        </w:rPr>
        <w:t>#</w:t>
      </w:r>
      <w:r w:rsidRPr="00281688">
        <w:rPr>
          <w:color w:val="808080"/>
          <w:sz w:val="24"/>
          <w:szCs w:val="28"/>
        </w:rPr>
        <w:t>=</w:t>
      </w:r>
      <w:proofErr w:type="spellStart"/>
      <w:r w:rsidRPr="00281688">
        <w:rPr>
          <w:color w:val="000000"/>
          <w:sz w:val="24"/>
          <w:szCs w:val="28"/>
        </w:rPr>
        <w:t>Teacher.T</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SC.C#</w:t>
      </w:r>
      <w:r w:rsidRPr="00281688">
        <w:rPr>
          <w:color w:val="808080"/>
          <w:sz w:val="24"/>
          <w:szCs w:val="28"/>
        </w:rPr>
        <w:t>=</w:t>
      </w:r>
      <w:proofErr w:type="spellStart"/>
      <w:r w:rsidRPr="00281688">
        <w:rPr>
          <w:color w:val="000000"/>
          <w:sz w:val="24"/>
          <w:szCs w:val="28"/>
        </w:rPr>
        <w:t>course.C</w:t>
      </w:r>
      <w:proofErr w:type="spellEnd"/>
      <w:r w:rsidRPr="00281688">
        <w:rPr>
          <w:color w:val="000000"/>
          <w:sz w:val="24"/>
          <w:szCs w:val="28"/>
        </w:rPr>
        <w:t xml:space="preserve"># </w:t>
      </w:r>
      <w:r w:rsidRPr="00281688">
        <w:rPr>
          <w:color w:val="808080"/>
          <w:sz w:val="24"/>
          <w:szCs w:val="28"/>
        </w:rPr>
        <w:t>and</w:t>
      </w:r>
      <w:r w:rsidRPr="00281688">
        <w:rPr>
          <w:color w:val="000000"/>
          <w:sz w:val="24"/>
          <w:szCs w:val="28"/>
        </w:rPr>
        <w:t xml:space="preserve"> </w:t>
      </w:r>
      <w:proofErr w:type="spellStart"/>
      <w:r w:rsidRPr="00281688">
        <w:rPr>
          <w:color w:val="000000"/>
          <w:sz w:val="24"/>
          <w:szCs w:val="28"/>
        </w:rPr>
        <w:t>Tname</w:t>
      </w:r>
      <w:proofErr w:type="spellEnd"/>
      <w:r w:rsidRPr="00281688">
        <w:rPr>
          <w:color w:val="808080"/>
          <w:sz w:val="24"/>
          <w:szCs w:val="28"/>
        </w:rPr>
        <w:t>=</w:t>
      </w:r>
      <w:r w:rsidRPr="00281688">
        <w:rPr>
          <w:color w:val="FF0000"/>
          <w:sz w:val="24"/>
          <w:szCs w:val="28"/>
        </w:rPr>
        <w:t>'</w:t>
      </w:r>
      <w:r w:rsidRPr="00281688">
        <w:rPr>
          <w:color w:val="FF0000"/>
          <w:sz w:val="24"/>
          <w:szCs w:val="28"/>
        </w:rPr>
        <w:t>叶平</w:t>
      </w:r>
      <w:r w:rsidRPr="00281688">
        <w:rPr>
          <w:color w:val="FF0000"/>
          <w:sz w:val="24"/>
          <w:szCs w:val="28"/>
        </w:rPr>
        <w:t>'</w:t>
      </w:r>
      <w:r w:rsidRPr="00281688">
        <w:rPr>
          <w:color w:val="000000"/>
          <w:sz w:val="24"/>
          <w:szCs w:val="28"/>
        </w:rPr>
        <w:t xml:space="preserve">); </w:t>
      </w:r>
      <w:r w:rsidRPr="00281688">
        <w:rPr>
          <w:color w:val="000000"/>
          <w:sz w:val="24"/>
          <w:szCs w:val="28"/>
        </w:rPr>
        <w:br/>
      </w:r>
      <w:r w:rsidRPr="00281688">
        <w:rPr>
          <w:b/>
          <w:bCs/>
          <w:color w:val="800000"/>
          <w:sz w:val="24"/>
          <w:szCs w:val="28"/>
        </w:rPr>
        <w:t>48</w:t>
      </w:r>
      <w:r w:rsidRPr="00281688">
        <w:rPr>
          <w:color w:val="000000"/>
          <w:sz w:val="24"/>
          <w:szCs w:val="28"/>
        </w:rPr>
        <w:t>、查询两门以上不及格课程的同学的学号及其平均成绩</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w:t>
      </w:r>
      <w:proofErr w:type="spellStart"/>
      <w:r w:rsidRPr="00281688">
        <w:rPr>
          <w:color w:val="000000"/>
          <w:sz w:val="24"/>
          <w:szCs w:val="28"/>
        </w:rPr>
        <w:t>S#,</w:t>
      </w:r>
      <w:r w:rsidRPr="00281688">
        <w:rPr>
          <w:color w:val="FF00FF"/>
          <w:sz w:val="24"/>
          <w:szCs w:val="28"/>
        </w:rPr>
        <w:t>avg</w:t>
      </w:r>
      <w:proofErr w:type="spellEnd"/>
      <w:r w:rsidRPr="00281688">
        <w:rPr>
          <w:color w:val="000000"/>
          <w:sz w:val="24"/>
          <w:szCs w:val="28"/>
        </w:rPr>
        <w:t>(</w:t>
      </w:r>
      <w:proofErr w:type="spellStart"/>
      <w:r w:rsidRPr="00281688">
        <w:rPr>
          <w:color w:val="FF00FF"/>
          <w:sz w:val="24"/>
          <w:szCs w:val="28"/>
        </w:rPr>
        <w:t>isnull</w:t>
      </w:r>
      <w:proofErr w:type="spellEnd"/>
      <w:r w:rsidRPr="00281688">
        <w:rPr>
          <w:color w:val="000000"/>
          <w:sz w:val="24"/>
          <w:szCs w:val="28"/>
        </w:rPr>
        <w:t>(score,</w:t>
      </w:r>
      <w:r w:rsidRPr="00281688">
        <w:rPr>
          <w:b/>
          <w:bCs/>
          <w:color w:val="800000"/>
          <w:sz w:val="24"/>
          <w:szCs w:val="28"/>
        </w:rPr>
        <w:t>0</w:t>
      </w:r>
      <w:r w:rsidRPr="00281688">
        <w:rPr>
          <w:color w:val="000000"/>
          <w:sz w:val="24"/>
          <w:szCs w:val="28"/>
        </w:rPr>
        <w:t xml:space="preserve">)) </w:t>
      </w:r>
      <w:r w:rsidRPr="00281688">
        <w:rPr>
          <w:color w:val="0000FF"/>
          <w:sz w:val="24"/>
          <w:szCs w:val="28"/>
        </w:rPr>
        <w:t>from</w:t>
      </w:r>
      <w:r w:rsidRPr="00281688">
        <w:rPr>
          <w:color w:val="000000"/>
          <w:sz w:val="24"/>
          <w:szCs w:val="28"/>
        </w:rPr>
        <w:t xml:space="preserve"> SC </w:t>
      </w:r>
      <w:r w:rsidRPr="00281688">
        <w:rPr>
          <w:color w:val="0000FF"/>
          <w:sz w:val="24"/>
          <w:szCs w:val="28"/>
        </w:rPr>
        <w:t>where</w:t>
      </w:r>
      <w:r w:rsidRPr="00281688">
        <w:rPr>
          <w:color w:val="000000"/>
          <w:sz w:val="24"/>
          <w:szCs w:val="28"/>
        </w:rPr>
        <w:t xml:space="preserve"> S# </w:t>
      </w:r>
      <w:r w:rsidRPr="00281688">
        <w:rPr>
          <w:color w:val="808080"/>
          <w:sz w:val="24"/>
          <w:szCs w:val="28"/>
        </w:rPr>
        <w:t>in</w:t>
      </w:r>
      <w:r w:rsidRPr="00281688">
        <w:rPr>
          <w:color w:val="000000"/>
          <w:sz w:val="24"/>
          <w:szCs w:val="28"/>
        </w:rPr>
        <w:t xml:space="preserve"> (</w:t>
      </w:r>
      <w:r w:rsidRPr="00281688">
        <w:rPr>
          <w:color w:val="0000FF"/>
          <w:sz w:val="24"/>
          <w:szCs w:val="28"/>
        </w:rPr>
        <w:t>select</w:t>
      </w:r>
      <w:r w:rsidRPr="00281688">
        <w:rPr>
          <w:color w:val="000000"/>
          <w:sz w:val="24"/>
          <w:szCs w:val="28"/>
        </w:rPr>
        <w:t xml:space="preserve"> S# </w:t>
      </w:r>
      <w:r w:rsidRPr="00281688">
        <w:rPr>
          <w:color w:val="0000FF"/>
          <w:sz w:val="24"/>
          <w:szCs w:val="28"/>
        </w:rPr>
        <w:t>from</w:t>
      </w:r>
      <w:r w:rsidRPr="00281688">
        <w:rPr>
          <w:color w:val="000000"/>
          <w:sz w:val="24"/>
          <w:szCs w:val="28"/>
        </w:rPr>
        <w:t xml:space="preserve"> SC </w:t>
      </w:r>
      <w:r w:rsidRPr="00281688">
        <w:rPr>
          <w:color w:val="0000FF"/>
          <w:sz w:val="24"/>
          <w:szCs w:val="28"/>
        </w:rPr>
        <w:t>where</w:t>
      </w:r>
    </w:p>
    <w:p w:rsidR="0089747B" w:rsidRPr="00281688" w:rsidRDefault="0089747B" w:rsidP="0089747B">
      <w:pPr>
        <w:rPr>
          <w:color w:val="000000"/>
          <w:sz w:val="24"/>
          <w:szCs w:val="28"/>
        </w:rPr>
      </w:pPr>
      <w:r w:rsidRPr="00281688">
        <w:rPr>
          <w:color w:val="000000"/>
          <w:sz w:val="24"/>
          <w:szCs w:val="28"/>
        </w:rPr>
        <w:t xml:space="preserve">score </w:t>
      </w:r>
      <w:r w:rsidRPr="00281688">
        <w:rPr>
          <w:color w:val="808080"/>
          <w:sz w:val="24"/>
          <w:szCs w:val="28"/>
        </w:rPr>
        <w:t>&lt;</w:t>
      </w:r>
      <w:r w:rsidRPr="00281688">
        <w:rPr>
          <w:b/>
          <w:bCs/>
          <w:color w:val="800000"/>
          <w:sz w:val="24"/>
          <w:szCs w:val="28"/>
        </w:rPr>
        <w:t>60</w:t>
      </w:r>
      <w:r w:rsidRPr="00281688">
        <w:rPr>
          <w:color w:val="000000"/>
          <w:sz w:val="24"/>
          <w:szCs w:val="28"/>
        </w:rPr>
        <w:t xml:space="preserve"> </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S# </w:t>
      </w:r>
      <w:r w:rsidRPr="00281688">
        <w:rPr>
          <w:color w:val="0000FF"/>
          <w:sz w:val="24"/>
          <w:szCs w:val="28"/>
        </w:rPr>
        <w:t>having</w:t>
      </w:r>
      <w:r w:rsidRPr="00281688">
        <w:rPr>
          <w:color w:val="000000"/>
          <w:sz w:val="24"/>
          <w:szCs w:val="28"/>
        </w:rPr>
        <w:t xml:space="preserve"> </w:t>
      </w:r>
      <w:r w:rsidRPr="00281688">
        <w:rPr>
          <w:color w:val="FF00FF"/>
          <w:sz w:val="24"/>
          <w:szCs w:val="28"/>
        </w:rPr>
        <w:t>count</w:t>
      </w:r>
      <w:r w:rsidRPr="00281688">
        <w:rPr>
          <w:color w:val="000000"/>
          <w:sz w:val="24"/>
          <w:szCs w:val="28"/>
        </w:rPr>
        <w:t>(</w:t>
      </w:r>
      <w:r w:rsidRPr="00281688">
        <w:rPr>
          <w:color w:val="808080"/>
          <w:sz w:val="24"/>
          <w:szCs w:val="28"/>
        </w:rPr>
        <w:t>*</w:t>
      </w:r>
      <w:r w:rsidRPr="00281688">
        <w:rPr>
          <w:color w:val="000000"/>
          <w:sz w:val="24"/>
          <w:szCs w:val="28"/>
        </w:rPr>
        <w:t>)</w:t>
      </w:r>
      <w:r w:rsidRPr="00281688">
        <w:rPr>
          <w:color w:val="808080"/>
          <w:sz w:val="24"/>
          <w:szCs w:val="28"/>
        </w:rPr>
        <w:t>&gt;</w:t>
      </w:r>
      <w:r w:rsidRPr="00281688">
        <w:rPr>
          <w:b/>
          <w:bCs/>
          <w:color w:val="800000"/>
          <w:sz w:val="24"/>
          <w:szCs w:val="28"/>
        </w:rPr>
        <w:t>2</w:t>
      </w:r>
      <w:r w:rsidRPr="00281688">
        <w:rPr>
          <w:color w:val="000000"/>
          <w:sz w:val="24"/>
          <w:szCs w:val="28"/>
        </w:rPr>
        <w:t>)</w:t>
      </w:r>
      <w:r w:rsidRPr="00281688">
        <w:rPr>
          <w:color w:val="0000FF"/>
          <w:sz w:val="24"/>
          <w:szCs w:val="28"/>
        </w:rPr>
        <w:t>group</w:t>
      </w:r>
      <w:r w:rsidRPr="00281688">
        <w:rPr>
          <w:color w:val="000000"/>
          <w:sz w:val="24"/>
          <w:szCs w:val="28"/>
        </w:rPr>
        <w:t xml:space="preserve"> </w:t>
      </w:r>
      <w:r w:rsidRPr="00281688">
        <w:rPr>
          <w:color w:val="0000FF"/>
          <w:sz w:val="24"/>
          <w:szCs w:val="28"/>
        </w:rPr>
        <w:t>by</w:t>
      </w:r>
      <w:r w:rsidRPr="00281688">
        <w:rPr>
          <w:color w:val="000000"/>
          <w:sz w:val="24"/>
          <w:szCs w:val="28"/>
        </w:rPr>
        <w:t xml:space="preserve"> S#; </w:t>
      </w:r>
      <w:r w:rsidRPr="00281688">
        <w:rPr>
          <w:color w:val="000000"/>
          <w:sz w:val="24"/>
          <w:szCs w:val="28"/>
        </w:rPr>
        <w:br/>
      </w:r>
      <w:r w:rsidRPr="00281688">
        <w:rPr>
          <w:b/>
          <w:bCs/>
          <w:color w:val="800000"/>
          <w:sz w:val="24"/>
          <w:szCs w:val="28"/>
        </w:rPr>
        <w:t>49</w:t>
      </w:r>
      <w:r w:rsidRPr="00281688">
        <w:rPr>
          <w:color w:val="000000"/>
          <w:sz w:val="24"/>
          <w:szCs w:val="28"/>
        </w:rPr>
        <w:t>、检索</w:t>
      </w:r>
      <w:r w:rsidRPr="00281688">
        <w:rPr>
          <w:color w:val="000000"/>
          <w:sz w:val="24"/>
          <w:szCs w:val="28"/>
        </w:rPr>
        <w:t>“</w:t>
      </w:r>
      <w:r w:rsidRPr="00281688">
        <w:rPr>
          <w:b/>
          <w:bCs/>
          <w:color w:val="800000"/>
          <w:sz w:val="24"/>
          <w:szCs w:val="28"/>
        </w:rPr>
        <w:t>004</w:t>
      </w:r>
      <w:r w:rsidRPr="00281688">
        <w:rPr>
          <w:color w:val="000000"/>
          <w:sz w:val="24"/>
          <w:szCs w:val="28"/>
        </w:rPr>
        <w:t>”</w:t>
      </w:r>
      <w:r w:rsidRPr="00281688">
        <w:rPr>
          <w:color w:val="000000"/>
          <w:sz w:val="24"/>
          <w:szCs w:val="28"/>
        </w:rPr>
        <w:t>课程分数小于</w:t>
      </w:r>
      <w:r w:rsidRPr="00281688">
        <w:rPr>
          <w:color w:val="000000"/>
          <w:sz w:val="24"/>
          <w:szCs w:val="28"/>
        </w:rPr>
        <w:t>60</w:t>
      </w:r>
      <w:r w:rsidRPr="00281688">
        <w:rPr>
          <w:color w:val="000000"/>
          <w:sz w:val="24"/>
          <w:szCs w:val="28"/>
        </w:rPr>
        <w:t>，按分数降序排列的同学学号</w:t>
      </w:r>
      <w:r w:rsidRPr="00281688">
        <w:rPr>
          <w:color w:val="000000"/>
          <w:sz w:val="24"/>
          <w:szCs w:val="28"/>
        </w:rPr>
        <w:t xml:space="preserve"> </w:t>
      </w:r>
      <w:r w:rsidRPr="00281688">
        <w:rPr>
          <w:color w:val="000000"/>
          <w:sz w:val="24"/>
          <w:szCs w:val="28"/>
        </w:rPr>
        <w:br/>
        <w:t xml:space="preserve">    </w:t>
      </w:r>
      <w:r w:rsidRPr="00281688">
        <w:rPr>
          <w:color w:val="0000FF"/>
          <w:sz w:val="24"/>
          <w:szCs w:val="28"/>
        </w:rPr>
        <w:t>select</w:t>
      </w:r>
      <w:r w:rsidRPr="00281688">
        <w:rPr>
          <w:color w:val="000000"/>
          <w:sz w:val="24"/>
          <w:szCs w:val="28"/>
        </w:rPr>
        <w:t xml:space="preserve"> S# </w:t>
      </w:r>
      <w:r w:rsidRPr="00281688">
        <w:rPr>
          <w:color w:val="0000FF"/>
          <w:sz w:val="24"/>
          <w:szCs w:val="28"/>
        </w:rPr>
        <w:t>from</w:t>
      </w:r>
      <w:r w:rsidRPr="00281688">
        <w:rPr>
          <w:color w:val="000000"/>
          <w:sz w:val="24"/>
          <w:szCs w:val="28"/>
        </w:rPr>
        <w:t xml:space="preserve"> SC </w:t>
      </w:r>
      <w:r w:rsidRPr="00281688">
        <w:rPr>
          <w:color w:val="0000FF"/>
          <w:sz w:val="24"/>
          <w:szCs w:val="28"/>
        </w:rPr>
        <w:t>where</w:t>
      </w:r>
      <w:r w:rsidRPr="00281688">
        <w:rPr>
          <w:color w:val="000000"/>
          <w:sz w:val="24"/>
          <w:szCs w:val="28"/>
        </w:rPr>
        <w:t xml:space="preserve"> C#</w:t>
      </w:r>
      <w:r w:rsidRPr="00281688">
        <w:rPr>
          <w:color w:val="808080"/>
          <w:sz w:val="24"/>
          <w:szCs w:val="28"/>
        </w:rPr>
        <w:t>=</w:t>
      </w:r>
      <w:r w:rsidRPr="00281688">
        <w:rPr>
          <w:color w:val="FF0000"/>
          <w:sz w:val="24"/>
          <w:szCs w:val="28"/>
        </w:rPr>
        <w:t>'004'</w:t>
      </w:r>
      <w:r w:rsidRPr="00281688">
        <w:rPr>
          <w:color w:val="808080"/>
          <w:sz w:val="24"/>
          <w:szCs w:val="28"/>
        </w:rPr>
        <w:t>and</w:t>
      </w:r>
      <w:r w:rsidRPr="00281688">
        <w:rPr>
          <w:color w:val="000000"/>
          <w:sz w:val="24"/>
          <w:szCs w:val="28"/>
        </w:rPr>
        <w:t xml:space="preserve"> score </w:t>
      </w:r>
      <w:r w:rsidRPr="00281688">
        <w:rPr>
          <w:color w:val="808080"/>
          <w:sz w:val="24"/>
          <w:szCs w:val="28"/>
        </w:rPr>
        <w:t>&lt;</w:t>
      </w:r>
      <w:r w:rsidRPr="00281688">
        <w:rPr>
          <w:b/>
          <w:bCs/>
          <w:color w:val="800000"/>
          <w:sz w:val="24"/>
          <w:szCs w:val="28"/>
        </w:rPr>
        <w:t>60</w:t>
      </w:r>
      <w:r w:rsidRPr="00281688">
        <w:rPr>
          <w:color w:val="000000"/>
          <w:sz w:val="24"/>
          <w:szCs w:val="28"/>
        </w:rPr>
        <w:t xml:space="preserve"> </w:t>
      </w:r>
      <w:r w:rsidRPr="00281688">
        <w:rPr>
          <w:color w:val="0000FF"/>
          <w:sz w:val="24"/>
          <w:szCs w:val="28"/>
        </w:rPr>
        <w:t>order</w:t>
      </w:r>
      <w:r w:rsidRPr="00281688">
        <w:rPr>
          <w:color w:val="000000"/>
          <w:sz w:val="24"/>
          <w:szCs w:val="28"/>
        </w:rPr>
        <w:t xml:space="preserve"> </w:t>
      </w:r>
      <w:r w:rsidRPr="00281688">
        <w:rPr>
          <w:color w:val="0000FF"/>
          <w:sz w:val="24"/>
          <w:szCs w:val="28"/>
        </w:rPr>
        <w:t>by</w:t>
      </w:r>
      <w:r w:rsidRPr="00281688">
        <w:rPr>
          <w:color w:val="000000"/>
          <w:sz w:val="24"/>
          <w:szCs w:val="28"/>
        </w:rPr>
        <w:t xml:space="preserve"> score </w:t>
      </w:r>
      <w:r w:rsidRPr="00281688">
        <w:rPr>
          <w:color w:val="0000FF"/>
          <w:sz w:val="24"/>
          <w:szCs w:val="28"/>
        </w:rPr>
        <w:t>desc</w:t>
      </w:r>
      <w:r w:rsidRPr="00281688">
        <w:rPr>
          <w:color w:val="000000"/>
          <w:sz w:val="24"/>
          <w:szCs w:val="28"/>
        </w:rPr>
        <w:t xml:space="preserve">; </w:t>
      </w:r>
      <w:r w:rsidRPr="00281688">
        <w:rPr>
          <w:color w:val="000000"/>
          <w:sz w:val="24"/>
          <w:szCs w:val="28"/>
        </w:rPr>
        <w:br/>
      </w:r>
      <w:r w:rsidRPr="00281688">
        <w:rPr>
          <w:b/>
          <w:bCs/>
          <w:color w:val="800000"/>
          <w:sz w:val="24"/>
          <w:szCs w:val="28"/>
        </w:rPr>
        <w:t>50</w:t>
      </w:r>
      <w:r w:rsidRPr="00281688">
        <w:rPr>
          <w:color w:val="000000"/>
          <w:sz w:val="24"/>
          <w:szCs w:val="28"/>
        </w:rPr>
        <w:t>、删除</w:t>
      </w:r>
      <w:r w:rsidRPr="00281688">
        <w:rPr>
          <w:color w:val="000000"/>
          <w:sz w:val="24"/>
          <w:szCs w:val="28"/>
        </w:rPr>
        <w:t>“</w:t>
      </w:r>
      <w:r w:rsidRPr="00281688">
        <w:rPr>
          <w:b/>
          <w:bCs/>
          <w:color w:val="800000"/>
          <w:sz w:val="24"/>
          <w:szCs w:val="28"/>
        </w:rPr>
        <w:t>002</w:t>
      </w:r>
      <w:r w:rsidRPr="00281688">
        <w:rPr>
          <w:color w:val="000000"/>
          <w:sz w:val="24"/>
          <w:szCs w:val="28"/>
        </w:rPr>
        <w:t>”</w:t>
      </w:r>
      <w:r w:rsidRPr="00281688">
        <w:rPr>
          <w:color w:val="000000"/>
          <w:sz w:val="24"/>
          <w:szCs w:val="28"/>
        </w:rPr>
        <w:t>同学的</w:t>
      </w:r>
      <w:r w:rsidRPr="00281688">
        <w:rPr>
          <w:color w:val="000000"/>
          <w:sz w:val="24"/>
          <w:szCs w:val="28"/>
        </w:rPr>
        <w:t>“</w:t>
      </w:r>
      <w:r w:rsidRPr="00281688">
        <w:rPr>
          <w:b/>
          <w:bCs/>
          <w:color w:val="800000"/>
          <w:sz w:val="24"/>
          <w:szCs w:val="28"/>
        </w:rPr>
        <w:t>001</w:t>
      </w:r>
      <w:r w:rsidRPr="00281688">
        <w:rPr>
          <w:color w:val="000000"/>
          <w:sz w:val="24"/>
          <w:szCs w:val="28"/>
        </w:rPr>
        <w:t>”</w:t>
      </w:r>
      <w:r w:rsidRPr="00281688">
        <w:rPr>
          <w:color w:val="000000"/>
          <w:sz w:val="24"/>
          <w:szCs w:val="28"/>
        </w:rPr>
        <w:t>课程的成绩</w:t>
      </w:r>
      <w:r w:rsidRPr="00281688">
        <w:rPr>
          <w:color w:val="000000"/>
          <w:sz w:val="24"/>
          <w:szCs w:val="28"/>
        </w:rPr>
        <w:t xml:space="preserve"> </w:t>
      </w:r>
      <w:r w:rsidRPr="00281688">
        <w:rPr>
          <w:color w:val="000000"/>
          <w:sz w:val="24"/>
          <w:szCs w:val="28"/>
        </w:rPr>
        <w:br/>
      </w:r>
      <w:r w:rsidRPr="00281688">
        <w:rPr>
          <w:color w:val="0000FF"/>
          <w:sz w:val="24"/>
          <w:szCs w:val="28"/>
        </w:rPr>
        <w:t>delete</w:t>
      </w:r>
      <w:r w:rsidRPr="00281688">
        <w:rPr>
          <w:color w:val="000000"/>
          <w:sz w:val="24"/>
          <w:szCs w:val="28"/>
        </w:rPr>
        <w:t xml:space="preserve"> </w:t>
      </w:r>
      <w:r w:rsidRPr="00281688">
        <w:rPr>
          <w:color w:val="0000FF"/>
          <w:sz w:val="24"/>
          <w:szCs w:val="28"/>
        </w:rPr>
        <w:t>from</w:t>
      </w:r>
      <w:r w:rsidRPr="00281688">
        <w:rPr>
          <w:color w:val="000000"/>
          <w:sz w:val="24"/>
          <w:szCs w:val="28"/>
        </w:rPr>
        <w:t xml:space="preserve"> Sc </w:t>
      </w:r>
      <w:r w:rsidRPr="00281688">
        <w:rPr>
          <w:color w:val="0000FF"/>
          <w:sz w:val="24"/>
          <w:szCs w:val="28"/>
        </w:rPr>
        <w:t>where</w:t>
      </w:r>
      <w:r w:rsidRPr="00281688">
        <w:rPr>
          <w:color w:val="000000"/>
          <w:sz w:val="24"/>
          <w:szCs w:val="28"/>
        </w:rPr>
        <w:t xml:space="preserve"> S#</w:t>
      </w:r>
      <w:r w:rsidRPr="00281688">
        <w:rPr>
          <w:color w:val="808080"/>
          <w:sz w:val="24"/>
          <w:szCs w:val="28"/>
        </w:rPr>
        <w:t>=</w:t>
      </w:r>
      <w:r w:rsidRPr="00281688">
        <w:rPr>
          <w:color w:val="FF0000"/>
          <w:sz w:val="24"/>
          <w:szCs w:val="28"/>
        </w:rPr>
        <w:t>'001'</w:t>
      </w:r>
      <w:r w:rsidRPr="00281688">
        <w:rPr>
          <w:color w:val="808080"/>
          <w:sz w:val="24"/>
          <w:szCs w:val="28"/>
        </w:rPr>
        <w:t>and</w:t>
      </w:r>
      <w:r w:rsidRPr="00281688">
        <w:rPr>
          <w:color w:val="000000"/>
          <w:sz w:val="24"/>
          <w:szCs w:val="28"/>
        </w:rPr>
        <w:t xml:space="preserve"> C#</w:t>
      </w:r>
      <w:r w:rsidRPr="00281688">
        <w:rPr>
          <w:color w:val="808080"/>
          <w:sz w:val="24"/>
          <w:szCs w:val="28"/>
        </w:rPr>
        <w:t>=</w:t>
      </w:r>
      <w:r w:rsidRPr="00281688">
        <w:rPr>
          <w:color w:val="FF0000"/>
          <w:sz w:val="24"/>
          <w:szCs w:val="28"/>
        </w:rPr>
        <w:t>'001'</w:t>
      </w:r>
      <w:r w:rsidRPr="00281688">
        <w:rPr>
          <w:color w:val="000000"/>
          <w:sz w:val="24"/>
          <w:szCs w:val="28"/>
        </w:rPr>
        <w:t>;</w:t>
      </w:r>
    </w:p>
    <w:p w:rsidR="00054BF0" w:rsidRPr="00281688" w:rsidRDefault="00134FA2" w:rsidP="00E40243">
      <w:pPr>
        <w:pStyle w:val="a7"/>
        <w:numPr>
          <w:ilvl w:val="0"/>
          <w:numId w:val="71"/>
        </w:numPr>
        <w:ind w:firstLineChars="0"/>
        <w:outlineLvl w:val="2"/>
        <w:rPr>
          <w:sz w:val="24"/>
          <w:szCs w:val="28"/>
        </w:rPr>
      </w:pPr>
      <w:r w:rsidRPr="00281688">
        <w:rPr>
          <w:sz w:val="24"/>
          <w:szCs w:val="28"/>
        </w:rPr>
        <w:t>D</w:t>
      </w:r>
      <w:r w:rsidRPr="00281688">
        <w:rPr>
          <w:rFonts w:hint="eastAsia"/>
          <w:sz w:val="24"/>
          <w:szCs w:val="28"/>
        </w:rPr>
        <w:t>d</w:t>
      </w:r>
    </w:p>
    <w:p w:rsidR="00134FA2" w:rsidRPr="00281688" w:rsidRDefault="00134FA2" w:rsidP="00E40243">
      <w:pPr>
        <w:pStyle w:val="a7"/>
        <w:numPr>
          <w:ilvl w:val="0"/>
          <w:numId w:val="71"/>
        </w:numPr>
        <w:ind w:firstLineChars="0"/>
        <w:outlineLvl w:val="2"/>
        <w:rPr>
          <w:sz w:val="24"/>
          <w:szCs w:val="28"/>
        </w:rPr>
      </w:pPr>
      <w:r w:rsidRPr="00281688">
        <w:rPr>
          <w:sz w:val="24"/>
          <w:szCs w:val="28"/>
        </w:rPr>
        <w:t>D</w:t>
      </w:r>
    </w:p>
    <w:p w:rsidR="00134FA2" w:rsidRPr="00281688" w:rsidRDefault="00134FA2" w:rsidP="00E40243">
      <w:pPr>
        <w:pStyle w:val="a7"/>
        <w:numPr>
          <w:ilvl w:val="0"/>
          <w:numId w:val="71"/>
        </w:numPr>
        <w:ind w:firstLineChars="0"/>
        <w:outlineLvl w:val="2"/>
        <w:rPr>
          <w:sz w:val="24"/>
          <w:szCs w:val="28"/>
        </w:rPr>
      </w:pPr>
      <w:r w:rsidRPr="00281688">
        <w:rPr>
          <w:rFonts w:hint="eastAsia"/>
          <w:sz w:val="24"/>
          <w:szCs w:val="28"/>
        </w:rPr>
        <w:t>d</w:t>
      </w:r>
    </w:p>
    <w:p w:rsidR="00EE4A61" w:rsidRPr="00281688" w:rsidRDefault="00EE4A61" w:rsidP="00C635BE">
      <w:pPr>
        <w:pStyle w:val="a7"/>
        <w:numPr>
          <w:ilvl w:val="0"/>
          <w:numId w:val="66"/>
        </w:numPr>
        <w:ind w:firstLineChars="0"/>
        <w:outlineLvl w:val="1"/>
        <w:rPr>
          <w:sz w:val="24"/>
          <w:szCs w:val="28"/>
        </w:rPr>
      </w:pPr>
      <w:proofErr w:type="spellStart"/>
      <w:r w:rsidRPr="00281688">
        <w:rPr>
          <w:rFonts w:hint="eastAsia"/>
          <w:sz w:val="24"/>
          <w:szCs w:val="28"/>
        </w:rPr>
        <w:t>ddd</w:t>
      </w:r>
      <w:proofErr w:type="spellEnd"/>
    </w:p>
    <w:p w:rsidR="00781FF2" w:rsidRPr="00281688" w:rsidRDefault="00357EED" w:rsidP="0086448A">
      <w:pPr>
        <w:pStyle w:val="a7"/>
        <w:numPr>
          <w:ilvl w:val="0"/>
          <w:numId w:val="1"/>
        </w:numPr>
        <w:ind w:firstLineChars="0"/>
        <w:outlineLvl w:val="0"/>
        <w:rPr>
          <w:b/>
          <w:sz w:val="24"/>
          <w:szCs w:val="28"/>
        </w:rPr>
      </w:pPr>
      <w:r w:rsidRPr="00281688">
        <w:rPr>
          <w:rFonts w:hint="eastAsia"/>
          <w:b/>
          <w:sz w:val="24"/>
          <w:szCs w:val="28"/>
        </w:rPr>
        <w:t>算法</w:t>
      </w:r>
    </w:p>
    <w:p w:rsidR="006E75BF" w:rsidRPr="00281688" w:rsidRDefault="006E75BF" w:rsidP="006D7734">
      <w:pPr>
        <w:pStyle w:val="a7"/>
        <w:numPr>
          <w:ilvl w:val="0"/>
          <w:numId w:val="79"/>
        </w:numPr>
        <w:ind w:firstLineChars="0"/>
        <w:outlineLvl w:val="1"/>
        <w:rPr>
          <w:sz w:val="24"/>
          <w:szCs w:val="28"/>
        </w:rPr>
      </w:pPr>
      <w:r w:rsidRPr="00281688">
        <w:rPr>
          <w:rFonts w:hint="eastAsia"/>
          <w:b/>
          <w:sz w:val="24"/>
          <w:szCs w:val="28"/>
        </w:rPr>
        <w:t>冒泡排序</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hint="eastAsia"/>
          <w:sz w:val="24"/>
          <w:szCs w:val="28"/>
        </w:rPr>
        <w:tab/>
      </w:r>
      <w:r w:rsidRPr="00281688">
        <w:rPr>
          <w:rFonts w:ascii="Courier New" w:eastAsia="Courier New" w:hAnsi="Courier New" w:hint="eastAsia"/>
          <w:color w:val="3F7F5F"/>
          <w:sz w:val="24"/>
          <w:szCs w:val="28"/>
        </w:rPr>
        <w:t>/*</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3F7F5F"/>
          <w:sz w:val="24"/>
          <w:szCs w:val="28"/>
        </w:rPr>
        <w:tab/>
        <w:t>冒泡排序。</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3F7F5F"/>
          <w:sz w:val="24"/>
          <w:szCs w:val="28"/>
        </w:rPr>
        <w:tab/>
        <w:t>比较方式：相邻两个元素进行比较。如果满足条件就进行位置置换。</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3F7F5F"/>
          <w:sz w:val="24"/>
          <w:szCs w:val="28"/>
        </w:rPr>
        <w:tab/>
        <w:t>原理：内循环结束一次，最值出现在尾角标位置。*/</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b/>
          <w:color w:val="7F0055"/>
          <w:sz w:val="24"/>
          <w:szCs w:val="28"/>
        </w:rPr>
        <w:t>public</w:t>
      </w:r>
      <w:r w:rsidRPr="00281688">
        <w:rPr>
          <w:rFonts w:ascii="Courier New" w:eastAsia="Courier New" w:hAnsi="Courier New" w:hint="eastAsia"/>
          <w:color w:val="000000"/>
          <w:sz w:val="24"/>
          <w:szCs w:val="28"/>
        </w:rPr>
        <w:t xml:space="preserve"> </w:t>
      </w:r>
      <w:r w:rsidRPr="00281688">
        <w:rPr>
          <w:rFonts w:ascii="Courier New" w:eastAsia="Courier New" w:hAnsi="Courier New" w:hint="eastAsia"/>
          <w:b/>
          <w:color w:val="7F0055"/>
          <w:sz w:val="24"/>
          <w:szCs w:val="28"/>
        </w:rPr>
        <w:t>static</w:t>
      </w:r>
      <w:r w:rsidRPr="00281688">
        <w:rPr>
          <w:rFonts w:ascii="Courier New" w:eastAsia="Courier New" w:hAnsi="Courier New" w:hint="eastAsia"/>
          <w:color w:val="000000"/>
          <w:sz w:val="24"/>
          <w:szCs w:val="28"/>
        </w:rPr>
        <w:t xml:space="preserve"> </w:t>
      </w:r>
      <w:r w:rsidRPr="00281688">
        <w:rPr>
          <w:rFonts w:ascii="Courier New" w:eastAsia="Courier New" w:hAnsi="Courier New" w:hint="eastAsia"/>
          <w:b/>
          <w:color w:val="7F0055"/>
          <w:sz w:val="24"/>
          <w:szCs w:val="28"/>
        </w:rPr>
        <w:t>void</w:t>
      </w:r>
      <w:r w:rsidRPr="00281688">
        <w:rPr>
          <w:rFonts w:ascii="Courier New" w:eastAsia="Courier New" w:hAnsi="Courier New" w:hint="eastAsia"/>
          <w:color w:val="000000"/>
          <w:sz w:val="24"/>
          <w:szCs w:val="28"/>
        </w:rPr>
        <w:t xml:space="preserve"> </w:t>
      </w:r>
      <w:proofErr w:type="spellStart"/>
      <w:r w:rsidRPr="00281688">
        <w:rPr>
          <w:rFonts w:ascii="Courier New" w:eastAsia="Courier New" w:hAnsi="Courier New" w:hint="eastAsia"/>
          <w:color w:val="000000"/>
          <w:sz w:val="24"/>
          <w:szCs w:val="28"/>
        </w:rPr>
        <w:t>bubbleSort</w:t>
      </w:r>
      <w:proofErr w:type="spellEnd"/>
      <w:r w:rsidRPr="00281688">
        <w:rPr>
          <w:rFonts w:ascii="Courier New" w:eastAsia="Courier New" w:hAnsi="Courier New" w:hint="eastAsia"/>
          <w:color w:val="000000"/>
          <w:sz w:val="24"/>
          <w:szCs w:val="28"/>
        </w:rPr>
        <w:t>(</w:t>
      </w:r>
      <w:r w:rsidRPr="00281688">
        <w:rPr>
          <w:rFonts w:ascii="Courier New" w:eastAsia="Courier New" w:hAnsi="Courier New" w:hint="eastAsia"/>
          <w:b/>
          <w:color w:val="7F0055"/>
          <w:sz w:val="24"/>
          <w:szCs w:val="28"/>
        </w:rPr>
        <w:t>int</w:t>
      </w:r>
      <w:r w:rsidRPr="00281688">
        <w:rPr>
          <w:rFonts w:ascii="Courier New" w:eastAsia="Courier New" w:hAnsi="Courier New" w:hint="eastAsia"/>
          <w:color w:val="000000"/>
          <w:sz w:val="24"/>
          <w:szCs w:val="28"/>
        </w:rPr>
        <w:t xml:space="preserve">[] </w:t>
      </w:r>
      <w:proofErr w:type="spellStart"/>
      <w:r w:rsidRPr="00281688">
        <w:rPr>
          <w:rFonts w:ascii="Courier New" w:eastAsia="Courier New" w:hAnsi="Courier New" w:hint="eastAsia"/>
          <w:color w:val="000000"/>
          <w:sz w:val="24"/>
          <w:szCs w:val="28"/>
        </w:rPr>
        <w:t>arr</w:t>
      </w:r>
      <w:proofErr w:type="spellEnd"/>
      <w:r w:rsidRPr="00281688">
        <w:rPr>
          <w:rFonts w:ascii="Courier New" w:eastAsia="Courier New" w:hAnsi="Courier New" w:hint="eastAsia"/>
          <w:color w:val="000000"/>
          <w:sz w:val="24"/>
          <w:szCs w:val="28"/>
        </w:rPr>
        <w:t>)</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t>{</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b/>
          <w:color w:val="7F0055"/>
          <w:sz w:val="24"/>
          <w:szCs w:val="28"/>
        </w:rPr>
        <w:t>for</w:t>
      </w:r>
      <w:r w:rsidRPr="00281688">
        <w:rPr>
          <w:rFonts w:ascii="Courier New" w:eastAsia="Courier New" w:hAnsi="Courier New" w:hint="eastAsia"/>
          <w:color w:val="000000"/>
          <w:sz w:val="24"/>
          <w:szCs w:val="28"/>
        </w:rPr>
        <w:t>(</w:t>
      </w:r>
      <w:r w:rsidRPr="00281688">
        <w:rPr>
          <w:rFonts w:ascii="Courier New" w:eastAsia="Courier New" w:hAnsi="Courier New" w:hint="eastAsia"/>
          <w:b/>
          <w:color w:val="7F0055"/>
          <w:sz w:val="24"/>
          <w:szCs w:val="28"/>
        </w:rPr>
        <w:t>int</w:t>
      </w:r>
      <w:r w:rsidRPr="00281688">
        <w:rPr>
          <w:rFonts w:ascii="Courier New" w:eastAsia="Courier New" w:hAnsi="Courier New" w:hint="eastAsia"/>
          <w:color w:val="000000"/>
          <w:sz w:val="24"/>
          <w:szCs w:val="28"/>
        </w:rPr>
        <w:t xml:space="preserve"> x=0; x&lt;arr.length-1; x++)</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t>{</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b/>
          <w:color w:val="7F0055"/>
          <w:sz w:val="24"/>
          <w:szCs w:val="28"/>
        </w:rPr>
        <w:t>for</w:t>
      </w:r>
      <w:r w:rsidRPr="00281688">
        <w:rPr>
          <w:rFonts w:ascii="Courier New" w:eastAsia="Courier New" w:hAnsi="Courier New" w:hint="eastAsia"/>
          <w:color w:val="000000"/>
          <w:sz w:val="24"/>
          <w:szCs w:val="28"/>
        </w:rPr>
        <w:t>(</w:t>
      </w:r>
      <w:r w:rsidRPr="00281688">
        <w:rPr>
          <w:rFonts w:ascii="Courier New" w:eastAsia="Courier New" w:hAnsi="Courier New" w:hint="eastAsia"/>
          <w:b/>
          <w:color w:val="7F0055"/>
          <w:sz w:val="24"/>
          <w:szCs w:val="28"/>
        </w:rPr>
        <w:t>int</w:t>
      </w:r>
      <w:r w:rsidRPr="00281688">
        <w:rPr>
          <w:rFonts w:ascii="Courier New" w:eastAsia="Courier New" w:hAnsi="Courier New" w:hint="eastAsia"/>
          <w:color w:val="000000"/>
          <w:sz w:val="24"/>
          <w:szCs w:val="28"/>
        </w:rPr>
        <w:t xml:space="preserve"> y=0; y&lt;arr.length-x-1; y++)</w:t>
      </w:r>
      <w:r w:rsidRPr="00281688">
        <w:rPr>
          <w:rFonts w:ascii="Courier New" w:eastAsia="Courier New" w:hAnsi="Courier New" w:hint="eastAsia"/>
          <w:color w:val="3F7F5F"/>
          <w:sz w:val="24"/>
          <w:szCs w:val="28"/>
        </w:rPr>
        <w:t>//-x:让每次参与比较的元减。</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3F7F5F"/>
          <w:sz w:val="24"/>
          <w:szCs w:val="28"/>
        </w:rPr>
        <w:t>//-1:避免角标越界。</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lang w:val="fr-FR"/>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lang w:val="fr-FR"/>
        </w:rPr>
        <w:t>{</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lang w:val="fr-FR"/>
        </w:rPr>
      </w:pP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b/>
          <w:color w:val="7F0055"/>
          <w:sz w:val="24"/>
          <w:szCs w:val="28"/>
          <w:lang w:val="fr-FR"/>
        </w:rPr>
        <w:t>if</w:t>
      </w:r>
      <w:r w:rsidRPr="00281688">
        <w:rPr>
          <w:rFonts w:ascii="Courier New" w:eastAsia="Courier New" w:hAnsi="Courier New" w:hint="eastAsia"/>
          <w:color w:val="000000"/>
          <w:sz w:val="24"/>
          <w:szCs w:val="28"/>
          <w:lang w:val="fr-FR"/>
        </w:rPr>
        <w:t>(arr[y]&gt;arr[y+1])</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lang w:val="fr-FR"/>
        </w:rPr>
      </w:pP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t>{</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lang w:val="fr-FR"/>
        </w:rPr>
      </w:pP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b/>
          <w:color w:val="7F0055"/>
          <w:sz w:val="24"/>
          <w:szCs w:val="28"/>
          <w:lang w:val="fr-FR"/>
        </w:rPr>
        <w:t>int</w:t>
      </w:r>
      <w:r w:rsidRPr="00281688">
        <w:rPr>
          <w:rFonts w:ascii="Courier New" w:eastAsia="Courier New" w:hAnsi="Courier New" w:hint="eastAsia"/>
          <w:color w:val="000000"/>
          <w:sz w:val="24"/>
          <w:szCs w:val="28"/>
          <w:lang w:val="fr-FR"/>
        </w:rPr>
        <w:t xml:space="preserve"> temp = arr[y];</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lang w:val="fr-FR"/>
        </w:rPr>
      </w:pP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t>arr[y] = arr[y+1];</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lang w:val="fr-FR"/>
        </w:rPr>
      </w:pP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t>arr[y+1] = temp;</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lang w:val="fr-FR"/>
        </w:rPr>
      </w:pP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t>}</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lang w:val="fr-FR"/>
        </w:rPr>
      </w:pP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t>}</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lang w:val="fr-FR"/>
        </w:rPr>
      </w:pPr>
      <w:r w:rsidRPr="00281688">
        <w:rPr>
          <w:rFonts w:ascii="Courier New" w:eastAsia="Courier New" w:hAnsi="Courier New" w:hint="eastAsia"/>
          <w:color w:val="000000"/>
          <w:sz w:val="24"/>
          <w:szCs w:val="28"/>
          <w:lang w:val="fr-FR"/>
        </w:rPr>
        <w:tab/>
      </w:r>
      <w:r w:rsidRPr="00281688">
        <w:rPr>
          <w:rFonts w:ascii="Courier New" w:eastAsia="Courier New" w:hAnsi="Courier New" w:hint="eastAsia"/>
          <w:color w:val="000000"/>
          <w:sz w:val="24"/>
          <w:szCs w:val="28"/>
          <w:lang w:val="fr-FR"/>
        </w:rPr>
        <w:tab/>
        <w:t>}</w:t>
      </w:r>
    </w:p>
    <w:p w:rsidR="006E75BF" w:rsidRPr="00281688" w:rsidRDefault="006E75BF" w:rsidP="006E75BF">
      <w:pPr>
        <w:pBdr>
          <w:top w:val="single" w:sz="4" w:space="0" w:color="auto"/>
          <w:left w:val="single" w:sz="4" w:space="0" w:color="auto"/>
          <w:bottom w:val="single" w:sz="4" w:space="0" w:color="auto"/>
          <w:right w:val="single" w:sz="4" w:space="0" w:color="auto"/>
        </w:pBdr>
        <w:tabs>
          <w:tab w:val="left" w:pos="1206"/>
        </w:tabs>
        <w:ind w:firstLineChars="200" w:firstLine="480"/>
        <w:jc w:val="left"/>
        <w:rPr>
          <w:rFonts w:ascii="Courier New" w:hAnsi="Courier New"/>
          <w:color w:val="000000"/>
          <w:sz w:val="24"/>
          <w:szCs w:val="28"/>
          <w:lang w:val="fr-FR"/>
        </w:rPr>
      </w:pPr>
      <w:r w:rsidRPr="00281688">
        <w:rPr>
          <w:rFonts w:ascii="Courier New" w:eastAsia="Courier New" w:hAnsi="Courier New" w:hint="eastAsia"/>
          <w:color w:val="000000"/>
          <w:sz w:val="24"/>
          <w:szCs w:val="28"/>
          <w:lang w:val="fr-FR"/>
        </w:rPr>
        <w:t>}</w:t>
      </w:r>
    </w:p>
    <w:p w:rsidR="006E75BF" w:rsidRPr="00281688" w:rsidRDefault="006E75BF" w:rsidP="006D7734">
      <w:pPr>
        <w:pStyle w:val="a7"/>
        <w:numPr>
          <w:ilvl w:val="0"/>
          <w:numId w:val="79"/>
        </w:numPr>
        <w:ind w:firstLineChars="0"/>
        <w:outlineLvl w:val="1"/>
        <w:rPr>
          <w:b/>
          <w:sz w:val="24"/>
          <w:szCs w:val="28"/>
        </w:rPr>
      </w:pPr>
      <w:r w:rsidRPr="00281688">
        <w:rPr>
          <w:rFonts w:hint="eastAsia"/>
          <w:b/>
          <w:sz w:val="24"/>
          <w:szCs w:val="28"/>
        </w:rPr>
        <w:t>折半查找</w:t>
      </w:r>
      <w:r w:rsidRPr="00281688">
        <w:rPr>
          <w:rFonts w:hint="eastAsia"/>
          <w:b/>
          <w:sz w:val="24"/>
          <w:szCs w:val="28"/>
        </w:rPr>
        <w:t>(</w:t>
      </w:r>
      <w:r w:rsidRPr="00281688">
        <w:rPr>
          <w:rFonts w:hint="eastAsia"/>
          <w:b/>
          <w:sz w:val="24"/>
          <w:szCs w:val="28"/>
        </w:rPr>
        <w:t>二分法</w:t>
      </w:r>
      <w:r w:rsidRPr="00281688">
        <w:rPr>
          <w:rFonts w:hint="eastAsia"/>
          <w:b/>
          <w:sz w:val="24"/>
          <w:szCs w:val="28"/>
        </w:rPr>
        <w:t>)</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hint="eastAsia"/>
          <w:sz w:val="24"/>
          <w:szCs w:val="28"/>
        </w:rPr>
        <w:tab/>
      </w:r>
      <w:r w:rsidRPr="00281688">
        <w:rPr>
          <w:rFonts w:ascii="Courier New" w:eastAsia="Courier New" w:hAnsi="Courier New" w:hint="eastAsia"/>
          <w:color w:val="3F7F5F"/>
          <w:sz w:val="24"/>
          <w:szCs w:val="28"/>
        </w:rPr>
        <w:t>/*</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3F7F5F"/>
          <w:sz w:val="24"/>
          <w:szCs w:val="28"/>
        </w:rPr>
        <w:tab/>
        <w:t>为了提高查找效率，可使用折半查找的方式，注意：这种查找只对有序的数</w:t>
      </w:r>
      <w:r w:rsidRPr="00281688">
        <w:rPr>
          <w:rFonts w:ascii="Courier New" w:eastAsia="Courier New" w:hAnsi="Courier New" w:hint="eastAsia"/>
          <w:color w:val="3F7F5F"/>
          <w:sz w:val="24"/>
          <w:szCs w:val="28"/>
        </w:rPr>
        <w:lastRenderedPageBreak/>
        <w:t>组有效。</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3F7F5F"/>
          <w:sz w:val="24"/>
          <w:szCs w:val="28"/>
        </w:rPr>
        <w:tab/>
        <w:t>这种方式也成为二分查找法。</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3F7F5F"/>
          <w:sz w:val="24"/>
          <w:szCs w:val="28"/>
        </w:rPr>
        <w:tab/>
        <w:t>*/</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b/>
          <w:color w:val="7F0055"/>
          <w:sz w:val="24"/>
          <w:szCs w:val="28"/>
        </w:rPr>
        <w:t>public</w:t>
      </w:r>
      <w:r w:rsidRPr="00281688">
        <w:rPr>
          <w:rFonts w:ascii="Courier New" w:eastAsia="Courier New" w:hAnsi="Courier New" w:hint="eastAsia"/>
          <w:color w:val="000000"/>
          <w:sz w:val="24"/>
          <w:szCs w:val="28"/>
        </w:rPr>
        <w:t xml:space="preserve"> </w:t>
      </w:r>
      <w:r w:rsidRPr="00281688">
        <w:rPr>
          <w:rFonts w:ascii="Courier New" w:eastAsia="Courier New" w:hAnsi="Courier New" w:hint="eastAsia"/>
          <w:b/>
          <w:color w:val="7F0055"/>
          <w:sz w:val="24"/>
          <w:szCs w:val="28"/>
        </w:rPr>
        <w:t>static</w:t>
      </w:r>
      <w:r w:rsidRPr="00281688">
        <w:rPr>
          <w:rFonts w:ascii="Courier New" w:eastAsia="Courier New" w:hAnsi="Courier New" w:hint="eastAsia"/>
          <w:color w:val="000000"/>
          <w:sz w:val="24"/>
          <w:szCs w:val="28"/>
        </w:rPr>
        <w:t xml:space="preserve"> </w:t>
      </w:r>
      <w:r w:rsidRPr="00281688">
        <w:rPr>
          <w:rFonts w:ascii="Courier New" w:eastAsia="Courier New" w:hAnsi="Courier New" w:hint="eastAsia"/>
          <w:b/>
          <w:color w:val="7F0055"/>
          <w:sz w:val="24"/>
          <w:szCs w:val="28"/>
        </w:rPr>
        <w:t>int</w:t>
      </w:r>
      <w:r w:rsidRPr="00281688">
        <w:rPr>
          <w:rFonts w:ascii="Courier New" w:eastAsia="Courier New" w:hAnsi="Courier New" w:hint="eastAsia"/>
          <w:color w:val="000000"/>
          <w:sz w:val="24"/>
          <w:szCs w:val="28"/>
        </w:rPr>
        <w:t xml:space="preserve"> </w:t>
      </w:r>
      <w:proofErr w:type="spellStart"/>
      <w:r w:rsidRPr="00281688">
        <w:rPr>
          <w:rFonts w:ascii="Courier New" w:eastAsia="Courier New" w:hAnsi="Courier New" w:hint="eastAsia"/>
          <w:color w:val="000000"/>
          <w:sz w:val="24"/>
          <w:szCs w:val="28"/>
        </w:rPr>
        <w:t>halfSeach</w:t>
      </w:r>
      <w:proofErr w:type="spellEnd"/>
      <w:r w:rsidRPr="00281688">
        <w:rPr>
          <w:rFonts w:ascii="Courier New" w:eastAsia="Courier New" w:hAnsi="Courier New" w:hint="eastAsia"/>
          <w:color w:val="000000"/>
          <w:sz w:val="24"/>
          <w:szCs w:val="28"/>
        </w:rPr>
        <w:t>(</w:t>
      </w:r>
      <w:r w:rsidRPr="00281688">
        <w:rPr>
          <w:rFonts w:ascii="Courier New" w:eastAsia="Courier New" w:hAnsi="Courier New" w:hint="eastAsia"/>
          <w:b/>
          <w:color w:val="7F0055"/>
          <w:sz w:val="24"/>
          <w:szCs w:val="28"/>
        </w:rPr>
        <w:t>int</w:t>
      </w:r>
      <w:r w:rsidRPr="00281688">
        <w:rPr>
          <w:rFonts w:ascii="Courier New" w:eastAsia="Courier New" w:hAnsi="Courier New" w:hint="eastAsia"/>
          <w:color w:val="000000"/>
          <w:sz w:val="24"/>
          <w:szCs w:val="28"/>
        </w:rPr>
        <w:t xml:space="preserve">[] </w:t>
      </w:r>
      <w:proofErr w:type="spellStart"/>
      <w:r w:rsidRPr="00281688">
        <w:rPr>
          <w:rFonts w:ascii="Courier New" w:eastAsia="Courier New" w:hAnsi="Courier New" w:hint="eastAsia"/>
          <w:color w:val="000000"/>
          <w:sz w:val="24"/>
          <w:szCs w:val="28"/>
        </w:rPr>
        <w:t>arr,</w:t>
      </w:r>
      <w:r w:rsidRPr="00281688">
        <w:rPr>
          <w:rFonts w:ascii="Courier New" w:eastAsia="Courier New" w:hAnsi="Courier New" w:hint="eastAsia"/>
          <w:b/>
          <w:color w:val="7F0055"/>
          <w:sz w:val="24"/>
          <w:szCs w:val="28"/>
        </w:rPr>
        <w:t>int</w:t>
      </w:r>
      <w:proofErr w:type="spellEnd"/>
      <w:r w:rsidRPr="00281688">
        <w:rPr>
          <w:rFonts w:ascii="Courier New" w:eastAsia="Courier New" w:hAnsi="Courier New" w:hint="eastAsia"/>
          <w:color w:val="000000"/>
          <w:sz w:val="24"/>
          <w:szCs w:val="28"/>
        </w:rPr>
        <w:t xml:space="preserve"> key)</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t>{</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b/>
          <w:color w:val="7F0055"/>
          <w:sz w:val="24"/>
          <w:szCs w:val="28"/>
        </w:rPr>
        <w:t>int</w:t>
      </w:r>
      <w:r w:rsidRPr="00281688">
        <w:rPr>
          <w:rFonts w:ascii="Courier New" w:eastAsia="Courier New" w:hAnsi="Courier New" w:hint="eastAsia"/>
          <w:color w:val="000000"/>
          <w:sz w:val="24"/>
          <w:szCs w:val="28"/>
        </w:rPr>
        <w:t xml:space="preserve"> </w:t>
      </w:r>
      <w:proofErr w:type="spellStart"/>
      <w:r w:rsidRPr="00281688">
        <w:rPr>
          <w:rFonts w:ascii="Courier New" w:eastAsia="Courier New" w:hAnsi="Courier New" w:hint="eastAsia"/>
          <w:color w:val="000000"/>
          <w:sz w:val="24"/>
          <w:szCs w:val="28"/>
        </w:rPr>
        <w:t>min,mid,max</w:t>
      </w:r>
      <w:proofErr w:type="spellEnd"/>
      <w:r w:rsidRPr="00281688">
        <w:rPr>
          <w:rFonts w:ascii="Courier New" w:eastAsia="Courier New" w:hAnsi="Courier New" w:hint="eastAsia"/>
          <w:color w:val="000000"/>
          <w:sz w:val="24"/>
          <w:szCs w:val="28"/>
        </w:rPr>
        <w:t>;</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t>min = 0;</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t>max = arr.length-1;</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t>mid = (</w:t>
      </w:r>
      <w:proofErr w:type="spellStart"/>
      <w:r w:rsidRPr="00281688">
        <w:rPr>
          <w:rFonts w:ascii="Courier New" w:eastAsia="Courier New" w:hAnsi="Courier New" w:hint="eastAsia"/>
          <w:color w:val="000000"/>
          <w:sz w:val="24"/>
          <w:szCs w:val="28"/>
        </w:rPr>
        <w:t>max+min</w:t>
      </w:r>
      <w:proofErr w:type="spellEnd"/>
      <w:r w:rsidRPr="00281688">
        <w:rPr>
          <w:rFonts w:ascii="Courier New" w:eastAsia="Courier New" w:hAnsi="Courier New" w:hint="eastAsia"/>
          <w:color w:val="000000"/>
          <w:sz w:val="24"/>
          <w:szCs w:val="28"/>
        </w:rPr>
        <w:t>)/2;</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b/>
          <w:color w:val="7F0055"/>
          <w:sz w:val="24"/>
          <w:szCs w:val="28"/>
        </w:rPr>
        <w:t>while</w:t>
      </w:r>
      <w:r w:rsidRPr="00281688">
        <w:rPr>
          <w:rFonts w:ascii="Courier New" w:eastAsia="Courier New" w:hAnsi="Courier New" w:hint="eastAsia"/>
          <w:color w:val="000000"/>
          <w:sz w:val="24"/>
          <w:szCs w:val="28"/>
        </w:rPr>
        <w:t>(</w:t>
      </w:r>
      <w:proofErr w:type="spellStart"/>
      <w:r w:rsidRPr="00281688">
        <w:rPr>
          <w:rFonts w:ascii="Courier New" w:eastAsia="Courier New" w:hAnsi="Courier New" w:hint="eastAsia"/>
          <w:color w:val="000000"/>
          <w:sz w:val="24"/>
          <w:szCs w:val="28"/>
        </w:rPr>
        <w:t>arr</w:t>
      </w:r>
      <w:proofErr w:type="spellEnd"/>
      <w:r w:rsidRPr="00281688">
        <w:rPr>
          <w:rFonts w:ascii="Courier New" w:eastAsia="Courier New" w:hAnsi="Courier New" w:hint="eastAsia"/>
          <w:color w:val="000000"/>
          <w:sz w:val="24"/>
          <w:szCs w:val="28"/>
        </w:rPr>
        <w:t>[mid]!=key)</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t>{</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b/>
          <w:color w:val="7F0055"/>
          <w:sz w:val="24"/>
          <w:szCs w:val="28"/>
        </w:rPr>
        <w:t>if</w:t>
      </w:r>
      <w:r w:rsidRPr="00281688">
        <w:rPr>
          <w:rFonts w:ascii="Courier New" w:eastAsia="Courier New" w:hAnsi="Courier New" w:hint="eastAsia"/>
          <w:color w:val="000000"/>
          <w:sz w:val="24"/>
          <w:szCs w:val="28"/>
        </w:rPr>
        <w:t>(key&gt;</w:t>
      </w:r>
      <w:proofErr w:type="spellStart"/>
      <w:r w:rsidRPr="00281688">
        <w:rPr>
          <w:rFonts w:ascii="Courier New" w:eastAsia="Courier New" w:hAnsi="Courier New" w:hint="eastAsia"/>
          <w:color w:val="000000"/>
          <w:sz w:val="24"/>
          <w:szCs w:val="28"/>
        </w:rPr>
        <w:t>arr</w:t>
      </w:r>
      <w:proofErr w:type="spellEnd"/>
      <w:r w:rsidRPr="00281688">
        <w:rPr>
          <w:rFonts w:ascii="Courier New" w:eastAsia="Courier New" w:hAnsi="Courier New" w:hint="eastAsia"/>
          <w:color w:val="000000"/>
          <w:sz w:val="24"/>
          <w:szCs w:val="28"/>
        </w:rPr>
        <w:t>[mid])</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t>min = mid + 1;</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b/>
          <w:color w:val="7F0055"/>
          <w:sz w:val="24"/>
          <w:szCs w:val="28"/>
        </w:rPr>
        <w:t>else</w:t>
      </w:r>
      <w:r w:rsidRPr="00281688">
        <w:rPr>
          <w:rFonts w:ascii="Courier New" w:eastAsia="Courier New" w:hAnsi="Courier New" w:hint="eastAsia"/>
          <w:color w:val="000000"/>
          <w:sz w:val="24"/>
          <w:szCs w:val="28"/>
        </w:rPr>
        <w:t xml:space="preserve"> </w:t>
      </w:r>
      <w:r w:rsidRPr="00281688">
        <w:rPr>
          <w:rFonts w:ascii="Courier New" w:eastAsia="Courier New" w:hAnsi="Courier New" w:hint="eastAsia"/>
          <w:b/>
          <w:color w:val="7F0055"/>
          <w:sz w:val="24"/>
          <w:szCs w:val="28"/>
        </w:rPr>
        <w:t>if</w:t>
      </w:r>
      <w:r w:rsidRPr="00281688">
        <w:rPr>
          <w:rFonts w:ascii="Courier New" w:eastAsia="Courier New" w:hAnsi="Courier New" w:hint="eastAsia"/>
          <w:color w:val="000000"/>
          <w:sz w:val="24"/>
          <w:szCs w:val="28"/>
        </w:rPr>
        <w:t>(key&lt;</w:t>
      </w:r>
      <w:proofErr w:type="spellStart"/>
      <w:r w:rsidRPr="00281688">
        <w:rPr>
          <w:rFonts w:ascii="Courier New" w:eastAsia="Courier New" w:hAnsi="Courier New" w:hint="eastAsia"/>
          <w:color w:val="000000"/>
          <w:sz w:val="24"/>
          <w:szCs w:val="28"/>
        </w:rPr>
        <w:t>arr</w:t>
      </w:r>
      <w:proofErr w:type="spellEnd"/>
      <w:r w:rsidRPr="00281688">
        <w:rPr>
          <w:rFonts w:ascii="Courier New" w:eastAsia="Courier New" w:hAnsi="Courier New" w:hint="eastAsia"/>
          <w:color w:val="000000"/>
          <w:sz w:val="24"/>
          <w:szCs w:val="28"/>
        </w:rPr>
        <w:t>[mid])</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t>max = mid - 1;</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b/>
          <w:color w:val="7F0055"/>
          <w:sz w:val="24"/>
          <w:szCs w:val="28"/>
        </w:rPr>
        <w:t>if</w:t>
      </w:r>
      <w:r w:rsidRPr="00281688">
        <w:rPr>
          <w:rFonts w:ascii="Courier New" w:eastAsia="Courier New" w:hAnsi="Courier New" w:hint="eastAsia"/>
          <w:color w:val="000000"/>
          <w:sz w:val="24"/>
          <w:szCs w:val="28"/>
        </w:rPr>
        <w:t>(min&gt;max)</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b/>
          <w:color w:val="7F0055"/>
          <w:sz w:val="24"/>
          <w:szCs w:val="28"/>
        </w:rPr>
        <w:t>return</w:t>
      </w:r>
      <w:r w:rsidRPr="00281688">
        <w:rPr>
          <w:rFonts w:ascii="Courier New" w:eastAsia="Courier New" w:hAnsi="Courier New" w:hint="eastAsia"/>
          <w:color w:val="000000"/>
          <w:sz w:val="24"/>
          <w:szCs w:val="28"/>
        </w:rPr>
        <w:t xml:space="preserve"> -1;</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t>mid = (</w:t>
      </w:r>
      <w:proofErr w:type="spellStart"/>
      <w:r w:rsidRPr="00281688">
        <w:rPr>
          <w:rFonts w:ascii="Courier New" w:eastAsia="Courier New" w:hAnsi="Courier New" w:hint="eastAsia"/>
          <w:color w:val="000000"/>
          <w:sz w:val="24"/>
          <w:szCs w:val="28"/>
        </w:rPr>
        <w:t>max+min</w:t>
      </w:r>
      <w:proofErr w:type="spellEnd"/>
      <w:r w:rsidRPr="00281688">
        <w:rPr>
          <w:rFonts w:ascii="Courier New" w:eastAsia="Courier New" w:hAnsi="Courier New" w:hint="eastAsia"/>
          <w:color w:val="000000"/>
          <w:sz w:val="24"/>
          <w:szCs w:val="28"/>
        </w:rPr>
        <w:t>)/2;</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t>}</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eastAsia="Courier New" w:hAnsi="Courier New"/>
          <w:sz w:val="24"/>
          <w:szCs w:val="28"/>
        </w:rPr>
      </w:pPr>
      <w:r w:rsidRPr="00281688">
        <w:rPr>
          <w:rFonts w:ascii="Courier New" w:eastAsia="Courier New" w:hAnsi="Courier New" w:hint="eastAsia"/>
          <w:color w:val="000000"/>
          <w:sz w:val="24"/>
          <w:szCs w:val="28"/>
        </w:rPr>
        <w:tab/>
      </w:r>
      <w:r w:rsidRPr="00281688">
        <w:rPr>
          <w:rFonts w:ascii="Courier New" w:eastAsia="Courier New" w:hAnsi="Courier New" w:hint="eastAsia"/>
          <w:color w:val="000000"/>
          <w:sz w:val="24"/>
          <w:szCs w:val="28"/>
        </w:rPr>
        <w:tab/>
      </w:r>
      <w:r w:rsidRPr="00281688">
        <w:rPr>
          <w:rFonts w:ascii="Courier New" w:eastAsia="Courier New" w:hAnsi="Courier New" w:hint="eastAsia"/>
          <w:b/>
          <w:color w:val="7F0055"/>
          <w:sz w:val="24"/>
          <w:szCs w:val="28"/>
        </w:rPr>
        <w:t>return</w:t>
      </w:r>
      <w:r w:rsidRPr="00281688">
        <w:rPr>
          <w:rFonts w:ascii="Courier New" w:eastAsia="Courier New" w:hAnsi="Courier New" w:hint="eastAsia"/>
          <w:color w:val="000000"/>
          <w:sz w:val="24"/>
          <w:szCs w:val="28"/>
        </w:rPr>
        <w:t xml:space="preserve"> mid;</w:t>
      </w:r>
    </w:p>
    <w:p w:rsidR="006E75BF" w:rsidRPr="00281688" w:rsidRDefault="006E75BF" w:rsidP="006E75BF">
      <w:pPr>
        <w:pBdr>
          <w:top w:val="single" w:sz="4" w:space="0" w:color="auto"/>
          <w:left w:val="single" w:sz="4" w:space="0" w:color="auto"/>
          <w:bottom w:val="single" w:sz="4" w:space="0" w:color="auto"/>
          <w:right w:val="single" w:sz="4" w:space="0" w:color="auto"/>
        </w:pBdr>
        <w:autoSpaceDE w:val="0"/>
        <w:autoSpaceDN w:val="0"/>
        <w:rPr>
          <w:rFonts w:ascii="Courier New" w:hAnsi="Courier New"/>
          <w:sz w:val="24"/>
          <w:szCs w:val="28"/>
        </w:rPr>
      </w:pPr>
      <w:r w:rsidRPr="00281688">
        <w:rPr>
          <w:rFonts w:ascii="Courier New" w:eastAsia="Courier New" w:hAnsi="Courier New" w:hint="eastAsia"/>
          <w:color w:val="000000"/>
          <w:sz w:val="24"/>
          <w:szCs w:val="28"/>
        </w:rPr>
        <w:tab/>
        <w:t>}</w:t>
      </w:r>
    </w:p>
    <w:p w:rsidR="000034AF" w:rsidRPr="00281688" w:rsidRDefault="000034AF" w:rsidP="006D7734">
      <w:pPr>
        <w:pStyle w:val="a7"/>
        <w:numPr>
          <w:ilvl w:val="0"/>
          <w:numId w:val="79"/>
        </w:numPr>
        <w:ind w:firstLineChars="0"/>
        <w:outlineLvl w:val="1"/>
        <w:rPr>
          <w:b/>
          <w:sz w:val="24"/>
          <w:szCs w:val="28"/>
        </w:rPr>
      </w:pPr>
      <w:r w:rsidRPr="00281688">
        <w:rPr>
          <w:rFonts w:hint="eastAsia"/>
          <w:b/>
          <w:sz w:val="24"/>
          <w:szCs w:val="28"/>
        </w:rPr>
        <w:t>递归算法题</w:t>
      </w:r>
    </w:p>
    <w:p w:rsidR="000034AF" w:rsidRPr="00281688" w:rsidRDefault="000034AF" w:rsidP="00072834">
      <w:pPr>
        <w:pStyle w:val="a7"/>
        <w:ind w:left="1140" w:firstLineChars="0" w:firstLine="0"/>
        <w:rPr>
          <w:b/>
          <w:sz w:val="24"/>
          <w:szCs w:val="28"/>
        </w:rPr>
      </w:pPr>
      <w:r w:rsidRPr="00281688">
        <w:rPr>
          <w:rFonts w:hint="eastAsia"/>
          <w:b/>
          <w:sz w:val="24"/>
          <w:szCs w:val="28"/>
        </w:rPr>
        <w:t>第</w:t>
      </w:r>
      <w:r w:rsidRPr="00281688">
        <w:rPr>
          <w:rFonts w:hint="eastAsia"/>
          <w:b/>
          <w:sz w:val="24"/>
          <w:szCs w:val="28"/>
        </w:rPr>
        <w:t>1</w:t>
      </w:r>
      <w:r w:rsidRPr="00281688">
        <w:rPr>
          <w:rFonts w:hint="eastAsia"/>
          <w:b/>
          <w:sz w:val="24"/>
          <w:szCs w:val="28"/>
        </w:rPr>
        <w:t>个人</w:t>
      </w:r>
      <w:r w:rsidRPr="00281688">
        <w:rPr>
          <w:rFonts w:hint="eastAsia"/>
          <w:b/>
          <w:sz w:val="24"/>
          <w:szCs w:val="28"/>
        </w:rPr>
        <w:t>10</w:t>
      </w:r>
      <w:r w:rsidRPr="00281688">
        <w:rPr>
          <w:rFonts w:hint="eastAsia"/>
          <w:b/>
          <w:sz w:val="24"/>
          <w:szCs w:val="28"/>
        </w:rPr>
        <w:t>，第</w:t>
      </w:r>
      <w:r w:rsidRPr="00281688">
        <w:rPr>
          <w:rFonts w:hint="eastAsia"/>
          <w:b/>
          <w:sz w:val="24"/>
          <w:szCs w:val="28"/>
        </w:rPr>
        <w:t>2</w:t>
      </w:r>
      <w:r w:rsidRPr="00281688">
        <w:rPr>
          <w:rFonts w:hint="eastAsia"/>
          <w:b/>
          <w:sz w:val="24"/>
          <w:szCs w:val="28"/>
        </w:rPr>
        <w:t>个比第</w:t>
      </w:r>
      <w:r w:rsidRPr="00281688">
        <w:rPr>
          <w:rFonts w:hint="eastAsia"/>
          <w:b/>
          <w:sz w:val="24"/>
          <w:szCs w:val="28"/>
        </w:rPr>
        <w:t>1</w:t>
      </w:r>
      <w:r w:rsidRPr="00281688">
        <w:rPr>
          <w:rFonts w:hint="eastAsia"/>
          <w:b/>
          <w:sz w:val="24"/>
          <w:szCs w:val="28"/>
        </w:rPr>
        <w:t>个人大</w:t>
      </w:r>
      <w:r w:rsidRPr="00281688">
        <w:rPr>
          <w:rFonts w:hint="eastAsia"/>
          <w:b/>
          <w:sz w:val="24"/>
          <w:szCs w:val="28"/>
        </w:rPr>
        <w:t>2</w:t>
      </w:r>
      <w:r w:rsidRPr="00281688">
        <w:rPr>
          <w:rFonts w:hint="eastAsia"/>
          <w:b/>
          <w:sz w:val="24"/>
          <w:szCs w:val="28"/>
        </w:rPr>
        <w:t>岁，依次递推，请用递归方式计算出第</w:t>
      </w:r>
      <w:r w:rsidRPr="00281688">
        <w:rPr>
          <w:rFonts w:hint="eastAsia"/>
          <w:b/>
          <w:sz w:val="24"/>
          <w:szCs w:val="28"/>
        </w:rPr>
        <w:t>8</w:t>
      </w:r>
      <w:r w:rsidRPr="00281688">
        <w:rPr>
          <w:rFonts w:hint="eastAsia"/>
          <w:b/>
          <w:sz w:val="24"/>
          <w:szCs w:val="28"/>
        </w:rPr>
        <w:t>个人多大？</w:t>
      </w:r>
    </w:p>
    <w:tbl>
      <w:tblPr>
        <w:tblW w:w="852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146F8D" w:rsidRPr="00281688" w:rsidTr="000337F3">
        <w:tc>
          <w:tcPr>
            <w:tcW w:w="8522" w:type="dxa"/>
          </w:tcPr>
          <w:p w:rsidR="00146F8D" w:rsidRPr="00281688" w:rsidRDefault="00146F8D" w:rsidP="00146F8D">
            <w:pPr>
              <w:autoSpaceDE w:val="0"/>
              <w:autoSpaceDN w:val="0"/>
              <w:adjustRightInd w:val="0"/>
              <w:jc w:val="left"/>
              <w:rPr>
                <w:rFonts w:ascii="Consolas" w:hAnsi="Consolas" w:cs="Consolas"/>
                <w:kern w:val="0"/>
                <w:sz w:val="32"/>
                <w:szCs w:val="40"/>
              </w:rPr>
            </w:pPr>
            <w:r w:rsidRPr="00281688">
              <w:rPr>
                <w:rFonts w:ascii="Consolas" w:hAnsi="Consolas" w:cs="Consolas"/>
                <w:b/>
                <w:bCs/>
                <w:color w:val="7F0055"/>
                <w:kern w:val="0"/>
                <w:sz w:val="32"/>
                <w:szCs w:val="40"/>
              </w:rPr>
              <w:t>package</w:t>
            </w:r>
            <w:r w:rsidRPr="00281688">
              <w:rPr>
                <w:rFonts w:ascii="Consolas" w:hAnsi="Consolas" w:cs="Consolas"/>
                <w:color w:val="000000"/>
                <w:kern w:val="0"/>
                <w:sz w:val="32"/>
                <w:szCs w:val="40"/>
              </w:rPr>
              <w:t xml:space="preserve"> </w:t>
            </w:r>
            <w:proofErr w:type="spellStart"/>
            <w:r w:rsidRPr="00281688">
              <w:rPr>
                <w:rFonts w:ascii="Consolas" w:hAnsi="Consolas" w:cs="Consolas"/>
                <w:color w:val="000000"/>
                <w:kern w:val="0"/>
                <w:sz w:val="32"/>
                <w:szCs w:val="40"/>
              </w:rPr>
              <w:t>dao</w:t>
            </w:r>
            <w:proofErr w:type="spellEnd"/>
            <w:r w:rsidRPr="00281688">
              <w:rPr>
                <w:rFonts w:ascii="Consolas" w:hAnsi="Consolas" w:cs="Consolas"/>
                <w:color w:val="000000"/>
                <w:kern w:val="0"/>
                <w:sz w:val="32"/>
                <w:szCs w:val="40"/>
              </w:rPr>
              <w:t>;</w:t>
            </w:r>
          </w:p>
          <w:p w:rsidR="00146F8D" w:rsidRPr="00281688" w:rsidRDefault="00146F8D" w:rsidP="00146F8D">
            <w:pPr>
              <w:autoSpaceDE w:val="0"/>
              <w:autoSpaceDN w:val="0"/>
              <w:adjustRightInd w:val="0"/>
              <w:jc w:val="left"/>
              <w:rPr>
                <w:rFonts w:ascii="Consolas" w:hAnsi="Consolas" w:cs="Consolas"/>
                <w:kern w:val="0"/>
                <w:sz w:val="32"/>
                <w:szCs w:val="40"/>
              </w:rPr>
            </w:pPr>
          </w:p>
          <w:p w:rsidR="00146F8D" w:rsidRPr="00281688" w:rsidRDefault="00146F8D" w:rsidP="00146F8D">
            <w:pPr>
              <w:autoSpaceDE w:val="0"/>
              <w:autoSpaceDN w:val="0"/>
              <w:adjustRightInd w:val="0"/>
              <w:jc w:val="left"/>
              <w:rPr>
                <w:rFonts w:ascii="Consolas" w:hAnsi="Consolas" w:cs="Consolas"/>
                <w:kern w:val="0"/>
                <w:sz w:val="32"/>
                <w:szCs w:val="40"/>
              </w:rPr>
            </w:pPr>
            <w:r w:rsidRPr="00281688">
              <w:rPr>
                <w:rFonts w:ascii="Consolas" w:hAnsi="Consolas" w:cs="Consolas"/>
                <w:b/>
                <w:bCs/>
                <w:color w:val="7F0055"/>
                <w:kern w:val="0"/>
                <w:sz w:val="32"/>
                <w:szCs w:val="40"/>
              </w:rPr>
              <w:t>public</w:t>
            </w:r>
            <w:r w:rsidRPr="00281688">
              <w:rPr>
                <w:rFonts w:ascii="Consolas" w:hAnsi="Consolas" w:cs="Consolas"/>
                <w:color w:val="000000"/>
                <w:kern w:val="0"/>
                <w:sz w:val="32"/>
                <w:szCs w:val="40"/>
              </w:rPr>
              <w:t xml:space="preserve"> </w:t>
            </w:r>
            <w:r w:rsidRPr="00281688">
              <w:rPr>
                <w:rFonts w:ascii="Consolas" w:hAnsi="Consolas" w:cs="Consolas"/>
                <w:b/>
                <w:bCs/>
                <w:color w:val="7F0055"/>
                <w:kern w:val="0"/>
                <w:sz w:val="32"/>
                <w:szCs w:val="40"/>
              </w:rPr>
              <w:t>class</w:t>
            </w:r>
            <w:r w:rsidRPr="00281688">
              <w:rPr>
                <w:rFonts w:ascii="Consolas" w:hAnsi="Consolas" w:cs="Consolas"/>
                <w:color w:val="000000"/>
                <w:kern w:val="0"/>
                <w:sz w:val="32"/>
                <w:szCs w:val="40"/>
              </w:rPr>
              <w:t xml:space="preserve"> A {</w:t>
            </w:r>
          </w:p>
          <w:p w:rsidR="00146F8D" w:rsidRPr="00281688" w:rsidRDefault="00146F8D" w:rsidP="00146F8D">
            <w:pPr>
              <w:autoSpaceDE w:val="0"/>
              <w:autoSpaceDN w:val="0"/>
              <w:adjustRightInd w:val="0"/>
              <w:jc w:val="left"/>
              <w:rPr>
                <w:rFonts w:ascii="Consolas" w:hAnsi="Consolas" w:cs="Consolas"/>
                <w:kern w:val="0"/>
                <w:sz w:val="32"/>
                <w:szCs w:val="40"/>
              </w:rPr>
            </w:pPr>
          </w:p>
          <w:p w:rsidR="00146F8D" w:rsidRPr="00281688" w:rsidRDefault="00146F8D" w:rsidP="00146F8D">
            <w:pPr>
              <w:autoSpaceDE w:val="0"/>
              <w:autoSpaceDN w:val="0"/>
              <w:adjustRightInd w:val="0"/>
              <w:jc w:val="left"/>
              <w:rPr>
                <w:rFonts w:ascii="Consolas" w:hAnsi="Consolas" w:cs="Consolas"/>
                <w:kern w:val="0"/>
                <w:sz w:val="32"/>
                <w:szCs w:val="40"/>
              </w:rPr>
            </w:pPr>
            <w:r w:rsidRPr="00281688">
              <w:rPr>
                <w:rFonts w:ascii="Consolas" w:hAnsi="Consolas" w:cs="Consolas"/>
                <w:color w:val="000000"/>
                <w:kern w:val="0"/>
                <w:sz w:val="32"/>
                <w:szCs w:val="40"/>
              </w:rPr>
              <w:tab/>
            </w:r>
            <w:r w:rsidRPr="00281688">
              <w:rPr>
                <w:rFonts w:ascii="Consolas" w:hAnsi="Consolas" w:cs="Consolas"/>
                <w:b/>
                <w:bCs/>
                <w:color w:val="7F0055"/>
                <w:kern w:val="0"/>
                <w:sz w:val="32"/>
                <w:szCs w:val="40"/>
              </w:rPr>
              <w:t>public</w:t>
            </w:r>
            <w:r w:rsidRPr="00281688">
              <w:rPr>
                <w:rFonts w:ascii="Consolas" w:hAnsi="Consolas" w:cs="Consolas"/>
                <w:color w:val="000000"/>
                <w:kern w:val="0"/>
                <w:sz w:val="32"/>
                <w:szCs w:val="40"/>
              </w:rPr>
              <w:t xml:space="preserve"> </w:t>
            </w:r>
            <w:r w:rsidRPr="00281688">
              <w:rPr>
                <w:rFonts w:ascii="Consolas" w:hAnsi="Consolas" w:cs="Consolas"/>
                <w:b/>
                <w:bCs/>
                <w:color w:val="7F0055"/>
                <w:kern w:val="0"/>
                <w:sz w:val="32"/>
                <w:szCs w:val="40"/>
              </w:rPr>
              <w:t>static</w:t>
            </w:r>
            <w:r w:rsidRPr="00281688">
              <w:rPr>
                <w:rFonts w:ascii="Consolas" w:hAnsi="Consolas" w:cs="Consolas"/>
                <w:color w:val="000000"/>
                <w:kern w:val="0"/>
                <w:sz w:val="32"/>
                <w:szCs w:val="40"/>
              </w:rPr>
              <w:t xml:space="preserve"> </w:t>
            </w:r>
            <w:r w:rsidRPr="00281688">
              <w:rPr>
                <w:rFonts w:ascii="Consolas" w:hAnsi="Consolas" w:cs="Consolas"/>
                <w:b/>
                <w:bCs/>
                <w:color w:val="7F0055"/>
                <w:kern w:val="0"/>
                <w:sz w:val="32"/>
                <w:szCs w:val="40"/>
              </w:rPr>
              <w:t>void</w:t>
            </w:r>
            <w:r w:rsidRPr="00281688">
              <w:rPr>
                <w:rFonts w:ascii="Consolas" w:hAnsi="Consolas" w:cs="Consolas"/>
                <w:color w:val="000000"/>
                <w:kern w:val="0"/>
                <w:sz w:val="32"/>
                <w:szCs w:val="40"/>
              </w:rPr>
              <w:t xml:space="preserve"> main(String[] </w:t>
            </w:r>
            <w:proofErr w:type="spellStart"/>
            <w:r w:rsidRPr="00281688">
              <w:rPr>
                <w:rFonts w:ascii="Consolas" w:hAnsi="Consolas" w:cs="Consolas"/>
                <w:color w:val="6A3E3E"/>
                <w:kern w:val="0"/>
                <w:sz w:val="32"/>
                <w:szCs w:val="40"/>
              </w:rPr>
              <w:t>args</w:t>
            </w:r>
            <w:proofErr w:type="spellEnd"/>
            <w:r w:rsidRPr="00281688">
              <w:rPr>
                <w:rFonts w:ascii="Consolas" w:hAnsi="Consolas" w:cs="Consolas"/>
                <w:color w:val="000000"/>
                <w:kern w:val="0"/>
                <w:sz w:val="32"/>
                <w:szCs w:val="40"/>
              </w:rPr>
              <w:t>) {</w:t>
            </w:r>
          </w:p>
          <w:p w:rsidR="00146F8D" w:rsidRPr="00281688" w:rsidRDefault="00146F8D" w:rsidP="00146F8D">
            <w:pPr>
              <w:autoSpaceDE w:val="0"/>
              <w:autoSpaceDN w:val="0"/>
              <w:adjustRightInd w:val="0"/>
              <w:jc w:val="left"/>
              <w:rPr>
                <w:rFonts w:ascii="Consolas" w:hAnsi="Consolas" w:cs="Consolas"/>
                <w:kern w:val="0"/>
                <w:sz w:val="32"/>
                <w:szCs w:val="40"/>
              </w:rPr>
            </w:pPr>
            <w:r w:rsidRPr="00281688">
              <w:rPr>
                <w:rFonts w:ascii="Consolas" w:hAnsi="Consolas" w:cs="Consolas"/>
                <w:color w:val="000000"/>
                <w:kern w:val="0"/>
                <w:sz w:val="32"/>
                <w:szCs w:val="40"/>
              </w:rPr>
              <w:tab/>
            </w:r>
            <w:r w:rsidRPr="00281688">
              <w:rPr>
                <w:rFonts w:ascii="Consolas" w:hAnsi="Consolas" w:cs="Consolas"/>
                <w:color w:val="000000"/>
                <w:kern w:val="0"/>
                <w:sz w:val="32"/>
                <w:szCs w:val="40"/>
              </w:rPr>
              <w:tab/>
            </w:r>
            <w:proofErr w:type="spellStart"/>
            <w:r w:rsidRPr="00281688">
              <w:rPr>
                <w:rFonts w:ascii="Consolas" w:hAnsi="Consolas" w:cs="Consolas"/>
                <w:color w:val="000000"/>
                <w:kern w:val="0"/>
                <w:sz w:val="32"/>
                <w:szCs w:val="40"/>
              </w:rPr>
              <w:t>System.</w:t>
            </w:r>
            <w:r w:rsidRPr="00281688">
              <w:rPr>
                <w:rFonts w:ascii="Consolas" w:hAnsi="Consolas" w:cs="Consolas"/>
                <w:b/>
                <w:bCs/>
                <w:i/>
                <w:iCs/>
                <w:color w:val="0000C0"/>
                <w:kern w:val="0"/>
                <w:sz w:val="32"/>
                <w:szCs w:val="40"/>
              </w:rPr>
              <w:t>out</w:t>
            </w:r>
            <w:r w:rsidRPr="00281688">
              <w:rPr>
                <w:rFonts w:ascii="Consolas" w:hAnsi="Consolas" w:cs="Consolas"/>
                <w:color w:val="000000"/>
                <w:kern w:val="0"/>
                <w:sz w:val="32"/>
                <w:szCs w:val="40"/>
              </w:rPr>
              <w:t>.println</w:t>
            </w:r>
            <w:proofErr w:type="spellEnd"/>
            <w:r w:rsidRPr="00281688">
              <w:rPr>
                <w:rFonts w:ascii="Consolas" w:hAnsi="Consolas" w:cs="Consolas"/>
                <w:color w:val="000000"/>
                <w:kern w:val="0"/>
                <w:sz w:val="32"/>
                <w:szCs w:val="40"/>
              </w:rPr>
              <w:t>(</w:t>
            </w:r>
            <w:proofErr w:type="spellStart"/>
            <w:r w:rsidRPr="00281688">
              <w:rPr>
                <w:rFonts w:ascii="Consolas" w:hAnsi="Consolas" w:cs="Consolas"/>
                <w:i/>
                <w:iCs/>
                <w:color w:val="000000"/>
                <w:kern w:val="0"/>
                <w:sz w:val="32"/>
                <w:szCs w:val="40"/>
              </w:rPr>
              <w:t>computeAge</w:t>
            </w:r>
            <w:proofErr w:type="spellEnd"/>
            <w:r w:rsidRPr="00281688">
              <w:rPr>
                <w:rFonts w:ascii="Consolas" w:hAnsi="Consolas" w:cs="Consolas"/>
                <w:color w:val="000000"/>
                <w:kern w:val="0"/>
                <w:sz w:val="32"/>
                <w:szCs w:val="40"/>
              </w:rPr>
              <w:t>(8));</w:t>
            </w:r>
          </w:p>
          <w:p w:rsidR="00146F8D" w:rsidRPr="00281688" w:rsidRDefault="00146F8D" w:rsidP="00146F8D">
            <w:pPr>
              <w:autoSpaceDE w:val="0"/>
              <w:autoSpaceDN w:val="0"/>
              <w:adjustRightInd w:val="0"/>
              <w:jc w:val="left"/>
              <w:rPr>
                <w:rFonts w:ascii="Consolas" w:hAnsi="Consolas" w:cs="Consolas"/>
                <w:kern w:val="0"/>
                <w:sz w:val="32"/>
                <w:szCs w:val="40"/>
              </w:rPr>
            </w:pPr>
            <w:r w:rsidRPr="00281688">
              <w:rPr>
                <w:rFonts w:ascii="Consolas" w:hAnsi="Consolas" w:cs="Consolas"/>
                <w:color w:val="000000"/>
                <w:kern w:val="0"/>
                <w:sz w:val="32"/>
                <w:szCs w:val="40"/>
              </w:rPr>
              <w:tab/>
              <w:t>}</w:t>
            </w:r>
          </w:p>
          <w:p w:rsidR="00146F8D" w:rsidRPr="00281688" w:rsidRDefault="00146F8D" w:rsidP="00146F8D">
            <w:pPr>
              <w:autoSpaceDE w:val="0"/>
              <w:autoSpaceDN w:val="0"/>
              <w:adjustRightInd w:val="0"/>
              <w:jc w:val="left"/>
              <w:rPr>
                <w:rFonts w:ascii="Consolas" w:hAnsi="Consolas" w:cs="Consolas"/>
                <w:kern w:val="0"/>
                <w:sz w:val="32"/>
                <w:szCs w:val="40"/>
              </w:rPr>
            </w:pPr>
          </w:p>
          <w:p w:rsidR="00146F8D" w:rsidRPr="00281688" w:rsidRDefault="00146F8D" w:rsidP="00146F8D">
            <w:pPr>
              <w:autoSpaceDE w:val="0"/>
              <w:autoSpaceDN w:val="0"/>
              <w:adjustRightInd w:val="0"/>
              <w:jc w:val="left"/>
              <w:rPr>
                <w:rFonts w:ascii="Consolas" w:hAnsi="Consolas" w:cs="Consolas"/>
                <w:kern w:val="0"/>
                <w:sz w:val="32"/>
                <w:szCs w:val="40"/>
              </w:rPr>
            </w:pPr>
            <w:r w:rsidRPr="00281688">
              <w:rPr>
                <w:rFonts w:ascii="Consolas" w:hAnsi="Consolas" w:cs="Consolas"/>
                <w:color w:val="000000"/>
                <w:kern w:val="0"/>
                <w:sz w:val="32"/>
                <w:szCs w:val="40"/>
              </w:rPr>
              <w:lastRenderedPageBreak/>
              <w:tab/>
            </w:r>
            <w:r w:rsidRPr="00281688">
              <w:rPr>
                <w:rFonts w:ascii="Consolas" w:hAnsi="Consolas" w:cs="Consolas"/>
                <w:b/>
                <w:bCs/>
                <w:color w:val="7F0055"/>
                <w:kern w:val="0"/>
                <w:sz w:val="32"/>
                <w:szCs w:val="40"/>
              </w:rPr>
              <w:t>public</w:t>
            </w:r>
            <w:r w:rsidRPr="00281688">
              <w:rPr>
                <w:rFonts w:ascii="Consolas" w:hAnsi="Consolas" w:cs="Consolas"/>
                <w:color w:val="000000"/>
                <w:kern w:val="0"/>
                <w:sz w:val="32"/>
                <w:szCs w:val="40"/>
              </w:rPr>
              <w:t xml:space="preserve"> </w:t>
            </w:r>
            <w:r w:rsidRPr="00281688">
              <w:rPr>
                <w:rFonts w:ascii="Consolas" w:hAnsi="Consolas" w:cs="Consolas"/>
                <w:b/>
                <w:bCs/>
                <w:color w:val="7F0055"/>
                <w:kern w:val="0"/>
                <w:sz w:val="32"/>
                <w:szCs w:val="40"/>
              </w:rPr>
              <w:t>static</w:t>
            </w:r>
            <w:r w:rsidRPr="00281688">
              <w:rPr>
                <w:rFonts w:ascii="Consolas" w:hAnsi="Consolas" w:cs="Consolas"/>
                <w:color w:val="000000"/>
                <w:kern w:val="0"/>
                <w:sz w:val="32"/>
                <w:szCs w:val="40"/>
              </w:rPr>
              <w:t xml:space="preserve"> </w:t>
            </w:r>
            <w:r w:rsidRPr="00281688">
              <w:rPr>
                <w:rFonts w:ascii="Consolas" w:hAnsi="Consolas" w:cs="Consolas"/>
                <w:b/>
                <w:bCs/>
                <w:color w:val="7F0055"/>
                <w:kern w:val="0"/>
                <w:sz w:val="32"/>
                <w:szCs w:val="40"/>
              </w:rPr>
              <w:t>int</w:t>
            </w:r>
            <w:r w:rsidRPr="00281688">
              <w:rPr>
                <w:rFonts w:ascii="Consolas" w:hAnsi="Consolas" w:cs="Consolas"/>
                <w:color w:val="000000"/>
                <w:kern w:val="0"/>
                <w:sz w:val="32"/>
                <w:szCs w:val="40"/>
              </w:rPr>
              <w:t xml:space="preserve"> </w:t>
            </w:r>
            <w:proofErr w:type="spellStart"/>
            <w:r w:rsidRPr="00281688">
              <w:rPr>
                <w:rFonts w:ascii="Consolas" w:hAnsi="Consolas" w:cs="Consolas"/>
                <w:color w:val="000000"/>
                <w:kern w:val="0"/>
                <w:sz w:val="32"/>
                <w:szCs w:val="40"/>
              </w:rPr>
              <w:t>computeAge</w:t>
            </w:r>
            <w:proofErr w:type="spellEnd"/>
            <w:r w:rsidRPr="00281688">
              <w:rPr>
                <w:rFonts w:ascii="Consolas" w:hAnsi="Consolas" w:cs="Consolas"/>
                <w:color w:val="000000"/>
                <w:kern w:val="0"/>
                <w:sz w:val="32"/>
                <w:szCs w:val="40"/>
              </w:rPr>
              <w:t>(</w:t>
            </w:r>
            <w:r w:rsidRPr="00281688">
              <w:rPr>
                <w:rFonts w:ascii="Consolas" w:hAnsi="Consolas" w:cs="Consolas"/>
                <w:b/>
                <w:bCs/>
                <w:color w:val="7F0055"/>
                <w:kern w:val="0"/>
                <w:sz w:val="32"/>
                <w:szCs w:val="40"/>
              </w:rPr>
              <w:t>int</w:t>
            </w:r>
            <w:r w:rsidRPr="00281688">
              <w:rPr>
                <w:rFonts w:ascii="Consolas" w:hAnsi="Consolas" w:cs="Consolas"/>
                <w:color w:val="000000"/>
                <w:kern w:val="0"/>
                <w:sz w:val="32"/>
                <w:szCs w:val="40"/>
              </w:rPr>
              <w:t xml:space="preserve"> </w:t>
            </w:r>
            <w:r w:rsidRPr="00281688">
              <w:rPr>
                <w:rFonts w:ascii="Consolas" w:hAnsi="Consolas" w:cs="Consolas"/>
                <w:color w:val="6A3E3E"/>
                <w:kern w:val="0"/>
                <w:sz w:val="32"/>
                <w:szCs w:val="40"/>
              </w:rPr>
              <w:t>n</w:t>
            </w:r>
            <w:r w:rsidRPr="00281688">
              <w:rPr>
                <w:rFonts w:ascii="Consolas" w:hAnsi="Consolas" w:cs="Consolas"/>
                <w:color w:val="000000"/>
                <w:kern w:val="0"/>
                <w:sz w:val="32"/>
                <w:szCs w:val="40"/>
              </w:rPr>
              <w:t>) {</w:t>
            </w:r>
          </w:p>
          <w:p w:rsidR="00146F8D" w:rsidRPr="00281688" w:rsidRDefault="00146F8D" w:rsidP="00146F8D">
            <w:pPr>
              <w:autoSpaceDE w:val="0"/>
              <w:autoSpaceDN w:val="0"/>
              <w:adjustRightInd w:val="0"/>
              <w:jc w:val="left"/>
              <w:rPr>
                <w:rFonts w:ascii="Consolas" w:hAnsi="Consolas" w:cs="Consolas"/>
                <w:kern w:val="0"/>
                <w:sz w:val="32"/>
                <w:szCs w:val="40"/>
              </w:rPr>
            </w:pPr>
            <w:r w:rsidRPr="00281688">
              <w:rPr>
                <w:rFonts w:ascii="Consolas" w:hAnsi="Consolas" w:cs="Consolas"/>
                <w:color w:val="000000"/>
                <w:kern w:val="0"/>
                <w:sz w:val="32"/>
                <w:szCs w:val="40"/>
              </w:rPr>
              <w:tab/>
            </w:r>
            <w:r w:rsidRPr="00281688">
              <w:rPr>
                <w:rFonts w:ascii="Consolas" w:hAnsi="Consolas" w:cs="Consolas"/>
                <w:color w:val="000000"/>
                <w:kern w:val="0"/>
                <w:sz w:val="32"/>
                <w:szCs w:val="40"/>
              </w:rPr>
              <w:tab/>
            </w:r>
            <w:r w:rsidRPr="00281688">
              <w:rPr>
                <w:rFonts w:ascii="Consolas" w:hAnsi="Consolas" w:cs="Consolas"/>
                <w:b/>
                <w:bCs/>
                <w:color w:val="7F0055"/>
                <w:kern w:val="0"/>
                <w:sz w:val="32"/>
                <w:szCs w:val="40"/>
              </w:rPr>
              <w:t>if</w:t>
            </w:r>
            <w:r w:rsidRPr="00281688">
              <w:rPr>
                <w:rFonts w:ascii="Consolas" w:hAnsi="Consolas" w:cs="Consolas"/>
                <w:color w:val="000000"/>
                <w:kern w:val="0"/>
                <w:sz w:val="32"/>
                <w:szCs w:val="40"/>
              </w:rPr>
              <w:t xml:space="preserve"> (</w:t>
            </w:r>
            <w:r w:rsidRPr="00281688">
              <w:rPr>
                <w:rFonts w:ascii="Consolas" w:hAnsi="Consolas" w:cs="Consolas"/>
                <w:color w:val="6A3E3E"/>
                <w:kern w:val="0"/>
                <w:sz w:val="32"/>
                <w:szCs w:val="40"/>
              </w:rPr>
              <w:t>n</w:t>
            </w:r>
            <w:r w:rsidRPr="00281688">
              <w:rPr>
                <w:rFonts w:ascii="Consolas" w:hAnsi="Consolas" w:cs="Consolas"/>
                <w:color w:val="000000"/>
                <w:kern w:val="0"/>
                <w:sz w:val="32"/>
                <w:szCs w:val="40"/>
              </w:rPr>
              <w:t xml:space="preserve"> == 1)</w:t>
            </w:r>
          </w:p>
          <w:p w:rsidR="00146F8D" w:rsidRPr="00281688" w:rsidRDefault="00146F8D" w:rsidP="00146F8D">
            <w:pPr>
              <w:autoSpaceDE w:val="0"/>
              <w:autoSpaceDN w:val="0"/>
              <w:adjustRightInd w:val="0"/>
              <w:jc w:val="left"/>
              <w:rPr>
                <w:rFonts w:ascii="Consolas" w:hAnsi="Consolas" w:cs="Consolas"/>
                <w:kern w:val="0"/>
                <w:sz w:val="32"/>
                <w:szCs w:val="40"/>
              </w:rPr>
            </w:pPr>
            <w:r w:rsidRPr="00281688">
              <w:rPr>
                <w:rFonts w:ascii="Consolas" w:hAnsi="Consolas" w:cs="Consolas"/>
                <w:color w:val="000000"/>
                <w:kern w:val="0"/>
                <w:sz w:val="32"/>
                <w:szCs w:val="40"/>
              </w:rPr>
              <w:tab/>
            </w:r>
            <w:r w:rsidRPr="00281688">
              <w:rPr>
                <w:rFonts w:ascii="Consolas" w:hAnsi="Consolas" w:cs="Consolas"/>
                <w:color w:val="000000"/>
                <w:kern w:val="0"/>
                <w:sz w:val="32"/>
                <w:szCs w:val="40"/>
              </w:rPr>
              <w:tab/>
            </w:r>
            <w:r w:rsidRPr="00281688">
              <w:rPr>
                <w:rFonts w:ascii="Consolas" w:hAnsi="Consolas" w:cs="Consolas"/>
                <w:color w:val="000000"/>
                <w:kern w:val="0"/>
                <w:sz w:val="32"/>
                <w:szCs w:val="40"/>
              </w:rPr>
              <w:tab/>
            </w:r>
            <w:r w:rsidRPr="00281688">
              <w:rPr>
                <w:rFonts w:ascii="Consolas" w:hAnsi="Consolas" w:cs="Consolas"/>
                <w:b/>
                <w:bCs/>
                <w:color w:val="7F0055"/>
                <w:kern w:val="0"/>
                <w:sz w:val="32"/>
                <w:szCs w:val="40"/>
              </w:rPr>
              <w:t>return</w:t>
            </w:r>
            <w:r w:rsidRPr="00281688">
              <w:rPr>
                <w:rFonts w:ascii="Consolas" w:hAnsi="Consolas" w:cs="Consolas"/>
                <w:color w:val="000000"/>
                <w:kern w:val="0"/>
                <w:sz w:val="32"/>
                <w:szCs w:val="40"/>
              </w:rPr>
              <w:t xml:space="preserve"> 10;</w:t>
            </w:r>
          </w:p>
          <w:p w:rsidR="00146F8D" w:rsidRPr="00281688" w:rsidRDefault="00146F8D" w:rsidP="00146F8D">
            <w:pPr>
              <w:autoSpaceDE w:val="0"/>
              <w:autoSpaceDN w:val="0"/>
              <w:adjustRightInd w:val="0"/>
              <w:jc w:val="left"/>
              <w:rPr>
                <w:rFonts w:ascii="Consolas" w:hAnsi="Consolas" w:cs="Consolas"/>
                <w:kern w:val="0"/>
                <w:sz w:val="32"/>
                <w:szCs w:val="40"/>
              </w:rPr>
            </w:pPr>
            <w:r w:rsidRPr="00281688">
              <w:rPr>
                <w:rFonts w:ascii="Consolas" w:hAnsi="Consolas" w:cs="Consolas"/>
                <w:color w:val="000000"/>
                <w:kern w:val="0"/>
                <w:sz w:val="32"/>
                <w:szCs w:val="40"/>
              </w:rPr>
              <w:tab/>
            </w:r>
            <w:r w:rsidRPr="00281688">
              <w:rPr>
                <w:rFonts w:ascii="Consolas" w:hAnsi="Consolas" w:cs="Consolas"/>
                <w:color w:val="000000"/>
                <w:kern w:val="0"/>
                <w:sz w:val="32"/>
                <w:szCs w:val="40"/>
              </w:rPr>
              <w:tab/>
            </w:r>
            <w:r w:rsidRPr="00281688">
              <w:rPr>
                <w:rFonts w:ascii="Consolas" w:hAnsi="Consolas" w:cs="Consolas"/>
                <w:b/>
                <w:bCs/>
                <w:color w:val="7F0055"/>
                <w:kern w:val="0"/>
                <w:sz w:val="32"/>
                <w:szCs w:val="40"/>
              </w:rPr>
              <w:t>return</w:t>
            </w:r>
            <w:r w:rsidRPr="00281688">
              <w:rPr>
                <w:rFonts w:ascii="Consolas" w:hAnsi="Consolas" w:cs="Consolas"/>
                <w:color w:val="000000"/>
                <w:kern w:val="0"/>
                <w:sz w:val="32"/>
                <w:szCs w:val="40"/>
              </w:rPr>
              <w:t xml:space="preserve"> </w:t>
            </w:r>
            <w:proofErr w:type="spellStart"/>
            <w:r w:rsidRPr="00281688">
              <w:rPr>
                <w:rFonts w:ascii="Consolas" w:hAnsi="Consolas" w:cs="Consolas"/>
                <w:i/>
                <w:iCs/>
                <w:color w:val="000000"/>
                <w:kern w:val="0"/>
                <w:sz w:val="32"/>
                <w:szCs w:val="40"/>
              </w:rPr>
              <w:t>computeAge</w:t>
            </w:r>
            <w:proofErr w:type="spellEnd"/>
            <w:r w:rsidRPr="00281688">
              <w:rPr>
                <w:rFonts w:ascii="Consolas" w:hAnsi="Consolas" w:cs="Consolas"/>
                <w:color w:val="000000"/>
                <w:kern w:val="0"/>
                <w:sz w:val="32"/>
                <w:szCs w:val="40"/>
              </w:rPr>
              <w:t>(</w:t>
            </w:r>
            <w:r w:rsidRPr="00281688">
              <w:rPr>
                <w:rFonts w:ascii="Consolas" w:hAnsi="Consolas" w:cs="Consolas"/>
                <w:color w:val="6A3E3E"/>
                <w:kern w:val="0"/>
                <w:sz w:val="32"/>
                <w:szCs w:val="40"/>
              </w:rPr>
              <w:t>n</w:t>
            </w:r>
            <w:r w:rsidRPr="00281688">
              <w:rPr>
                <w:rFonts w:ascii="Consolas" w:hAnsi="Consolas" w:cs="Consolas"/>
                <w:color w:val="000000"/>
                <w:kern w:val="0"/>
                <w:sz w:val="32"/>
                <w:szCs w:val="40"/>
              </w:rPr>
              <w:t xml:space="preserve"> - 1) + 2;</w:t>
            </w:r>
          </w:p>
          <w:p w:rsidR="00146F8D" w:rsidRPr="00281688" w:rsidRDefault="00146F8D" w:rsidP="00146F8D">
            <w:pPr>
              <w:autoSpaceDE w:val="0"/>
              <w:autoSpaceDN w:val="0"/>
              <w:adjustRightInd w:val="0"/>
              <w:jc w:val="left"/>
              <w:rPr>
                <w:rFonts w:ascii="Consolas" w:hAnsi="Consolas" w:cs="Consolas"/>
                <w:kern w:val="0"/>
                <w:sz w:val="32"/>
                <w:szCs w:val="40"/>
              </w:rPr>
            </w:pPr>
            <w:r w:rsidRPr="00281688">
              <w:rPr>
                <w:rFonts w:ascii="Consolas" w:hAnsi="Consolas" w:cs="Consolas"/>
                <w:color w:val="000000"/>
                <w:kern w:val="0"/>
                <w:sz w:val="32"/>
                <w:szCs w:val="40"/>
              </w:rPr>
              <w:tab/>
              <w:t>}</w:t>
            </w:r>
          </w:p>
          <w:p w:rsidR="00146F8D" w:rsidRPr="00281688" w:rsidRDefault="00146F8D" w:rsidP="00146F8D">
            <w:pPr>
              <w:autoSpaceDE w:val="0"/>
              <w:autoSpaceDN w:val="0"/>
              <w:adjustRightInd w:val="0"/>
              <w:jc w:val="left"/>
              <w:rPr>
                <w:rFonts w:ascii="Consolas" w:hAnsi="Consolas" w:cs="Consolas"/>
                <w:kern w:val="0"/>
                <w:sz w:val="32"/>
                <w:szCs w:val="40"/>
              </w:rPr>
            </w:pPr>
          </w:p>
          <w:p w:rsidR="00146F8D" w:rsidRPr="00281688" w:rsidRDefault="00146F8D" w:rsidP="00146F8D">
            <w:pPr>
              <w:autoSpaceDE w:val="0"/>
              <w:autoSpaceDN w:val="0"/>
              <w:adjustRightInd w:val="0"/>
              <w:jc w:val="left"/>
              <w:rPr>
                <w:rFonts w:ascii="Consolas" w:hAnsi="Consolas" w:cs="Consolas"/>
                <w:kern w:val="0"/>
                <w:sz w:val="32"/>
                <w:szCs w:val="40"/>
              </w:rPr>
            </w:pPr>
            <w:r w:rsidRPr="00281688">
              <w:rPr>
                <w:rFonts w:ascii="Consolas" w:hAnsi="Consolas" w:cs="Consolas"/>
                <w:color w:val="000000"/>
                <w:kern w:val="0"/>
                <w:sz w:val="32"/>
                <w:szCs w:val="40"/>
              </w:rPr>
              <w:tab/>
            </w:r>
            <w:r w:rsidRPr="00281688">
              <w:rPr>
                <w:rFonts w:ascii="Consolas" w:hAnsi="Consolas" w:cs="Consolas"/>
                <w:b/>
                <w:bCs/>
                <w:color w:val="7F0055"/>
                <w:kern w:val="0"/>
                <w:sz w:val="32"/>
                <w:szCs w:val="40"/>
              </w:rPr>
              <w:t>public</w:t>
            </w:r>
            <w:r w:rsidRPr="00281688">
              <w:rPr>
                <w:rFonts w:ascii="Consolas" w:hAnsi="Consolas" w:cs="Consolas"/>
                <w:color w:val="000000"/>
                <w:kern w:val="0"/>
                <w:sz w:val="32"/>
                <w:szCs w:val="40"/>
              </w:rPr>
              <w:t xml:space="preserve"> </w:t>
            </w:r>
            <w:r w:rsidRPr="00281688">
              <w:rPr>
                <w:rFonts w:ascii="Consolas" w:hAnsi="Consolas" w:cs="Consolas"/>
                <w:b/>
                <w:bCs/>
                <w:color w:val="7F0055"/>
                <w:kern w:val="0"/>
                <w:sz w:val="32"/>
                <w:szCs w:val="40"/>
              </w:rPr>
              <w:t>static</w:t>
            </w:r>
            <w:r w:rsidRPr="00281688">
              <w:rPr>
                <w:rFonts w:ascii="Consolas" w:hAnsi="Consolas" w:cs="Consolas"/>
                <w:color w:val="000000"/>
                <w:kern w:val="0"/>
                <w:sz w:val="32"/>
                <w:szCs w:val="40"/>
              </w:rPr>
              <w:t xml:space="preserve"> </w:t>
            </w:r>
            <w:r w:rsidRPr="00281688">
              <w:rPr>
                <w:rFonts w:ascii="Consolas" w:hAnsi="Consolas" w:cs="Consolas"/>
                <w:b/>
                <w:bCs/>
                <w:color w:val="7F0055"/>
                <w:kern w:val="0"/>
                <w:sz w:val="32"/>
                <w:szCs w:val="40"/>
              </w:rPr>
              <w:t>void</w:t>
            </w:r>
            <w:r w:rsidRPr="00281688">
              <w:rPr>
                <w:rFonts w:ascii="Consolas" w:hAnsi="Consolas" w:cs="Consolas"/>
                <w:color w:val="000000"/>
                <w:kern w:val="0"/>
                <w:sz w:val="32"/>
                <w:szCs w:val="40"/>
              </w:rPr>
              <w:t xml:space="preserve"> </w:t>
            </w:r>
            <w:proofErr w:type="spellStart"/>
            <w:r w:rsidRPr="00281688">
              <w:rPr>
                <w:rFonts w:ascii="Consolas" w:hAnsi="Consolas" w:cs="Consolas"/>
                <w:color w:val="000000"/>
                <w:kern w:val="0"/>
                <w:sz w:val="32"/>
                <w:szCs w:val="40"/>
              </w:rPr>
              <w:t>toBinary</w:t>
            </w:r>
            <w:proofErr w:type="spellEnd"/>
            <w:r w:rsidRPr="00281688">
              <w:rPr>
                <w:rFonts w:ascii="Consolas" w:hAnsi="Consolas" w:cs="Consolas"/>
                <w:color w:val="000000"/>
                <w:kern w:val="0"/>
                <w:sz w:val="32"/>
                <w:szCs w:val="40"/>
              </w:rPr>
              <w:t>(</w:t>
            </w:r>
            <w:r w:rsidRPr="00281688">
              <w:rPr>
                <w:rFonts w:ascii="Consolas" w:hAnsi="Consolas" w:cs="Consolas"/>
                <w:b/>
                <w:bCs/>
                <w:color w:val="7F0055"/>
                <w:kern w:val="0"/>
                <w:sz w:val="32"/>
                <w:szCs w:val="40"/>
              </w:rPr>
              <w:t>int</w:t>
            </w:r>
            <w:r w:rsidRPr="00281688">
              <w:rPr>
                <w:rFonts w:ascii="Consolas" w:hAnsi="Consolas" w:cs="Consolas"/>
                <w:color w:val="000000"/>
                <w:kern w:val="0"/>
                <w:sz w:val="32"/>
                <w:szCs w:val="40"/>
              </w:rPr>
              <w:t xml:space="preserve"> </w:t>
            </w:r>
            <w:r w:rsidRPr="00281688">
              <w:rPr>
                <w:rFonts w:ascii="Consolas" w:hAnsi="Consolas" w:cs="Consolas"/>
                <w:color w:val="6A3E3E"/>
                <w:kern w:val="0"/>
                <w:sz w:val="32"/>
                <w:szCs w:val="40"/>
              </w:rPr>
              <w:t>n</w:t>
            </w:r>
            <w:r w:rsidRPr="00281688">
              <w:rPr>
                <w:rFonts w:ascii="Consolas" w:hAnsi="Consolas" w:cs="Consolas"/>
                <w:color w:val="000000"/>
                <w:kern w:val="0"/>
                <w:sz w:val="32"/>
                <w:szCs w:val="40"/>
              </w:rPr>
              <w:t xml:space="preserve">, </w:t>
            </w:r>
            <w:proofErr w:type="spellStart"/>
            <w:r w:rsidRPr="00281688">
              <w:rPr>
                <w:rFonts w:ascii="Consolas" w:hAnsi="Consolas" w:cs="Consolas"/>
                <w:color w:val="000000"/>
                <w:kern w:val="0"/>
                <w:sz w:val="32"/>
                <w:szCs w:val="40"/>
              </w:rPr>
              <w:t>StringBuffer</w:t>
            </w:r>
            <w:proofErr w:type="spellEnd"/>
            <w:r w:rsidRPr="00281688">
              <w:rPr>
                <w:rFonts w:ascii="Consolas" w:hAnsi="Consolas" w:cs="Consolas"/>
                <w:color w:val="000000"/>
                <w:kern w:val="0"/>
                <w:sz w:val="32"/>
                <w:szCs w:val="40"/>
              </w:rPr>
              <w:t xml:space="preserve"> </w:t>
            </w:r>
            <w:r w:rsidRPr="00281688">
              <w:rPr>
                <w:rFonts w:ascii="Consolas" w:hAnsi="Consolas" w:cs="Consolas"/>
                <w:color w:val="6A3E3E"/>
                <w:kern w:val="0"/>
                <w:sz w:val="32"/>
                <w:szCs w:val="40"/>
              </w:rPr>
              <w:t>result</w:t>
            </w:r>
            <w:r w:rsidRPr="00281688">
              <w:rPr>
                <w:rFonts w:ascii="Consolas" w:hAnsi="Consolas" w:cs="Consolas"/>
                <w:color w:val="000000"/>
                <w:kern w:val="0"/>
                <w:sz w:val="32"/>
                <w:szCs w:val="40"/>
              </w:rPr>
              <w:t>) {</w:t>
            </w:r>
          </w:p>
          <w:p w:rsidR="00146F8D" w:rsidRPr="00281688" w:rsidRDefault="00146F8D" w:rsidP="00146F8D">
            <w:pPr>
              <w:autoSpaceDE w:val="0"/>
              <w:autoSpaceDN w:val="0"/>
              <w:adjustRightInd w:val="0"/>
              <w:jc w:val="left"/>
              <w:rPr>
                <w:rFonts w:ascii="Consolas" w:hAnsi="Consolas" w:cs="Consolas"/>
                <w:kern w:val="0"/>
                <w:sz w:val="32"/>
                <w:szCs w:val="40"/>
              </w:rPr>
            </w:pPr>
          </w:p>
          <w:p w:rsidR="00146F8D" w:rsidRPr="00281688" w:rsidRDefault="00146F8D" w:rsidP="00146F8D">
            <w:pPr>
              <w:autoSpaceDE w:val="0"/>
              <w:autoSpaceDN w:val="0"/>
              <w:adjustRightInd w:val="0"/>
              <w:jc w:val="left"/>
              <w:rPr>
                <w:rFonts w:ascii="Consolas" w:hAnsi="Consolas" w:cs="Consolas"/>
                <w:kern w:val="0"/>
                <w:sz w:val="32"/>
                <w:szCs w:val="40"/>
              </w:rPr>
            </w:pPr>
            <w:r w:rsidRPr="00281688">
              <w:rPr>
                <w:rFonts w:ascii="Consolas" w:hAnsi="Consolas" w:cs="Consolas"/>
                <w:color w:val="000000"/>
                <w:kern w:val="0"/>
                <w:sz w:val="32"/>
                <w:szCs w:val="40"/>
              </w:rPr>
              <w:tab/>
            </w:r>
            <w:r w:rsidRPr="00281688">
              <w:rPr>
                <w:rFonts w:ascii="Consolas" w:hAnsi="Consolas" w:cs="Consolas"/>
                <w:color w:val="000000"/>
                <w:kern w:val="0"/>
                <w:sz w:val="32"/>
                <w:szCs w:val="40"/>
              </w:rPr>
              <w:tab/>
            </w:r>
            <w:r w:rsidRPr="00281688">
              <w:rPr>
                <w:rFonts w:ascii="Consolas" w:hAnsi="Consolas" w:cs="Consolas"/>
                <w:b/>
                <w:bCs/>
                <w:color w:val="7F0055"/>
                <w:kern w:val="0"/>
                <w:sz w:val="32"/>
                <w:szCs w:val="40"/>
              </w:rPr>
              <w:t>if</w:t>
            </w:r>
            <w:r w:rsidRPr="00281688">
              <w:rPr>
                <w:rFonts w:ascii="Consolas" w:hAnsi="Consolas" w:cs="Consolas"/>
                <w:color w:val="000000"/>
                <w:kern w:val="0"/>
                <w:sz w:val="32"/>
                <w:szCs w:val="40"/>
              </w:rPr>
              <w:t xml:space="preserve"> (</w:t>
            </w:r>
            <w:r w:rsidRPr="00281688">
              <w:rPr>
                <w:rFonts w:ascii="Consolas" w:hAnsi="Consolas" w:cs="Consolas"/>
                <w:color w:val="6A3E3E"/>
                <w:kern w:val="0"/>
                <w:sz w:val="32"/>
                <w:szCs w:val="40"/>
              </w:rPr>
              <w:t>n</w:t>
            </w:r>
            <w:r w:rsidRPr="00281688">
              <w:rPr>
                <w:rFonts w:ascii="Consolas" w:hAnsi="Consolas" w:cs="Consolas"/>
                <w:color w:val="000000"/>
                <w:kern w:val="0"/>
                <w:sz w:val="32"/>
                <w:szCs w:val="40"/>
              </w:rPr>
              <w:t xml:space="preserve"> / 2 != 0)</w:t>
            </w:r>
          </w:p>
          <w:p w:rsidR="00146F8D" w:rsidRPr="00281688" w:rsidRDefault="00146F8D" w:rsidP="00146F8D">
            <w:pPr>
              <w:autoSpaceDE w:val="0"/>
              <w:autoSpaceDN w:val="0"/>
              <w:adjustRightInd w:val="0"/>
              <w:jc w:val="left"/>
              <w:rPr>
                <w:rFonts w:ascii="Consolas" w:hAnsi="Consolas" w:cs="Consolas"/>
                <w:kern w:val="0"/>
                <w:sz w:val="32"/>
                <w:szCs w:val="40"/>
              </w:rPr>
            </w:pPr>
            <w:r w:rsidRPr="00281688">
              <w:rPr>
                <w:rFonts w:ascii="Consolas" w:hAnsi="Consolas" w:cs="Consolas"/>
                <w:color w:val="000000"/>
                <w:kern w:val="0"/>
                <w:sz w:val="32"/>
                <w:szCs w:val="40"/>
              </w:rPr>
              <w:tab/>
            </w:r>
            <w:r w:rsidRPr="00281688">
              <w:rPr>
                <w:rFonts w:ascii="Consolas" w:hAnsi="Consolas" w:cs="Consolas"/>
                <w:color w:val="000000"/>
                <w:kern w:val="0"/>
                <w:sz w:val="32"/>
                <w:szCs w:val="40"/>
              </w:rPr>
              <w:tab/>
            </w:r>
            <w:r w:rsidRPr="00281688">
              <w:rPr>
                <w:rFonts w:ascii="Consolas" w:hAnsi="Consolas" w:cs="Consolas"/>
                <w:color w:val="000000"/>
                <w:kern w:val="0"/>
                <w:sz w:val="32"/>
                <w:szCs w:val="40"/>
              </w:rPr>
              <w:tab/>
            </w:r>
            <w:proofErr w:type="spellStart"/>
            <w:r w:rsidRPr="00281688">
              <w:rPr>
                <w:rFonts w:ascii="Consolas" w:hAnsi="Consolas" w:cs="Consolas"/>
                <w:i/>
                <w:iCs/>
                <w:color w:val="000000"/>
                <w:kern w:val="0"/>
                <w:sz w:val="32"/>
                <w:szCs w:val="40"/>
              </w:rPr>
              <w:t>toBinary</w:t>
            </w:r>
            <w:proofErr w:type="spellEnd"/>
            <w:r w:rsidRPr="00281688">
              <w:rPr>
                <w:rFonts w:ascii="Consolas" w:hAnsi="Consolas" w:cs="Consolas"/>
                <w:color w:val="000000"/>
                <w:kern w:val="0"/>
                <w:sz w:val="32"/>
                <w:szCs w:val="40"/>
              </w:rPr>
              <w:t>(</w:t>
            </w:r>
            <w:r w:rsidRPr="00281688">
              <w:rPr>
                <w:rFonts w:ascii="Consolas" w:hAnsi="Consolas" w:cs="Consolas"/>
                <w:color w:val="6A3E3E"/>
                <w:kern w:val="0"/>
                <w:sz w:val="32"/>
                <w:szCs w:val="40"/>
              </w:rPr>
              <w:t>n</w:t>
            </w:r>
            <w:r w:rsidRPr="00281688">
              <w:rPr>
                <w:rFonts w:ascii="Consolas" w:hAnsi="Consolas" w:cs="Consolas"/>
                <w:color w:val="000000"/>
                <w:kern w:val="0"/>
                <w:sz w:val="32"/>
                <w:szCs w:val="40"/>
              </w:rPr>
              <w:t xml:space="preserve"> / 2, </w:t>
            </w:r>
            <w:r w:rsidRPr="00281688">
              <w:rPr>
                <w:rFonts w:ascii="Consolas" w:hAnsi="Consolas" w:cs="Consolas"/>
                <w:color w:val="6A3E3E"/>
                <w:kern w:val="0"/>
                <w:sz w:val="32"/>
                <w:szCs w:val="40"/>
              </w:rPr>
              <w:t>result</w:t>
            </w:r>
            <w:r w:rsidRPr="00281688">
              <w:rPr>
                <w:rFonts w:ascii="Consolas" w:hAnsi="Consolas" w:cs="Consolas"/>
                <w:color w:val="000000"/>
                <w:kern w:val="0"/>
                <w:sz w:val="32"/>
                <w:szCs w:val="40"/>
              </w:rPr>
              <w:t>);</w:t>
            </w:r>
          </w:p>
          <w:p w:rsidR="00146F8D" w:rsidRPr="00281688" w:rsidRDefault="00146F8D" w:rsidP="00146F8D">
            <w:pPr>
              <w:autoSpaceDE w:val="0"/>
              <w:autoSpaceDN w:val="0"/>
              <w:adjustRightInd w:val="0"/>
              <w:jc w:val="left"/>
              <w:rPr>
                <w:rFonts w:ascii="Consolas" w:hAnsi="Consolas" w:cs="Consolas"/>
                <w:kern w:val="0"/>
                <w:sz w:val="32"/>
                <w:szCs w:val="40"/>
              </w:rPr>
            </w:pPr>
            <w:r w:rsidRPr="00281688">
              <w:rPr>
                <w:rFonts w:ascii="Consolas" w:hAnsi="Consolas" w:cs="Consolas"/>
                <w:color w:val="000000"/>
                <w:kern w:val="0"/>
                <w:sz w:val="32"/>
                <w:szCs w:val="40"/>
              </w:rPr>
              <w:tab/>
            </w:r>
            <w:r w:rsidRPr="00281688">
              <w:rPr>
                <w:rFonts w:ascii="Consolas" w:hAnsi="Consolas" w:cs="Consolas"/>
                <w:color w:val="000000"/>
                <w:kern w:val="0"/>
                <w:sz w:val="32"/>
                <w:szCs w:val="40"/>
              </w:rPr>
              <w:tab/>
            </w:r>
            <w:proofErr w:type="spellStart"/>
            <w:r w:rsidRPr="00281688">
              <w:rPr>
                <w:rFonts w:ascii="Consolas" w:hAnsi="Consolas" w:cs="Consolas"/>
                <w:color w:val="6A3E3E"/>
                <w:kern w:val="0"/>
                <w:sz w:val="32"/>
                <w:szCs w:val="40"/>
              </w:rPr>
              <w:t>result</w:t>
            </w:r>
            <w:r w:rsidRPr="00281688">
              <w:rPr>
                <w:rFonts w:ascii="Consolas" w:hAnsi="Consolas" w:cs="Consolas"/>
                <w:color w:val="000000"/>
                <w:kern w:val="0"/>
                <w:sz w:val="32"/>
                <w:szCs w:val="40"/>
              </w:rPr>
              <w:t>.append</w:t>
            </w:r>
            <w:proofErr w:type="spellEnd"/>
            <w:r w:rsidRPr="00281688">
              <w:rPr>
                <w:rFonts w:ascii="Consolas" w:hAnsi="Consolas" w:cs="Consolas"/>
                <w:color w:val="000000"/>
                <w:kern w:val="0"/>
                <w:sz w:val="32"/>
                <w:szCs w:val="40"/>
              </w:rPr>
              <w:t>(</w:t>
            </w:r>
            <w:r w:rsidRPr="00281688">
              <w:rPr>
                <w:rFonts w:ascii="Consolas" w:hAnsi="Consolas" w:cs="Consolas"/>
                <w:color w:val="6A3E3E"/>
                <w:kern w:val="0"/>
                <w:sz w:val="32"/>
                <w:szCs w:val="40"/>
              </w:rPr>
              <w:t>n</w:t>
            </w:r>
            <w:r w:rsidRPr="00281688">
              <w:rPr>
                <w:rFonts w:ascii="Consolas" w:hAnsi="Consolas" w:cs="Consolas"/>
                <w:color w:val="000000"/>
                <w:kern w:val="0"/>
                <w:sz w:val="32"/>
                <w:szCs w:val="40"/>
              </w:rPr>
              <w:t xml:space="preserve"> % 2);</w:t>
            </w:r>
          </w:p>
          <w:p w:rsidR="00146F8D" w:rsidRPr="00281688" w:rsidRDefault="00146F8D" w:rsidP="00146F8D">
            <w:pPr>
              <w:autoSpaceDE w:val="0"/>
              <w:autoSpaceDN w:val="0"/>
              <w:adjustRightInd w:val="0"/>
              <w:jc w:val="left"/>
              <w:rPr>
                <w:rFonts w:ascii="Consolas" w:hAnsi="Consolas" w:cs="Consolas"/>
                <w:kern w:val="0"/>
                <w:sz w:val="32"/>
                <w:szCs w:val="40"/>
              </w:rPr>
            </w:pPr>
            <w:r w:rsidRPr="00281688">
              <w:rPr>
                <w:rFonts w:ascii="Consolas" w:hAnsi="Consolas" w:cs="Consolas"/>
                <w:color w:val="000000"/>
                <w:kern w:val="0"/>
                <w:sz w:val="32"/>
                <w:szCs w:val="40"/>
              </w:rPr>
              <w:tab/>
              <w:t>}</w:t>
            </w:r>
          </w:p>
          <w:p w:rsidR="00146F8D" w:rsidRPr="00281688" w:rsidRDefault="00146F8D" w:rsidP="00576365">
            <w:pPr>
              <w:autoSpaceDE w:val="0"/>
              <w:autoSpaceDN w:val="0"/>
              <w:adjustRightInd w:val="0"/>
              <w:jc w:val="left"/>
              <w:rPr>
                <w:rFonts w:ascii="Consolas" w:hAnsi="Consolas" w:cs="Consolas"/>
                <w:kern w:val="0"/>
                <w:sz w:val="32"/>
                <w:szCs w:val="40"/>
              </w:rPr>
            </w:pPr>
            <w:r w:rsidRPr="00281688">
              <w:rPr>
                <w:rFonts w:ascii="Consolas" w:hAnsi="Consolas" w:cs="Consolas"/>
                <w:color w:val="000000"/>
                <w:kern w:val="0"/>
                <w:sz w:val="32"/>
                <w:szCs w:val="40"/>
              </w:rPr>
              <w:t>}</w:t>
            </w:r>
          </w:p>
        </w:tc>
      </w:tr>
    </w:tbl>
    <w:p w:rsidR="006E75BF" w:rsidRPr="00281688" w:rsidRDefault="006E75BF" w:rsidP="006D7734">
      <w:pPr>
        <w:pStyle w:val="a7"/>
        <w:numPr>
          <w:ilvl w:val="0"/>
          <w:numId w:val="79"/>
        </w:numPr>
        <w:ind w:firstLineChars="0"/>
        <w:outlineLvl w:val="1"/>
        <w:rPr>
          <w:b/>
          <w:sz w:val="24"/>
          <w:szCs w:val="28"/>
        </w:rPr>
      </w:pPr>
      <w:r w:rsidRPr="00281688">
        <w:rPr>
          <w:rFonts w:hint="eastAsia"/>
          <w:b/>
          <w:sz w:val="24"/>
          <w:szCs w:val="28"/>
        </w:rPr>
        <w:lastRenderedPageBreak/>
        <w:t>输入一行字符，请统计出这中间的空格、英文字母、数字以及其他字符的个数</w:t>
      </w:r>
    </w:p>
    <w:p w:rsidR="006E75BF" w:rsidRPr="00281688" w:rsidRDefault="006E75BF" w:rsidP="006E75BF">
      <w:pPr>
        <w:pStyle w:val="a7"/>
        <w:widowControl/>
        <w:shd w:val="clear" w:color="auto" w:fill="FFFFFF"/>
        <w:spacing w:before="240" w:after="360" w:line="420" w:lineRule="atLeast"/>
        <w:ind w:left="1260" w:firstLineChars="0" w:firstLine="0"/>
        <w:jc w:val="left"/>
        <w:rPr>
          <w:rFonts w:ascii="微软雅黑" w:eastAsia="微软雅黑" w:hAnsi="微软雅黑" w:cs="宋体"/>
          <w:color w:val="222222"/>
          <w:kern w:val="0"/>
          <w:sz w:val="32"/>
          <w:szCs w:val="32"/>
        </w:rPr>
      </w:pPr>
      <w:r w:rsidRPr="00281688">
        <w:rPr>
          <w:noProof/>
          <w:sz w:val="24"/>
          <w:szCs w:val="28"/>
        </w:rPr>
        <w:lastRenderedPageBreak/>
        <w:drawing>
          <wp:inline distT="0" distB="0" distL="0" distR="0" wp14:anchorId="0620C409" wp14:editId="320D44F1">
            <wp:extent cx="5610225" cy="4962525"/>
            <wp:effectExtent l="0" t="0" r="9525" b="9525"/>
            <wp:docPr id="6153" name="图片 6153" descr="初学者收藏！java程序员面试算法题集锦，你面试说不定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初学者收藏！java程序员面试算法题集锦，你面试说不定有！"/>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4962525"/>
                    </a:xfrm>
                    <a:prstGeom prst="rect">
                      <a:avLst/>
                    </a:prstGeom>
                    <a:noFill/>
                    <a:ln>
                      <a:noFill/>
                    </a:ln>
                  </pic:spPr>
                </pic:pic>
              </a:graphicData>
            </a:graphic>
          </wp:inline>
        </w:drawing>
      </w:r>
    </w:p>
    <w:p w:rsidR="00CD7B32" w:rsidRPr="00281688" w:rsidRDefault="00CD7B32" w:rsidP="006D7734">
      <w:pPr>
        <w:pStyle w:val="a7"/>
        <w:numPr>
          <w:ilvl w:val="0"/>
          <w:numId w:val="79"/>
        </w:numPr>
        <w:ind w:firstLineChars="0"/>
        <w:outlineLvl w:val="1"/>
        <w:rPr>
          <w:b/>
          <w:sz w:val="24"/>
          <w:szCs w:val="28"/>
        </w:rPr>
      </w:pPr>
      <w:r w:rsidRPr="00281688">
        <w:rPr>
          <w:rFonts w:hint="eastAsia"/>
          <w:b/>
          <w:sz w:val="24"/>
          <w:szCs w:val="28"/>
        </w:rPr>
        <w:t>完数</w:t>
      </w:r>
    </w:p>
    <w:p w:rsidR="006E75BF" w:rsidRPr="00281688" w:rsidRDefault="006E75BF" w:rsidP="000034AF">
      <w:pPr>
        <w:pStyle w:val="a7"/>
        <w:ind w:left="1140" w:firstLineChars="0" w:firstLine="0"/>
        <w:rPr>
          <w:sz w:val="24"/>
          <w:szCs w:val="28"/>
        </w:rPr>
      </w:pPr>
      <w:r w:rsidRPr="00281688">
        <w:rPr>
          <w:rFonts w:hint="eastAsia"/>
          <w:sz w:val="24"/>
          <w:szCs w:val="28"/>
        </w:rPr>
        <w:t>一个数如果恰好等于它的因子之和，这个数就称为</w:t>
      </w:r>
      <w:r w:rsidRPr="00281688">
        <w:rPr>
          <w:rFonts w:hint="eastAsia"/>
          <w:sz w:val="24"/>
          <w:szCs w:val="28"/>
        </w:rPr>
        <w:t xml:space="preserve"> "</w:t>
      </w:r>
      <w:r w:rsidRPr="00281688">
        <w:rPr>
          <w:rFonts w:hint="eastAsia"/>
          <w:sz w:val="24"/>
          <w:szCs w:val="28"/>
        </w:rPr>
        <w:t>完数</w:t>
      </w:r>
      <w:r w:rsidRPr="00281688">
        <w:rPr>
          <w:rFonts w:hint="eastAsia"/>
          <w:sz w:val="24"/>
          <w:szCs w:val="28"/>
        </w:rPr>
        <w:t xml:space="preserve"> "</w:t>
      </w:r>
      <w:r w:rsidRPr="00281688">
        <w:rPr>
          <w:rFonts w:hint="eastAsia"/>
          <w:sz w:val="24"/>
          <w:szCs w:val="28"/>
        </w:rPr>
        <w:t>。例如</w:t>
      </w:r>
      <w:r w:rsidRPr="00281688">
        <w:rPr>
          <w:rFonts w:hint="eastAsia"/>
          <w:sz w:val="24"/>
          <w:szCs w:val="28"/>
        </w:rPr>
        <w:t>6=1</w:t>
      </w:r>
      <w:r w:rsidRPr="00281688">
        <w:rPr>
          <w:rFonts w:hint="eastAsia"/>
          <w:sz w:val="24"/>
          <w:szCs w:val="28"/>
        </w:rPr>
        <w:t>＋</w:t>
      </w:r>
      <w:r w:rsidRPr="00281688">
        <w:rPr>
          <w:rFonts w:hint="eastAsia"/>
          <w:sz w:val="24"/>
          <w:szCs w:val="28"/>
        </w:rPr>
        <w:t>2</w:t>
      </w:r>
      <w:r w:rsidRPr="00281688">
        <w:rPr>
          <w:rFonts w:hint="eastAsia"/>
          <w:sz w:val="24"/>
          <w:szCs w:val="28"/>
        </w:rPr>
        <w:t>＋</w:t>
      </w:r>
      <w:r w:rsidRPr="00281688">
        <w:rPr>
          <w:rFonts w:hint="eastAsia"/>
          <w:sz w:val="24"/>
          <w:szCs w:val="28"/>
        </w:rPr>
        <w:t>3.</w:t>
      </w:r>
      <w:r w:rsidRPr="00281688">
        <w:rPr>
          <w:rFonts w:hint="eastAsia"/>
          <w:sz w:val="24"/>
          <w:szCs w:val="28"/>
        </w:rPr>
        <w:t>编程</w:t>
      </w:r>
      <w:r w:rsidRPr="00281688">
        <w:rPr>
          <w:rFonts w:hint="eastAsia"/>
          <w:sz w:val="24"/>
          <w:szCs w:val="28"/>
        </w:rPr>
        <w:t xml:space="preserve"> </w:t>
      </w:r>
      <w:r w:rsidRPr="00281688">
        <w:rPr>
          <w:rFonts w:hint="eastAsia"/>
          <w:sz w:val="24"/>
          <w:szCs w:val="28"/>
        </w:rPr>
        <w:t>找出</w:t>
      </w:r>
      <w:r w:rsidRPr="00281688">
        <w:rPr>
          <w:rFonts w:hint="eastAsia"/>
          <w:sz w:val="24"/>
          <w:szCs w:val="28"/>
        </w:rPr>
        <w:t>1000</w:t>
      </w:r>
      <w:r w:rsidRPr="00281688">
        <w:rPr>
          <w:rFonts w:hint="eastAsia"/>
          <w:sz w:val="24"/>
          <w:szCs w:val="28"/>
        </w:rPr>
        <w:t>以内的所有完数。</w:t>
      </w:r>
    </w:p>
    <w:p w:rsidR="006E75BF" w:rsidRPr="00281688" w:rsidRDefault="006E75BF" w:rsidP="006E75BF">
      <w:pPr>
        <w:pStyle w:val="a7"/>
        <w:widowControl/>
        <w:shd w:val="clear" w:color="auto" w:fill="FFFFFF"/>
        <w:spacing w:before="240" w:after="360" w:line="420" w:lineRule="atLeast"/>
        <w:ind w:left="1260" w:firstLineChars="0" w:firstLine="0"/>
        <w:jc w:val="left"/>
        <w:rPr>
          <w:rFonts w:ascii="微软雅黑" w:eastAsia="微软雅黑" w:hAnsi="微软雅黑" w:cs="宋体"/>
          <w:color w:val="222222"/>
          <w:kern w:val="0"/>
          <w:sz w:val="32"/>
          <w:szCs w:val="32"/>
        </w:rPr>
      </w:pPr>
      <w:r w:rsidRPr="00281688">
        <w:rPr>
          <w:noProof/>
          <w:sz w:val="24"/>
          <w:szCs w:val="28"/>
        </w:rPr>
        <w:lastRenderedPageBreak/>
        <w:drawing>
          <wp:inline distT="0" distB="0" distL="0" distR="0" wp14:anchorId="24C2204C" wp14:editId="465DCC97">
            <wp:extent cx="5591175" cy="3067050"/>
            <wp:effectExtent l="0" t="0" r="9525" b="0"/>
            <wp:docPr id="6154" name="图片 6154" descr="初学者收藏！java程序员面试算法题集锦，你面试说不定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初学者收藏！java程序员面试算法题集锦，你面试说不定有！"/>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91175" cy="3067050"/>
                    </a:xfrm>
                    <a:prstGeom prst="rect">
                      <a:avLst/>
                    </a:prstGeom>
                    <a:noFill/>
                    <a:ln>
                      <a:noFill/>
                    </a:ln>
                  </pic:spPr>
                </pic:pic>
              </a:graphicData>
            </a:graphic>
          </wp:inline>
        </w:drawing>
      </w:r>
    </w:p>
    <w:p w:rsidR="006E75BF" w:rsidRPr="00281688" w:rsidRDefault="006E75BF" w:rsidP="006D7734">
      <w:pPr>
        <w:pStyle w:val="a7"/>
        <w:numPr>
          <w:ilvl w:val="0"/>
          <w:numId w:val="79"/>
        </w:numPr>
        <w:ind w:firstLineChars="0"/>
        <w:outlineLvl w:val="1"/>
        <w:rPr>
          <w:b/>
          <w:sz w:val="24"/>
          <w:szCs w:val="28"/>
        </w:rPr>
      </w:pPr>
      <w:r w:rsidRPr="00281688">
        <w:rPr>
          <w:rFonts w:hint="eastAsia"/>
          <w:b/>
          <w:sz w:val="24"/>
          <w:szCs w:val="28"/>
        </w:rPr>
        <w:t>给一个不多于</w:t>
      </w:r>
      <w:r w:rsidRPr="00281688">
        <w:rPr>
          <w:rFonts w:hint="eastAsia"/>
          <w:b/>
          <w:sz w:val="24"/>
          <w:szCs w:val="28"/>
        </w:rPr>
        <w:t>5</w:t>
      </w:r>
      <w:r w:rsidRPr="00281688">
        <w:rPr>
          <w:rFonts w:hint="eastAsia"/>
          <w:b/>
          <w:sz w:val="24"/>
          <w:szCs w:val="28"/>
        </w:rPr>
        <w:t>位的正整数，要求：一、求它是几位数，二、逆序打印出各位数字。</w:t>
      </w:r>
    </w:p>
    <w:p w:rsidR="006E75BF" w:rsidRPr="00281688" w:rsidRDefault="006E75BF" w:rsidP="006E75BF">
      <w:pPr>
        <w:pStyle w:val="a7"/>
        <w:widowControl/>
        <w:shd w:val="clear" w:color="auto" w:fill="FFFFFF"/>
        <w:spacing w:before="240" w:after="360" w:line="420" w:lineRule="atLeast"/>
        <w:ind w:left="1260" w:firstLineChars="0" w:firstLine="0"/>
        <w:jc w:val="left"/>
        <w:rPr>
          <w:rFonts w:ascii="微软雅黑" w:eastAsia="微软雅黑" w:hAnsi="微软雅黑" w:cs="宋体"/>
          <w:color w:val="222222"/>
          <w:kern w:val="0"/>
          <w:sz w:val="32"/>
          <w:szCs w:val="32"/>
        </w:rPr>
      </w:pPr>
      <w:r w:rsidRPr="00281688">
        <w:rPr>
          <w:noProof/>
          <w:sz w:val="24"/>
          <w:szCs w:val="28"/>
        </w:rPr>
        <w:drawing>
          <wp:inline distT="0" distB="0" distL="0" distR="0" wp14:anchorId="0EBAE93A" wp14:editId="339214A3">
            <wp:extent cx="5667375" cy="2857500"/>
            <wp:effectExtent l="0" t="0" r="9525" b="0"/>
            <wp:docPr id="6157" name="图片 6157" descr="初学者收藏！java程序员面试算法题集锦，你面试说不定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初学者收藏！java程序员面试算法题集锦，你面试说不定有！"/>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7375" cy="2857500"/>
                    </a:xfrm>
                    <a:prstGeom prst="rect">
                      <a:avLst/>
                    </a:prstGeom>
                    <a:noFill/>
                    <a:ln>
                      <a:noFill/>
                    </a:ln>
                  </pic:spPr>
                </pic:pic>
              </a:graphicData>
            </a:graphic>
          </wp:inline>
        </w:drawing>
      </w:r>
    </w:p>
    <w:p w:rsidR="006E75BF" w:rsidRPr="00281688" w:rsidRDefault="006E75BF" w:rsidP="006D7734">
      <w:pPr>
        <w:pStyle w:val="a7"/>
        <w:numPr>
          <w:ilvl w:val="0"/>
          <w:numId w:val="79"/>
        </w:numPr>
        <w:ind w:firstLineChars="0"/>
        <w:outlineLvl w:val="1"/>
        <w:rPr>
          <w:b/>
          <w:sz w:val="24"/>
          <w:szCs w:val="28"/>
        </w:rPr>
      </w:pPr>
      <w:r w:rsidRPr="00281688">
        <w:rPr>
          <w:rFonts w:hint="eastAsia"/>
          <w:b/>
          <w:sz w:val="24"/>
          <w:szCs w:val="28"/>
        </w:rPr>
        <w:t>有</w:t>
      </w:r>
      <w:r w:rsidRPr="00281688">
        <w:rPr>
          <w:rFonts w:hint="eastAsia"/>
          <w:b/>
          <w:sz w:val="24"/>
          <w:szCs w:val="28"/>
        </w:rPr>
        <w:t>n</w:t>
      </w:r>
      <w:r w:rsidRPr="00281688">
        <w:rPr>
          <w:rFonts w:hint="eastAsia"/>
          <w:b/>
          <w:sz w:val="24"/>
          <w:szCs w:val="28"/>
        </w:rPr>
        <w:t>个整数，使其前面各数顺序向后移</w:t>
      </w:r>
      <w:r w:rsidRPr="00281688">
        <w:rPr>
          <w:rFonts w:hint="eastAsia"/>
          <w:b/>
          <w:sz w:val="24"/>
          <w:szCs w:val="28"/>
        </w:rPr>
        <w:t>m</w:t>
      </w:r>
      <w:r w:rsidRPr="00281688">
        <w:rPr>
          <w:rFonts w:hint="eastAsia"/>
          <w:b/>
          <w:sz w:val="24"/>
          <w:szCs w:val="28"/>
        </w:rPr>
        <w:t>个位置，最后</w:t>
      </w:r>
      <w:r w:rsidRPr="00281688">
        <w:rPr>
          <w:rFonts w:hint="eastAsia"/>
          <w:b/>
          <w:sz w:val="24"/>
          <w:szCs w:val="28"/>
        </w:rPr>
        <w:t>m</w:t>
      </w:r>
      <w:r w:rsidRPr="00281688">
        <w:rPr>
          <w:rFonts w:hint="eastAsia"/>
          <w:b/>
          <w:sz w:val="24"/>
          <w:szCs w:val="28"/>
        </w:rPr>
        <w:t>个数变成最前面的</w:t>
      </w:r>
      <w:r w:rsidRPr="00281688">
        <w:rPr>
          <w:rFonts w:hint="eastAsia"/>
          <w:b/>
          <w:sz w:val="24"/>
          <w:szCs w:val="28"/>
        </w:rPr>
        <w:t>m</w:t>
      </w:r>
      <w:r w:rsidRPr="00281688">
        <w:rPr>
          <w:rFonts w:hint="eastAsia"/>
          <w:b/>
          <w:sz w:val="24"/>
          <w:szCs w:val="28"/>
        </w:rPr>
        <w:t>个数</w:t>
      </w:r>
    </w:p>
    <w:p w:rsidR="006E75BF" w:rsidRPr="00281688" w:rsidRDefault="006E75BF" w:rsidP="00290C37">
      <w:pPr>
        <w:pStyle w:val="a7"/>
        <w:widowControl/>
        <w:shd w:val="clear" w:color="auto" w:fill="FFFFFF"/>
        <w:spacing w:before="240" w:after="360" w:line="420" w:lineRule="atLeast"/>
        <w:ind w:left="1260" w:firstLineChars="0" w:firstLine="0"/>
        <w:jc w:val="left"/>
        <w:rPr>
          <w:rFonts w:ascii="微软雅黑" w:eastAsia="微软雅黑" w:hAnsi="微软雅黑" w:cs="宋体"/>
          <w:color w:val="222222"/>
          <w:kern w:val="0"/>
          <w:sz w:val="32"/>
          <w:szCs w:val="32"/>
        </w:rPr>
      </w:pPr>
      <w:r w:rsidRPr="00281688">
        <w:rPr>
          <w:noProof/>
          <w:sz w:val="24"/>
          <w:szCs w:val="28"/>
        </w:rPr>
        <w:lastRenderedPageBreak/>
        <w:drawing>
          <wp:inline distT="0" distB="0" distL="0" distR="0" wp14:anchorId="329E88B2" wp14:editId="06EED688">
            <wp:extent cx="5676900" cy="7029450"/>
            <wp:effectExtent l="0" t="0" r="0" b="0"/>
            <wp:docPr id="6158" name="图片 6158" descr="初学者收藏！java程序员面试算法题集锦，你面试说不定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初学者收藏！java程序员面试算法题集锦，你面试说不定有！"/>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76900" cy="7029450"/>
                    </a:xfrm>
                    <a:prstGeom prst="rect">
                      <a:avLst/>
                    </a:prstGeom>
                    <a:noFill/>
                    <a:ln>
                      <a:noFill/>
                    </a:ln>
                  </pic:spPr>
                </pic:pic>
              </a:graphicData>
            </a:graphic>
          </wp:inline>
        </w:drawing>
      </w:r>
    </w:p>
    <w:p w:rsidR="003963CE" w:rsidRPr="00281688" w:rsidRDefault="003963CE" w:rsidP="003963CE">
      <w:pPr>
        <w:pStyle w:val="a7"/>
        <w:numPr>
          <w:ilvl w:val="0"/>
          <w:numId w:val="79"/>
        </w:numPr>
        <w:ind w:firstLineChars="0"/>
        <w:outlineLvl w:val="1"/>
        <w:rPr>
          <w:sz w:val="24"/>
          <w:szCs w:val="28"/>
        </w:rPr>
      </w:pPr>
      <w:bookmarkStart w:id="45" w:name="t35"/>
      <w:bookmarkStart w:id="46" w:name="_Toc462308956"/>
      <w:bookmarkEnd w:id="45"/>
      <w:r w:rsidRPr="00281688">
        <w:rPr>
          <w:b/>
          <w:sz w:val="24"/>
          <w:szCs w:val="28"/>
        </w:rPr>
        <w:t>如何把一段逗号分割的字符串转换成一个数组</w:t>
      </w:r>
      <w:r w:rsidRPr="00281688">
        <w:rPr>
          <w:b/>
          <w:sz w:val="24"/>
          <w:szCs w:val="28"/>
        </w:rPr>
        <w:t>?</w:t>
      </w:r>
      <w:bookmarkEnd w:id="46"/>
    </w:p>
    <w:p w:rsidR="003963CE" w:rsidRPr="00281688" w:rsidRDefault="003963CE" w:rsidP="003963CE">
      <w:pPr>
        <w:pStyle w:val="a7"/>
        <w:ind w:left="720" w:firstLineChars="0" w:firstLine="0"/>
        <w:rPr>
          <w:sz w:val="24"/>
          <w:szCs w:val="28"/>
        </w:rPr>
      </w:pPr>
      <w:r w:rsidRPr="00281688">
        <w:rPr>
          <w:rFonts w:hint="eastAsia"/>
          <w:sz w:val="24"/>
          <w:szCs w:val="28"/>
        </w:rPr>
        <w:t>1)</w:t>
      </w:r>
      <w:r w:rsidRPr="00281688">
        <w:rPr>
          <w:sz w:val="24"/>
          <w:szCs w:val="28"/>
        </w:rPr>
        <w:t>用正则表达式，代码大概为：</w:t>
      </w:r>
      <w:r w:rsidRPr="00281688">
        <w:rPr>
          <w:sz w:val="24"/>
          <w:szCs w:val="28"/>
        </w:rPr>
        <w:t xml:space="preserve">String [] result = </w:t>
      </w:r>
      <w:proofErr w:type="spellStart"/>
      <w:r w:rsidRPr="00281688">
        <w:rPr>
          <w:sz w:val="24"/>
          <w:szCs w:val="28"/>
        </w:rPr>
        <w:t>orgStr.split</w:t>
      </w:r>
      <w:proofErr w:type="spellEnd"/>
      <w:r w:rsidRPr="00281688">
        <w:rPr>
          <w:sz w:val="24"/>
          <w:szCs w:val="28"/>
        </w:rPr>
        <w:t>(“,”</w:t>
      </w:r>
      <w:r w:rsidRPr="00281688">
        <w:rPr>
          <w:rFonts w:hint="eastAsia"/>
          <w:sz w:val="24"/>
          <w:szCs w:val="28"/>
        </w:rPr>
        <w:t>, -1</w:t>
      </w:r>
      <w:r w:rsidRPr="00281688">
        <w:rPr>
          <w:sz w:val="24"/>
          <w:szCs w:val="28"/>
        </w:rPr>
        <w:t>);</w:t>
      </w:r>
    </w:p>
    <w:p w:rsidR="003963CE" w:rsidRPr="00281688" w:rsidRDefault="003963CE" w:rsidP="003963CE">
      <w:pPr>
        <w:pStyle w:val="a7"/>
        <w:ind w:left="720" w:firstLineChars="0" w:firstLine="0"/>
        <w:rPr>
          <w:sz w:val="24"/>
          <w:szCs w:val="28"/>
        </w:rPr>
      </w:pPr>
      <w:r w:rsidRPr="00281688">
        <w:rPr>
          <w:rFonts w:hint="eastAsia"/>
          <w:sz w:val="24"/>
          <w:szCs w:val="28"/>
        </w:rPr>
        <w:t>2)</w:t>
      </w:r>
      <w:r w:rsidRPr="00281688">
        <w:rPr>
          <w:sz w:val="24"/>
          <w:szCs w:val="28"/>
        </w:rPr>
        <w:t>用</w:t>
      </w:r>
      <w:r w:rsidRPr="00281688">
        <w:rPr>
          <w:sz w:val="24"/>
          <w:szCs w:val="28"/>
        </w:rPr>
        <w:t xml:space="preserve"> </w:t>
      </w:r>
      <w:proofErr w:type="spellStart"/>
      <w:r w:rsidRPr="00281688">
        <w:rPr>
          <w:sz w:val="24"/>
          <w:szCs w:val="28"/>
        </w:rPr>
        <w:t>StingTokenizer</w:t>
      </w:r>
      <w:proofErr w:type="spellEnd"/>
      <w:r w:rsidRPr="00281688">
        <w:rPr>
          <w:sz w:val="24"/>
          <w:szCs w:val="28"/>
        </w:rPr>
        <w:t xml:space="preserve"> ,</w:t>
      </w:r>
      <w:r w:rsidRPr="00281688">
        <w:rPr>
          <w:sz w:val="24"/>
          <w:szCs w:val="28"/>
        </w:rPr>
        <w:t>代码为：</w:t>
      </w:r>
    </w:p>
    <w:p w:rsidR="003963CE" w:rsidRPr="00281688" w:rsidRDefault="003963CE" w:rsidP="003963CE">
      <w:pPr>
        <w:pStyle w:val="a7"/>
        <w:ind w:left="720" w:firstLineChars="0" w:firstLine="0"/>
        <w:rPr>
          <w:sz w:val="24"/>
          <w:szCs w:val="28"/>
        </w:rPr>
      </w:pPr>
      <w:proofErr w:type="spellStart"/>
      <w:r w:rsidRPr="00281688">
        <w:rPr>
          <w:sz w:val="24"/>
          <w:szCs w:val="28"/>
        </w:rPr>
        <w:t>StringTokenizer</w:t>
      </w:r>
      <w:proofErr w:type="spellEnd"/>
      <w:r w:rsidRPr="00281688">
        <w:rPr>
          <w:sz w:val="24"/>
          <w:szCs w:val="28"/>
        </w:rPr>
        <w:t xml:space="preserve"> </w:t>
      </w:r>
      <w:proofErr w:type="spellStart"/>
      <w:r w:rsidRPr="00281688">
        <w:rPr>
          <w:sz w:val="24"/>
          <w:szCs w:val="28"/>
        </w:rPr>
        <w:t>tokener</w:t>
      </w:r>
      <w:proofErr w:type="spellEnd"/>
      <w:r w:rsidRPr="00281688">
        <w:rPr>
          <w:sz w:val="24"/>
          <w:szCs w:val="28"/>
        </w:rPr>
        <w:t xml:space="preserve"> = new </w:t>
      </w:r>
      <w:proofErr w:type="spellStart"/>
      <w:r w:rsidRPr="00281688">
        <w:rPr>
          <w:sz w:val="24"/>
          <w:szCs w:val="28"/>
        </w:rPr>
        <w:t>StringTokenizer</w:t>
      </w:r>
      <w:proofErr w:type="spellEnd"/>
      <w:r w:rsidRPr="00281688">
        <w:rPr>
          <w:sz w:val="24"/>
          <w:szCs w:val="28"/>
        </w:rPr>
        <w:t>(s, ",");</w:t>
      </w:r>
    </w:p>
    <w:p w:rsidR="003963CE" w:rsidRPr="00281688" w:rsidRDefault="003963CE" w:rsidP="003963CE">
      <w:pPr>
        <w:pStyle w:val="a7"/>
        <w:ind w:left="720" w:firstLineChars="0" w:firstLine="0"/>
        <w:rPr>
          <w:sz w:val="24"/>
          <w:szCs w:val="28"/>
        </w:rPr>
      </w:pPr>
      <w:r w:rsidRPr="00281688">
        <w:rPr>
          <w:sz w:val="24"/>
          <w:szCs w:val="28"/>
        </w:rPr>
        <w:t>String[] result = new String[</w:t>
      </w:r>
      <w:proofErr w:type="spellStart"/>
      <w:r w:rsidRPr="00281688">
        <w:rPr>
          <w:sz w:val="24"/>
          <w:szCs w:val="28"/>
        </w:rPr>
        <w:t>tokener.countTokens</w:t>
      </w:r>
      <w:proofErr w:type="spellEnd"/>
      <w:r w:rsidRPr="00281688">
        <w:rPr>
          <w:sz w:val="24"/>
          <w:szCs w:val="28"/>
        </w:rPr>
        <w:t>()];</w:t>
      </w:r>
    </w:p>
    <w:p w:rsidR="003963CE" w:rsidRPr="00281688" w:rsidRDefault="003963CE" w:rsidP="003963CE">
      <w:pPr>
        <w:pStyle w:val="a7"/>
        <w:ind w:left="720" w:firstLineChars="0" w:firstLine="0"/>
        <w:rPr>
          <w:sz w:val="24"/>
          <w:szCs w:val="28"/>
        </w:rPr>
      </w:pPr>
      <w:r w:rsidRPr="00281688">
        <w:rPr>
          <w:sz w:val="24"/>
          <w:szCs w:val="28"/>
        </w:rPr>
        <w:t xml:space="preserve">Integer </w:t>
      </w:r>
      <w:proofErr w:type="spellStart"/>
      <w:r w:rsidRPr="00281688">
        <w:rPr>
          <w:sz w:val="24"/>
          <w:szCs w:val="28"/>
        </w:rPr>
        <w:t>i</w:t>
      </w:r>
      <w:proofErr w:type="spellEnd"/>
      <w:r w:rsidRPr="00281688">
        <w:rPr>
          <w:sz w:val="24"/>
          <w:szCs w:val="28"/>
        </w:rPr>
        <w:t xml:space="preserve"> = 0;</w:t>
      </w:r>
    </w:p>
    <w:p w:rsidR="003963CE" w:rsidRPr="00281688" w:rsidRDefault="003963CE" w:rsidP="003963CE">
      <w:pPr>
        <w:pStyle w:val="a7"/>
        <w:ind w:left="720" w:firstLineChars="0" w:firstLine="0"/>
        <w:rPr>
          <w:sz w:val="24"/>
          <w:szCs w:val="28"/>
        </w:rPr>
      </w:pPr>
      <w:r w:rsidRPr="00281688">
        <w:rPr>
          <w:sz w:val="24"/>
          <w:szCs w:val="28"/>
        </w:rPr>
        <w:t>while (</w:t>
      </w:r>
      <w:proofErr w:type="spellStart"/>
      <w:r w:rsidRPr="00281688">
        <w:rPr>
          <w:sz w:val="24"/>
          <w:szCs w:val="28"/>
        </w:rPr>
        <w:t>tokener.hasMoreTokens</w:t>
      </w:r>
      <w:proofErr w:type="spellEnd"/>
      <w:r w:rsidRPr="00281688">
        <w:rPr>
          <w:sz w:val="24"/>
          <w:szCs w:val="28"/>
        </w:rPr>
        <w:t>()) {</w:t>
      </w:r>
    </w:p>
    <w:p w:rsidR="003963CE" w:rsidRPr="00281688" w:rsidRDefault="003963CE" w:rsidP="003963CE">
      <w:pPr>
        <w:pStyle w:val="a7"/>
        <w:ind w:left="720" w:firstLineChars="0" w:firstLine="0"/>
        <w:rPr>
          <w:sz w:val="24"/>
          <w:szCs w:val="28"/>
        </w:rPr>
      </w:pPr>
      <w:r w:rsidRPr="00281688">
        <w:rPr>
          <w:sz w:val="24"/>
          <w:szCs w:val="28"/>
        </w:rPr>
        <w:lastRenderedPageBreak/>
        <w:tab/>
        <w:t>result[</w:t>
      </w:r>
      <w:proofErr w:type="spellStart"/>
      <w:r w:rsidRPr="00281688">
        <w:rPr>
          <w:sz w:val="24"/>
          <w:szCs w:val="28"/>
        </w:rPr>
        <w:t>i</w:t>
      </w:r>
      <w:proofErr w:type="spellEnd"/>
      <w:r w:rsidRPr="00281688">
        <w:rPr>
          <w:sz w:val="24"/>
          <w:szCs w:val="28"/>
        </w:rPr>
        <w:t xml:space="preserve">++] = </w:t>
      </w:r>
      <w:proofErr w:type="spellStart"/>
      <w:r w:rsidRPr="00281688">
        <w:rPr>
          <w:sz w:val="24"/>
          <w:szCs w:val="28"/>
        </w:rPr>
        <w:t>tokener.nextToken</w:t>
      </w:r>
      <w:proofErr w:type="spellEnd"/>
      <w:r w:rsidRPr="00281688">
        <w:rPr>
          <w:sz w:val="24"/>
          <w:szCs w:val="28"/>
        </w:rPr>
        <w:t>();</w:t>
      </w:r>
    </w:p>
    <w:p w:rsidR="003963CE" w:rsidRPr="00281688" w:rsidRDefault="003963CE" w:rsidP="003963CE">
      <w:pPr>
        <w:pStyle w:val="a7"/>
        <w:ind w:left="720" w:firstLineChars="0" w:firstLine="0"/>
        <w:rPr>
          <w:sz w:val="24"/>
          <w:szCs w:val="28"/>
        </w:rPr>
      </w:pPr>
      <w:r w:rsidRPr="00281688">
        <w:rPr>
          <w:sz w:val="24"/>
          <w:szCs w:val="28"/>
        </w:rPr>
        <w:t>}</w:t>
      </w:r>
    </w:p>
    <w:p w:rsidR="00072834" w:rsidRPr="00281688" w:rsidRDefault="00072834" w:rsidP="006D7734">
      <w:pPr>
        <w:pStyle w:val="a7"/>
        <w:numPr>
          <w:ilvl w:val="0"/>
          <w:numId w:val="79"/>
        </w:numPr>
        <w:ind w:firstLineChars="0"/>
        <w:outlineLvl w:val="1"/>
        <w:rPr>
          <w:sz w:val="24"/>
          <w:szCs w:val="28"/>
        </w:rPr>
      </w:pPr>
      <w:r w:rsidRPr="00281688">
        <w:rPr>
          <w:sz w:val="24"/>
          <w:szCs w:val="28"/>
        </w:rPr>
        <w:t>D</w:t>
      </w:r>
    </w:p>
    <w:p w:rsidR="00072834" w:rsidRPr="00281688" w:rsidRDefault="00461EDD" w:rsidP="006D7734">
      <w:pPr>
        <w:pStyle w:val="a7"/>
        <w:numPr>
          <w:ilvl w:val="0"/>
          <w:numId w:val="79"/>
        </w:numPr>
        <w:ind w:firstLineChars="0"/>
        <w:outlineLvl w:val="1"/>
        <w:rPr>
          <w:sz w:val="24"/>
          <w:szCs w:val="28"/>
        </w:rPr>
      </w:pPr>
      <w:r w:rsidRPr="00281688">
        <w:rPr>
          <w:sz w:val="24"/>
          <w:szCs w:val="28"/>
        </w:rPr>
        <w:t>D</w:t>
      </w:r>
    </w:p>
    <w:p w:rsidR="00461EDD" w:rsidRPr="00281688" w:rsidRDefault="00461EDD" w:rsidP="006D7734">
      <w:pPr>
        <w:pStyle w:val="a7"/>
        <w:numPr>
          <w:ilvl w:val="0"/>
          <w:numId w:val="79"/>
        </w:numPr>
        <w:ind w:firstLineChars="0"/>
        <w:outlineLvl w:val="1"/>
        <w:rPr>
          <w:sz w:val="24"/>
          <w:szCs w:val="28"/>
        </w:rPr>
      </w:pPr>
      <w:r w:rsidRPr="00281688">
        <w:rPr>
          <w:rFonts w:hint="eastAsia"/>
          <w:sz w:val="24"/>
          <w:szCs w:val="28"/>
        </w:rPr>
        <w:t>d</w:t>
      </w:r>
    </w:p>
    <w:p w:rsidR="006E75BF" w:rsidRPr="00281688" w:rsidRDefault="006E75BF" w:rsidP="006E75BF">
      <w:pPr>
        <w:pStyle w:val="a7"/>
        <w:numPr>
          <w:ilvl w:val="0"/>
          <w:numId w:val="1"/>
        </w:numPr>
        <w:ind w:firstLineChars="0"/>
        <w:outlineLvl w:val="1"/>
        <w:rPr>
          <w:sz w:val="24"/>
          <w:szCs w:val="28"/>
        </w:rPr>
      </w:pPr>
      <w:r w:rsidRPr="00281688">
        <w:rPr>
          <w:sz w:val="24"/>
          <w:szCs w:val="28"/>
        </w:rPr>
        <w:t>D</w:t>
      </w:r>
      <w:r w:rsidRPr="00281688">
        <w:rPr>
          <w:rFonts w:hint="eastAsia"/>
          <w:sz w:val="24"/>
          <w:szCs w:val="28"/>
        </w:rPr>
        <w:t>d</w:t>
      </w:r>
    </w:p>
    <w:p w:rsidR="006E75BF" w:rsidRPr="00281688" w:rsidRDefault="006E75BF" w:rsidP="006E75BF">
      <w:pPr>
        <w:pStyle w:val="a7"/>
        <w:numPr>
          <w:ilvl w:val="0"/>
          <w:numId w:val="1"/>
        </w:numPr>
        <w:ind w:firstLineChars="0"/>
        <w:outlineLvl w:val="1"/>
        <w:rPr>
          <w:sz w:val="24"/>
          <w:szCs w:val="28"/>
        </w:rPr>
      </w:pPr>
      <w:r w:rsidRPr="00281688">
        <w:rPr>
          <w:sz w:val="24"/>
          <w:szCs w:val="28"/>
        </w:rPr>
        <w:t>D</w:t>
      </w:r>
    </w:p>
    <w:p w:rsidR="006E75BF" w:rsidRPr="00281688" w:rsidRDefault="006E75BF" w:rsidP="006E75BF">
      <w:pPr>
        <w:pStyle w:val="a7"/>
        <w:numPr>
          <w:ilvl w:val="0"/>
          <w:numId w:val="1"/>
        </w:numPr>
        <w:ind w:firstLineChars="0"/>
        <w:outlineLvl w:val="1"/>
        <w:rPr>
          <w:sz w:val="24"/>
          <w:szCs w:val="28"/>
        </w:rPr>
      </w:pPr>
      <w:r w:rsidRPr="00281688">
        <w:rPr>
          <w:sz w:val="24"/>
          <w:szCs w:val="28"/>
        </w:rPr>
        <w:t>D</w:t>
      </w:r>
    </w:p>
    <w:p w:rsidR="006E75BF" w:rsidRPr="00281688" w:rsidRDefault="006E75BF" w:rsidP="006E75BF">
      <w:pPr>
        <w:pStyle w:val="a7"/>
        <w:numPr>
          <w:ilvl w:val="0"/>
          <w:numId w:val="1"/>
        </w:numPr>
        <w:ind w:firstLineChars="0"/>
        <w:outlineLvl w:val="1"/>
        <w:rPr>
          <w:sz w:val="24"/>
          <w:szCs w:val="28"/>
        </w:rPr>
      </w:pPr>
      <w:r w:rsidRPr="00281688">
        <w:rPr>
          <w:sz w:val="24"/>
          <w:szCs w:val="28"/>
        </w:rPr>
        <w:t>D</w:t>
      </w:r>
    </w:p>
    <w:p w:rsidR="006E75BF" w:rsidRPr="00281688" w:rsidRDefault="006E75BF" w:rsidP="00290C37">
      <w:pPr>
        <w:pStyle w:val="a7"/>
        <w:numPr>
          <w:ilvl w:val="0"/>
          <w:numId w:val="1"/>
        </w:numPr>
        <w:ind w:firstLineChars="0"/>
        <w:outlineLvl w:val="1"/>
        <w:rPr>
          <w:sz w:val="24"/>
          <w:szCs w:val="28"/>
        </w:rPr>
      </w:pPr>
      <w:r w:rsidRPr="00281688">
        <w:rPr>
          <w:sz w:val="24"/>
          <w:szCs w:val="28"/>
        </w:rPr>
        <w:t>D</w:t>
      </w:r>
    </w:p>
    <w:sectPr w:rsidR="006E75BF" w:rsidRPr="00281688" w:rsidSect="00F0762D">
      <w:footerReference w:type="defaul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0F8B" w:rsidRDefault="00C20F8B" w:rsidP="00B16B56">
      <w:r>
        <w:separator/>
      </w:r>
    </w:p>
  </w:endnote>
  <w:endnote w:type="continuationSeparator" w:id="0">
    <w:p w:rsidR="00C20F8B" w:rsidRDefault="00C20F8B" w:rsidP="00B16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568227"/>
      <w:docPartObj>
        <w:docPartGallery w:val="Page Numbers (Bottom of Page)"/>
        <w:docPartUnique/>
      </w:docPartObj>
    </w:sdtPr>
    <w:sdtContent>
      <w:p w:rsidR="00281688" w:rsidRDefault="00281688">
        <w:pPr>
          <w:pStyle w:val="aa"/>
          <w:jc w:val="right"/>
        </w:pPr>
        <w:r>
          <w:fldChar w:fldCharType="begin"/>
        </w:r>
        <w:r>
          <w:instrText>PAGE   \* MERGEFORMAT</w:instrText>
        </w:r>
        <w:r>
          <w:fldChar w:fldCharType="separate"/>
        </w:r>
        <w:r w:rsidRPr="003512BE">
          <w:rPr>
            <w:noProof/>
            <w:lang w:val="zh-CN"/>
          </w:rPr>
          <w:t>17</w:t>
        </w:r>
        <w:r>
          <w:fldChar w:fldCharType="end"/>
        </w:r>
      </w:p>
    </w:sdtContent>
  </w:sdt>
  <w:p w:rsidR="00281688" w:rsidRDefault="0028168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0F8B" w:rsidRDefault="00C20F8B" w:rsidP="00B16B56">
      <w:r>
        <w:separator/>
      </w:r>
    </w:p>
  </w:footnote>
  <w:footnote w:type="continuationSeparator" w:id="0">
    <w:p w:rsidR="00C20F8B" w:rsidRDefault="00C20F8B" w:rsidP="00B16B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multilevel"/>
    <w:tmpl w:val="0000000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00000F"/>
    <w:multiLevelType w:val="multilevel"/>
    <w:tmpl w:val="0000000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12"/>
    <w:multiLevelType w:val="multilevel"/>
    <w:tmpl w:val="0000001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0E44F62"/>
    <w:multiLevelType w:val="hybridMultilevel"/>
    <w:tmpl w:val="4B1CFB7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597161C"/>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 w15:restartNumberingAfterBreak="0">
    <w:nsid w:val="071B3C21"/>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 w15:restartNumberingAfterBreak="0">
    <w:nsid w:val="07AE5607"/>
    <w:multiLevelType w:val="hybridMultilevel"/>
    <w:tmpl w:val="8F203C2E"/>
    <w:lvl w:ilvl="0" w:tplc="C86C511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08280A7F"/>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8" w15:restartNumberingAfterBreak="0">
    <w:nsid w:val="0A4F204E"/>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9" w15:restartNumberingAfterBreak="0">
    <w:nsid w:val="0B380327"/>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0" w15:restartNumberingAfterBreak="0">
    <w:nsid w:val="0BA67E1C"/>
    <w:multiLevelType w:val="hybridMultilevel"/>
    <w:tmpl w:val="934C778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0C235918"/>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2" w15:restartNumberingAfterBreak="0">
    <w:nsid w:val="0EA32814"/>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3" w15:restartNumberingAfterBreak="0">
    <w:nsid w:val="10426071"/>
    <w:multiLevelType w:val="hybridMultilevel"/>
    <w:tmpl w:val="7B3067F4"/>
    <w:lvl w:ilvl="0" w:tplc="5E08CA06">
      <w:start w:val="1"/>
      <w:numFmt w:val="decimal"/>
      <w:lvlText w:val="%1)"/>
      <w:lvlJc w:val="left"/>
      <w:pPr>
        <w:ind w:left="1697" w:hanging="420"/>
      </w:pPr>
      <w:rPr>
        <w:b/>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4" w15:restartNumberingAfterBreak="0">
    <w:nsid w:val="117860F4"/>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5" w15:restartNumberingAfterBreak="0">
    <w:nsid w:val="11A179A6"/>
    <w:multiLevelType w:val="hybridMultilevel"/>
    <w:tmpl w:val="38A6C5FC"/>
    <w:lvl w:ilvl="0" w:tplc="CADA970C">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12155772"/>
    <w:multiLevelType w:val="hybridMultilevel"/>
    <w:tmpl w:val="EC6ECEDA"/>
    <w:lvl w:ilvl="0" w:tplc="22242D0E">
      <w:start w:val="1"/>
      <w:numFmt w:val="bullet"/>
      <w:lvlText w:val="•"/>
      <w:lvlJc w:val="left"/>
      <w:pPr>
        <w:tabs>
          <w:tab w:val="num" w:pos="720"/>
        </w:tabs>
        <w:ind w:left="720" w:hanging="360"/>
      </w:pPr>
      <w:rPr>
        <w:rFonts w:ascii="宋体" w:hAnsi="宋体" w:hint="default"/>
      </w:rPr>
    </w:lvl>
    <w:lvl w:ilvl="1" w:tplc="D994C394" w:tentative="1">
      <w:start w:val="1"/>
      <w:numFmt w:val="bullet"/>
      <w:lvlText w:val="•"/>
      <w:lvlJc w:val="left"/>
      <w:pPr>
        <w:tabs>
          <w:tab w:val="num" w:pos="1440"/>
        </w:tabs>
        <w:ind w:left="1440" w:hanging="360"/>
      </w:pPr>
      <w:rPr>
        <w:rFonts w:ascii="宋体" w:hAnsi="宋体" w:hint="default"/>
      </w:rPr>
    </w:lvl>
    <w:lvl w:ilvl="2" w:tplc="ADF06E0A" w:tentative="1">
      <w:start w:val="1"/>
      <w:numFmt w:val="bullet"/>
      <w:lvlText w:val="•"/>
      <w:lvlJc w:val="left"/>
      <w:pPr>
        <w:tabs>
          <w:tab w:val="num" w:pos="2160"/>
        </w:tabs>
        <w:ind w:left="2160" w:hanging="360"/>
      </w:pPr>
      <w:rPr>
        <w:rFonts w:ascii="宋体" w:hAnsi="宋体" w:hint="default"/>
      </w:rPr>
    </w:lvl>
    <w:lvl w:ilvl="3" w:tplc="D94A94B0" w:tentative="1">
      <w:start w:val="1"/>
      <w:numFmt w:val="bullet"/>
      <w:lvlText w:val="•"/>
      <w:lvlJc w:val="left"/>
      <w:pPr>
        <w:tabs>
          <w:tab w:val="num" w:pos="2880"/>
        </w:tabs>
        <w:ind w:left="2880" w:hanging="360"/>
      </w:pPr>
      <w:rPr>
        <w:rFonts w:ascii="宋体" w:hAnsi="宋体" w:hint="default"/>
      </w:rPr>
    </w:lvl>
    <w:lvl w:ilvl="4" w:tplc="A70CE290" w:tentative="1">
      <w:start w:val="1"/>
      <w:numFmt w:val="bullet"/>
      <w:lvlText w:val="•"/>
      <w:lvlJc w:val="left"/>
      <w:pPr>
        <w:tabs>
          <w:tab w:val="num" w:pos="3600"/>
        </w:tabs>
        <w:ind w:left="3600" w:hanging="360"/>
      </w:pPr>
      <w:rPr>
        <w:rFonts w:ascii="宋体" w:hAnsi="宋体" w:hint="default"/>
      </w:rPr>
    </w:lvl>
    <w:lvl w:ilvl="5" w:tplc="46CC578A" w:tentative="1">
      <w:start w:val="1"/>
      <w:numFmt w:val="bullet"/>
      <w:lvlText w:val="•"/>
      <w:lvlJc w:val="left"/>
      <w:pPr>
        <w:tabs>
          <w:tab w:val="num" w:pos="4320"/>
        </w:tabs>
        <w:ind w:left="4320" w:hanging="360"/>
      </w:pPr>
      <w:rPr>
        <w:rFonts w:ascii="宋体" w:hAnsi="宋体" w:hint="default"/>
      </w:rPr>
    </w:lvl>
    <w:lvl w:ilvl="6" w:tplc="D7C8D1EA" w:tentative="1">
      <w:start w:val="1"/>
      <w:numFmt w:val="bullet"/>
      <w:lvlText w:val="•"/>
      <w:lvlJc w:val="left"/>
      <w:pPr>
        <w:tabs>
          <w:tab w:val="num" w:pos="5040"/>
        </w:tabs>
        <w:ind w:left="5040" w:hanging="360"/>
      </w:pPr>
      <w:rPr>
        <w:rFonts w:ascii="宋体" w:hAnsi="宋体" w:hint="default"/>
      </w:rPr>
    </w:lvl>
    <w:lvl w:ilvl="7" w:tplc="805CDF86" w:tentative="1">
      <w:start w:val="1"/>
      <w:numFmt w:val="bullet"/>
      <w:lvlText w:val="•"/>
      <w:lvlJc w:val="left"/>
      <w:pPr>
        <w:tabs>
          <w:tab w:val="num" w:pos="5760"/>
        </w:tabs>
        <w:ind w:left="5760" w:hanging="360"/>
      </w:pPr>
      <w:rPr>
        <w:rFonts w:ascii="宋体" w:hAnsi="宋体" w:hint="default"/>
      </w:rPr>
    </w:lvl>
    <w:lvl w:ilvl="8" w:tplc="ACD2A2C8" w:tentative="1">
      <w:start w:val="1"/>
      <w:numFmt w:val="bullet"/>
      <w:lvlText w:val="•"/>
      <w:lvlJc w:val="left"/>
      <w:pPr>
        <w:tabs>
          <w:tab w:val="num" w:pos="6480"/>
        </w:tabs>
        <w:ind w:left="6480" w:hanging="360"/>
      </w:pPr>
      <w:rPr>
        <w:rFonts w:ascii="宋体" w:hAnsi="宋体" w:hint="default"/>
      </w:rPr>
    </w:lvl>
  </w:abstractNum>
  <w:abstractNum w:abstractNumId="17" w15:restartNumberingAfterBreak="0">
    <w:nsid w:val="16C8305F"/>
    <w:multiLevelType w:val="hybridMultilevel"/>
    <w:tmpl w:val="AD1EE44A"/>
    <w:lvl w:ilvl="0" w:tplc="163C6C10">
      <w:start w:val="1"/>
      <w:numFmt w:val="decimalEnclosedCircle"/>
      <w:lvlText w:val="%1"/>
      <w:lvlJc w:val="left"/>
      <w:pPr>
        <w:ind w:left="2098" w:hanging="420"/>
      </w:pPr>
      <w:rPr>
        <w:rFonts w:hint="default"/>
      </w:rPr>
    </w:lvl>
    <w:lvl w:ilvl="1" w:tplc="04090019" w:tentative="1">
      <w:start w:val="1"/>
      <w:numFmt w:val="lowerLetter"/>
      <w:lvlText w:val="%2)"/>
      <w:lvlJc w:val="left"/>
      <w:pPr>
        <w:ind w:left="2518" w:hanging="420"/>
      </w:pPr>
    </w:lvl>
    <w:lvl w:ilvl="2" w:tplc="0409001B" w:tentative="1">
      <w:start w:val="1"/>
      <w:numFmt w:val="lowerRoman"/>
      <w:lvlText w:val="%3."/>
      <w:lvlJc w:val="right"/>
      <w:pPr>
        <w:ind w:left="2938" w:hanging="420"/>
      </w:pPr>
    </w:lvl>
    <w:lvl w:ilvl="3" w:tplc="0409000F" w:tentative="1">
      <w:start w:val="1"/>
      <w:numFmt w:val="decimal"/>
      <w:lvlText w:val="%4."/>
      <w:lvlJc w:val="left"/>
      <w:pPr>
        <w:ind w:left="3358" w:hanging="420"/>
      </w:pPr>
    </w:lvl>
    <w:lvl w:ilvl="4" w:tplc="04090019" w:tentative="1">
      <w:start w:val="1"/>
      <w:numFmt w:val="lowerLetter"/>
      <w:lvlText w:val="%5)"/>
      <w:lvlJc w:val="left"/>
      <w:pPr>
        <w:ind w:left="3778" w:hanging="420"/>
      </w:pPr>
    </w:lvl>
    <w:lvl w:ilvl="5" w:tplc="0409001B" w:tentative="1">
      <w:start w:val="1"/>
      <w:numFmt w:val="lowerRoman"/>
      <w:lvlText w:val="%6."/>
      <w:lvlJc w:val="right"/>
      <w:pPr>
        <w:ind w:left="4198" w:hanging="420"/>
      </w:pPr>
    </w:lvl>
    <w:lvl w:ilvl="6" w:tplc="0409000F" w:tentative="1">
      <w:start w:val="1"/>
      <w:numFmt w:val="decimal"/>
      <w:lvlText w:val="%7."/>
      <w:lvlJc w:val="left"/>
      <w:pPr>
        <w:ind w:left="4618" w:hanging="420"/>
      </w:pPr>
    </w:lvl>
    <w:lvl w:ilvl="7" w:tplc="04090019" w:tentative="1">
      <w:start w:val="1"/>
      <w:numFmt w:val="lowerLetter"/>
      <w:lvlText w:val="%8)"/>
      <w:lvlJc w:val="left"/>
      <w:pPr>
        <w:ind w:left="5038" w:hanging="420"/>
      </w:pPr>
    </w:lvl>
    <w:lvl w:ilvl="8" w:tplc="0409001B" w:tentative="1">
      <w:start w:val="1"/>
      <w:numFmt w:val="lowerRoman"/>
      <w:lvlText w:val="%9."/>
      <w:lvlJc w:val="right"/>
      <w:pPr>
        <w:ind w:left="5458" w:hanging="420"/>
      </w:pPr>
    </w:lvl>
  </w:abstractNum>
  <w:abstractNum w:abstractNumId="18" w15:restartNumberingAfterBreak="0">
    <w:nsid w:val="17B401F3"/>
    <w:multiLevelType w:val="hybridMultilevel"/>
    <w:tmpl w:val="934C778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193E0C6E"/>
    <w:multiLevelType w:val="hybridMultilevel"/>
    <w:tmpl w:val="CE2C0E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19E80D2F"/>
    <w:multiLevelType w:val="hybridMultilevel"/>
    <w:tmpl w:val="E73474E0"/>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1" w15:restartNumberingAfterBreak="0">
    <w:nsid w:val="1BF7094D"/>
    <w:multiLevelType w:val="hybridMultilevel"/>
    <w:tmpl w:val="0BEE1B7E"/>
    <w:lvl w:ilvl="0" w:tplc="195415CE">
      <w:start w:val="1"/>
      <w:numFmt w:val="bullet"/>
      <w:lvlText w:val="•"/>
      <w:lvlJc w:val="left"/>
      <w:pPr>
        <w:tabs>
          <w:tab w:val="num" w:pos="720"/>
        </w:tabs>
        <w:ind w:left="720" w:hanging="360"/>
      </w:pPr>
      <w:rPr>
        <w:rFonts w:ascii="宋体" w:hAnsi="宋体" w:hint="default"/>
      </w:rPr>
    </w:lvl>
    <w:lvl w:ilvl="1" w:tplc="E7B0ED02" w:tentative="1">
      <w:start w:val="1"/>
      <w:numFmt w:val="bullet"/>
      <w:lvlText w:val="•"/>
      <w:lvlJc w:val="left"/>
      <w:pPr>
        <w:tabs>
          <w:tab w:val="num" w:pos="1440"/>
        </w:tabs>
        <w:ind w:left="1440" w:hanging="360"/>
      </w:pPr>
      <w:rPr>
        <w:rFonts w:ascii="宋体" w:hAnsi="宋体" w:hint="default"/>
      </w:rPr>
    </w:lvl>
    <w:lvl w:ilvl="2" w:tplc="E7427614" w:tentative="1">
      <w:start w:val="1"/>
      <w:numFmt w:val="bullet"/>
      <w:lvlText w:val="•"/>
      <w:lvlJc w:val="left"/>
      <w:pPr>
        <w:tabs>
          <w:tab w:val="num" w:pos="2160"/>
        </w:tabs>
        <w:ind w:left="2160" w:hanging="360"/>
      </w:pPr>
      <w:rPr>
        <w:rFonts w:ascii="宋体" w:hAnsi="宋体" w:hint="default"/>
      </w:rPr>
    </w:lvl>
    <w:lvl w:ilvl="3" w:tplc="79E24390" w:tentative="1">
      <w:start w:val="1"/>
      <w:numFmt w:val="bullet"/>
      <w:lvlText w:val="•"/>
      <w:lvlJc w:val="left"/>
      <w:pPr>
        <w:tabs>
          <w:tab w:val="num" w:pos="2880"/>
        </w:tabs>
        <w:ind w:left="2880" w:hanging="360"/>
      </w:pPr>
      <w:rPr>
        <w:rFonts w:ascii="宋体" w:hAnsi="宋体" w:hint="default"/>
      </w:rPr>
    </w:lvl>
    <w:lvl w:ilvl="4" w:tplc="4ACCED18" w:tentative="1">
      <w:start w:val="1"/>
      <w:numFmt w:val="bullet"/>
      <w:lvlText w:val="•"/>
      <w:lvlJc w:val="left"/>
      <w:pPr>
        <w:tabs>
          <w:tab w:val="num" w:pos="3600"/>
        </w:tabs>
        <w:ind w:left="3600" w:hanging="360"/>
      </w:pPr>
      <w:rPr>
        <w:rFonts w:ascii="宋体" w:hAnsi="宋体" w:hint="default"/>
      </w:rPr>
    </w:lvl>
    <w:lvl w:ilvl="5" w:tplc="35626004" w:tentative="1">
      <w:start w:val="1"/>
      <w:numFmt w:val="bullet"/>
      <w:lvlText w:val="•"/>
      <w:lvlJc w:val="left"/>
      <w:pPr>
        <w:tabs>
          <w:tab w:val="num" w:pos="4320"/>
        </w:tabs>
        <w:ind w:left="4320" w:hanging="360"/>
      </w:pPr>
      <w:rPr>
        <w:rFonts w:ascii="宋体" w:hAnsi="宋体" w:hint="default"/>
      </w:rPr>
    </w:lvl>
    <w:lvl w:ilvl="6" w:tplc="F4006D80" w:tentative="1">
      <w:start w:val="1"/>
      <w:numFmt w:val="bullet"/>
      <w:lvlText w:val="•"/>
      <w:lvlJc w:val="left"/>
      <w:pPr>
        <w:tabs>
          <w:tab w:val="num" w:pos="5040"/>
        </w:tabs>
        <w:ind w:left="5040" w:hanging="360"/>
      </w:pPr>
      <w:rPr>
        <w:rFonts w:ascii="宋体" w:hAnsi="宋体" w:hint="default"/>
      </w:rPr>
    </w:lvl>
    <w:lvl w:ilvl="7" w:tplc="5BBCA2A4" w:tentative="1">
      <w:start w:val="1"/>
      <w:numFmt w:val="bullet"/>
      <w:lvlText w:val="•"/>
      <w:lvlJc w:val="left"/>
      <w:pPr>
        <w:tabs>
          <w:tab w:val="num" w:pos="5760"/>
        </w:tabs>
        <w:ind w:left="5760" w:hanging="360"/>
      </w:pPr>
      <w:rPr>
        <w:rFonts w:ascii="宋体" w:hAnsi="宋体" w:hint="default"/>
      </w:rPr>
    </w:lvl>
    <w:lvl w:ilvl="8" w:tplc="EF6EFEAC" w:tentative="1">
      <w:start w:val="1"/>
      <w:numFmt w:val="bullet"/>
      <w:lvlText w:val="•"/>
      <w:lvlJc w:val="left"/>
      <w:pPr>
        <w:tabs>
          <w:tab w:val="num" w:pos="6480"/>
        </w:tabs>
        <w:ind w:left="6480" w:hanging="360"/>
      </w:pPr>
      <w:rPr>
        <w:rFonts w:ascii="宋体" w:hAnsi="宋体" w:hint="default"/>
      </w:rPr>
    </w:lvl>
  </w:abstractNum>
  <w:abstractNum w:abstractNumId="22" w15:restartNumberingAfterBreak="0">
    <w:nsid w:val="1E794DF7"/>
    <w:multiLevelType w:val="multilevel"/>
    <w:tmpl w:val="C19AD24A"/>
    <w:lvl w:ilvl="0">
      <w:start w:val="1"/>
      <w:numFmt w:val="decimal"/>
      <w:lvlText w:val="%1)"/>
      <w:lvlJc w:val="left"/>
      <w:pPr>
        <w:ind w:left="1211" w:hanging="360"/>
      </w:pPr>
      <w:rPr>
        <w:rFonts w:hint="default"/>
      </w:rPr>
    </w:lvl>
    <w:lvl w:ilvl="1" w:tentative="1">
      <w:start w:val="1"/>
      <w:numFmt w:val="lowerLetter"/>
      <w:lvlText w:val="%2)"/>
      <w:lvlJc w:val="left"/>
      <w:pPr>
        <w:ind w:left="1691" w:hanging="420"/>
      </w:pPr>
    </w:lvl>
    <w:lvl w:ilvl="2" w:tentative="1">
      <w:start w:val="1"/>
      <w:numFmt w:val="lowerRoman"/>
      <w:lvlText w:val="%3."/>
      <w:lvlJc w:val="right"/>
      <w:pPr>
        <w:ind w:left="2111" w:hanging="420"/>
      </w:pPr>
    </w:lvl>
    <w:lvl w:ilvl="3" w:tentative="1">
      <w:start w:val="1"/>
      <w:numFmt w:val="decimal"/>
      <w:lvlText w:val="%4."/>
      <w:lvlJc w:val="left"/>
      <w:pPr>
        <w:ind w:left="2531" w:hanging="420"/>
      </w:pPr>
    </w:lvl>
    <w:lvl w:ilvl="4" w:tentative="1">
      <w:start w:val="1"/>
      <w:numFmt w:val="lowerLetter"/>
      <w:lvlText w:val="%5)"/>
      <w:lvlJc w:val="left"/>
      <w:pPr>
        <w:ind w:left="2951" w:hanging="420"/>
      </w:pPr>
    </w:lvl>
    <w:lvl w:ilvl="5" w:tentative="1">
      <w:start w:val="1"/>
      <w:numFmt w:val="lowerRoman"/>
      <w:lvlText w:val="%6."/>
      <w:lvlJc w:val="right"/>
      <w:pPr>
        <w:ind w:left="3371" w:hanging="420"/>
      </w:pPr>
    </w:lvl>
    <w:lvl w:ilvl="6" w:tentative="1">
      <w:start w:val="1"/>
      <w:numFmt w:val="decimal"/>
      <w:lvlText w:val="%7."/>
      <w:lvlJc w:val="left"/>
      <w:pPr>
        <w:ind w:left="3791" w:hanging="420"/>
      </w:pPr>
    </w:lvl>
    <w:lvl w:ilvl="7" w:tentative="1">
      <w:start w:val="1"/>
      <w:numFmt w:val="lowerLetter"/>
      <w:lvlText w:val="%8)"/>
      <w:lvlJc w:val="left"/>
      <w:pPr>
        <w:ind w:left="4211" w:hanging="420"/>
      </w:pPr>
    </w:lvl>
    <w:lvl w:ilvl="8" w:tentative="1">
      <w:start w:val="1"/>
      <w:numFmt w:val="lowerRoman"/>
      <w:lvlText w:val="%9."/>
      <w:lvlJc w:val="right"/>
      <w:pPr>
        <w:ind w:left="4631" w:hanging="420"/>
      </w:pPr>
    </w:lvl>
  </w:abstractNum>
  <w:abstractNum w:abstractNumId="23" w15:restartNumberingAfterBreak="0">
    <w:nsid w:val="1F925DBC"/>
    <w:multiLevelType w:val="hybridMultilevel"/>
    <w:tmpl w:val="7EA034DE"/>
    <w:lvl w:ilvl="0" w:tplc="A6A0EEA6">
      <w:start w:val="1"/>
      <w:numFmt w:val="bullet"/>
      <w:lvlText w:val=""/>
      <w:lvlJc w:val="left"/>
      <w:pPr>
        <w:tabs>
          <w:tab w:val="num" w:pos="720"/>
        </w:tabs>
        <w:ind w:left="720" w:hanging="360"/>
      </w:pPr>
      <w:rPr>
        <w:rFonts w:ascii="Wingdings" w:hAnsi="Wingdings" w:hint="default"/>
      </w:rPr>
    </w:lvl>
    <w:lvl w:ilvl="1" w:tplc="DD1AAF56" w:tentative="1">
      <w:start w:val="1"/>
      <w:numFmt w:val="bullet"/>
      <w:lvlText w:val=""/>
      <w:lvlJc w:val="left"/>
      <w:pPr>
        <w:tabs>
          <w:tab w:val="num" w:pos="1440"/>
        </w:tabs>
        <w:ind w:left="1440" w:hanging="360"/>
      </w:pPr>
      <w:rPr>
        <w:rFonts w:ascii="Wingdings" w:hAnsi="Wingdings" w:hint="default"/>
      </w:rPr>
    </w:lvl>
    <w:lvl w:ilvl="2" w:tplc="F908726E" w:tentative="1">
      <w:start w:val="1"/>
      <w:numFmt w:val="bullet"/>
      <w:lvlText w:val=""/>
      <w:lvlJc w:val="left"/>
      <w:pPr>
        <w:tabs>
          <w:tab w:val="num" w:pos="2160"/>
        </w:tabs>
        <w:ind w:left="2160" w:hanging="360"/>
      </w:pPr>
      <w:rPr>
        <w:rFonts w:ascii="Wingdings" w:hAnsi="Wingdings" w:hint="default"/>
      </w:rPr>
    </w:lvl>
    <w:lvl w:ilvl="3" w:tplc="87C4E1F6" w:tentative="1">
      <w:start w:val="1"/>
      <w:numFmt w:val="bullet"/>
      <w:lvlText w:val=""/>
      <w:lvlJc w:val="left"/>
      <w:pPr>
        <w:tabs>
          <w:tab w:val="num" w:pos="2880"/>
        </w:tabs>
        <w:ind w:left="2880" w:hanging="360"/>
      </w:pPr>
      <w:rPr>
        <w:rFonts w:ascii="Wingdings" w:hAnsi="Wingdings" w:hint="default"/>
      </w:rPr>
    </w:lvl>
    <w:lvl w:ilvl="4" w:tplc="5BA8C5E8" w:tentative="1">
      <w:start w:val="1"/>
      <w:numFmt w:val="bullet"/>
      <w:lvlText w:val=""/>
      <w:lvlJc w:val="left"/>
      <w:pPr>
        <w:tabs>
          <w:tab w:val="num" w:pos="3600"/>
        </w:tabs>
        <w:ind w:left="3600" w:hanging="360"/>
      </w:pPr>
      <w:rPr>
        <w:rFonts w:ascii="Wingdings" w:hAnsi="Wingdings" w:hint="default"/>
      </w:rPr>
    </w:lvl>
    <w:lvl w:ilvl="5" w:tplc="F6781E16" w:tentative="1">
      <w:start w:val="1"/>
      <w:numFmt w:val="bullet"/>
      <w:lvlText w:val=""/>
      <w:lvlJc w:val="left"/>
      <w:pPr>
        <w:tabs>
          <w:tab w:val="num" w:pos="4320"/>
        </w:tabs>
        <w:ind w:left="4320" w:hanging="360"/>
      </w:pPr>
      <w:rPr>
        <w:rFonts w:ascii="Wingdings" w:hAnsi="Wingdings" w:hint="default"/>
      </w:rPr>
    </w:lvl>
    <w:lvl w:ilvl="6" w:tplc="806664DC" w:tentative="1">
      <w:start w:val="1"/>
      <w:numFmt w:val="bullet"/>
      <w:lvlText w:val=""/>
      <w:lvlJc w:val="left"/>
      <w:pPr>
        <w:tabs>
          <w:tab w:val="num" w:pos="5040"/>
        </w:tabs>
        <w:ind w:left="5040" w:hanging="360"/>
      </w:pPr>
      <w:rPr>
        <w:rFonts w:ascii="Wingdings" w:hAnsi="Wingdings" w:hint="default"/>
      </w:rPr>
    </w:lvl>
    <w:lvl w:ilvl="7" w:tplc="A8A673B4" w:tentative="1">
      <w:start w:val="1"/>
      <w:numFmt w:val="bullet"/>
      <w:lvlText w:val=""/>
      <w:lvlJc w:val="left"/>
      <w:pPr>
        <w:tabs>
          <w:tab w:val="num" w:pos="5760"/>
        </w:tabs>
        <w:ind w:left="5760" w:hanging="360"/>
      </w:pPr>
      <w:rPr>
        <w:rFonts w:ascii="Wingdings" w:hAnsi="Wingdings" w:hint="default"/>
      </w:rPr>
    </w:lvl>
    <w:lvl w:ilvl="8" w:tplc="397A71E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1073573"/>
    <w:multiLevelType w:val="hybridMultilevel"/>
    <w:tmpl w:val="6BB44F1A"/>
    <w:lvl w:ilvl="0" w:tplc="1DE67798">
      <w:start w:val="1"/>
      <w:numFmt w:val="bullet"/>
      <w:lvlText w:val=""/>
      <w:lvlJc w:val="left"/>
      <w:pPr>
        <w:tabs>
          <w:tab w:val="num" w:pos="720"/>
        </w:tabs>
        <w:ind w:left="720" w:hanging="360"/>
      </w:pPr>
      <w:rPr>
        <w:rFonts w:ascii="Wingdings" w:hAnsi="Wingdings" w:hint="default"/>
      </w:rPr>
    </w:lvl>
    <w:lvl w:ilvl="1" w:tplc="78F4CCE2" w:tentative="1">
      <w:start w:val="1"/>
      <w:numFmt w:val="bullet"/>
      <w:lvlText w:val=""/>
      <w:lvlJc w:val="left"/>
      <w:pPr>
        <w:tabs>
          <w:tab w:val="num" w:pos="1440"/>
        </w:tabs>
        <w:ind w:left="1440" w:hanging="360"/>
      </w:pPr>
      <w:rPr>
        <w:rFonts w:ascii="Wingdings" w:hAnsi="Wingdings" w:hint="default"/>
      </w:rPr>
    </w:lvl>
    <w:lvl w:ilvl="2" w:tplc="97D65882" w:tentative="1">
      <w:start w:val="1"/>
      <w:numFmt w:val="bullet"/>
      <w:lvlText w:val=""/>
      <w:lvlJc w:val="left"/>
      <w:pPr>
        <w:tabs>
          <w:tab w:val="num" w:pos="2160"/>
        </w:tabs>
        <w:ind w:left="2160" w:hanging="360"/>
      </w:pPr>
      <w:rPr>
        <w:rFonts w:ascii="Wingdings" w:hAnsi="Wingdings" w:hint="default"/>
      </w:rPr>
    </w:lvl>
    <w:lvl w:ilvl="3" w:tplc="05981550" w:tentative="1">
      <w:start w:val="1"/>
      <w:numFmt w:val="bullet"/>
      <w:lvlText w:val=""/>
      <w:lvlJc w:val="left"/>
      <w:pPr>
        <w:tabs>
          <w:tab w:val="num" w:pos="2880"/>
        </w:tabs>
        <w:ind w:left="2880" w:hanging="360"/>
      </w:pPr>
      <w:rPr>
        <w:rFonts w:ascii="Wingdings" w:hAnsi="Wingdings" w:hint="default"/>
      </w:rPr>
    </w:lvl>
    <w:lvl w:ilvl="4" w:tplc="18249D26" w:tentative="1">
      <w:start w:val="1"/>
      <w:numFmt w:val="bullet"/>
      <w:lvlText w:val=""/>
      <w:lvlJc w:val="left"/>
      <w:pPr>
        <w:tabs>
          <w:tab w:val="num" w:pos="3600"/>
        </w:tabs>
        <w:ind w:left="3600" w:hanging="360"/>
      </w:pPr>
      <w:rPr>
        <w:rFonts w:ascii="Wingdings" w:hAnsi="Wingdings" w:hint="default"/>
      </w:rPr>
    </w:lvl>
    <w:lvl w:ilvl="5" w:tplc="2CA0574A" w:tentative="1">
      <w:start w:val="1"/>
      <w:numFmt w:val="bullet"/>
      <w:lvlText w:val=""/>
      <w:lvlJc w:val="left"/>
      <w:pPr>
        <w:tabs>
          <w:tab w:val="num" w:pos="4320"/>
        </w:tabs>
        <w:ind w:left="4320" w:hanging="360"/>
      </w:pPr>
      <w:rPr>
        <w:rFonts w:ascii="Wingdings" w:hAnsi="Wingdings" w:hint="default"/>
      </w:rPr>
    </w:lvl>
    <w:lvl w:ilvl="6" w:tplc="451E18F8" w:tentative="1">
      <w:start w:val="1"/>
      <w:numFmt w:val="bullet"/>
      <w:lvlText w:val=""/>
      <w:lvlJc w:val="left"/>
      <w:pPr>
        <w:tabs>
          <w:tab w:val="num" w:pos="5040"/>
        </w:tabs>
        <w:ind w:left="5040" w:hanging="360"/>
      </w:pPr>
      <w:rPr>
        <w:rFonts w:ascii="Wingdings" w:hAnsi="Wingdings" w:hint="default"/>
      </w:rPr>
    </w:lvl>
    <w:lvl w:ilvl="7" w:tplc="674E8BF6" w:tentative="1">
      <w:start w:val="1"/>
      <w:numFmt w:val="bullet"/>
      <w:lvlText w:val=""/>
      <w:lvlJc w:val="left"/>
      <w:pPr>
        <w:tabs>
          <w:tab w:val="num" w:pos="5760"/>
        </w:tabs>
        <w:ind w:left="5760" w:hanging="360"/>
      </w:pPr>
      <w:rPr>
        <w:rFonts w:ascii="Wingdings" w:hAnsi="Wingdings" w:hint="default"/>
      </w:rPr>
    </w:lvl>
    <w:lvl w:ilvl="8" w:tplc="04FC88F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A03144"/>
    <w:multiLevelType w:val="hybridMultilevel"/>
    <w:tmpl w:val="934C778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22037DF4"/>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7" w15:restartNumberingAfterBreak="0">
    <w:nsid w:val="27895F77"/>
    <w:multiLevelType w:val="hybridMultilevel"/>
    <w:tmpl w:val="4CC20A68"/>
    <w:lvl w:ilvl="0" w:tplc="78C82E32">
      <w:start w:val="1"/>
      <w:numFmt w:val="bullet"/>
      <w:lvlText w:val=""/>
      <w:lvlJc w:val="left"/>
      <w:pPr>
        <w:tabs>
          <w:tab w:val="num" w:pos="720"/>
        </w:tabs>
        <w:ind w:left="720" w:hanging="360"/>
      </w:pPr>
      <w:rPr>
        <w:rFonts w:ascii="Wingdings" w:hAnsi="Wingdings" w:hint="default"/>
      </w:rPr>
    </w:lvl>
    <w:lvl w:ilvl="1" w:tplc="88C2EA06" w:tentative="1">
      <w:start w:val="1"/>
      <w:numFmt w:val="bullet"/>
      <w:lvlText w:val=""/>
      <w:lvlJc w:val="left"/>
      <w:pPr>
        <w:tabs>
          <w:tab w:val="num" w:pos="1440"/>
        </w:tabs>
        <w:ind w:left="1440" w:hanging="360"/>
      </w:pPr>
      <w:rPr>
        <w:rFonts w:ascii="Wingdings" w:hAnsi="Wingdings" w:hint="default"/>
      </w:rPr>
    </w:lvl>
    <w:lvl w:ilvl="2" w:tplc="88989D24" w:tentative="1">
      <w:start w:val="1"/>
      <w:numFmt w:val="bullet"/>
      <w:lvlText w:val=""/>
      <w:lvlJc w:val="left"/>
      <w:pPr>
        <w:tabs>
          <w:tab w:val="num" w:pos="2160"/>
        </w:tabs>
        <w:ind w:left="2160" w:hanging="360"/>
      </w:pPr>
      <w:rPr>
        <w:rFonts w:ascii="Wingdings" w:hAnsi="Wingdings" w:hint="default"/>
      </w:rPr>
    </w:lvl>
    <w:lvl w:ilvl="3" w:tplc="0EA65152" w:tentative="1">
      <w:start w:val="1"/>
      <w:numFmt w:val="bullet"/>
      <w:lvlText w:val=""/>
      <w:lvlJc w:val="left"/>
      <w:pPr>
        <w:tabs>
          <w:tab w:val="num" w:pos="2880"/>
        </w:tabs>
        <w:ind w:left="2880" w:hanging="360"/>
      </w:pPr>
      <w:rPr>
        <w:rFonts w:ascii="Wingdings" w:hAnsi="Wingdings" w:hint="default"/>
      </w:rPr>
    </w:lvl>
    <w:lvl w:ilvl="4" w:tplc="3CEC9830" w:tentative="1">
      <w:start w:val="1"/>
      <w:numFmt w:val="bullet"/>
      <w:lvlText w:val=""/>
      <w:lvlJc w:val="left"/>
      <w:pPr>
        <w:tabs>
          <w:tab w:val="num" w:pos="3600"/>
        </w:tabs>
        <w:ind w:left="3600" w:hanging="360"/>
      </w:pPr>
      <w:rPr>
        <w:rFonts w:ascii="Wingdings" w:hAnsi="Wingdings" w:hint="default"/>
      </w:rPr>
    </w:lvl>
    <w:lvl w:ilvl="5" w:tplc="F5C63504" w:tentative="1">
      <w:start w:val="1"/>
      <w:numFmt w:val="bullet"/>
      <w:lvlText w:val=""/>
      <w:lvlJc w:val="left"/>
      <w:pPr>
        <w:tabs>
          <w:tab w:val="num" w:pos="4320"/>
        </w:tabs>
        <w:ind w:left="4320" w:hanging="360"/>
      </w:pPr>
      <w:rPr>
        <w:rFonts w:ascii="Wingdings" w:hAnsi="Wingdings" w:hint="default"/>
      </w:rPr>
    </w:lvl>
    <w:lvl w:ilvl="6" w:tplc="5250600C" w:tentative="1">
      <w:start w:val="1"/>
      <w:numFmt w:val="bullet"/>
      <w:lvlText w:val=""/>
      <w:lvlJc w:val="left"/>
      <w:pPr>
        <w:tabs>
          <w:tab w:val="num" w:pos="5040"/>
        </w:tabs>
        <w:ind w:left="5040" w:hanging="360"/>
      </w:pPr>
      <w:rPr>
        <w:rFonts w:ascii="Wingdings" w:hAnsi="Wingdings" w:hint="default"/>
      </w:rPr>
    </w:lvl>
    <w:lvl w:ilvl="7" w:tplc="2A40583E" w:tentative="1">
      <w:start w:val="1"/>
      <w:numFmt w:val="bullet"/>
      <w:lvlText w:val=""/>
      <w:lvlJc w:val="left"/>
      <w:pPr>
        <w:tabs>
          <w:tab w:val="num" w:pos="5760"/>
        </w:tabs>
        <w:ind w:left="5760" w:hanging="360"/>
      </w:pPr>
      <w:rPr>
        <w:rFonts w:ascii="Wingdings" w:hAnsi="Wingdings" w:hint="default"/>
      </w:rPr>
    </w:lvl>
    <w:lvl w:ilvl="8" w:tplc="B628B7B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99E407E"/>
    <w:multiLevelType w:val="hybridMultilevel"/>
    <w:tmpl w:val="7B3067F4"/>
    <w:lvl w:ilvl="0" w:tplc="5E08CA06">
      <w:start w:val="1"/>
      <w:numFmt w:val="decimal"/>
      <w:lvlText w:val="%1)"/>
      <w:lvlJc w:val="left"/>
      <w:pPr>
        <w:ind w:left="1560" w:hanging="420"/>
      </w:pPr>
      <w:rPr>
        <w:b/>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9" w15:restartNumberingAfterBreak="0">
    <w:nsid w:val="29D92869"/>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0" w15:restartNumberingAfterBreak="0">
    <w:nsid w:val="2A0658AF"/>
    <w:multiLevelType w:val="hybridMultilevel"/>
    <w:tmpl w:val="1214DA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BA52251"/>
    <w:multiLevelType w:val="hybridMultilevel"/>
    <w:tmpl w:val="934C778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2" w15:restartNumberingAfterBreak="0">
    <w:nsid w:val="2C882B3F"/>
    <w:multiLevelType w:val="hybridMultilevel"/>
    <w:tmpl w:val="8A86E2B6"/>
    <w:lvl w:ilvl="0" w:tplc="112870D2">
      <w:start w:val="1"/>
      <w:numFmt w:val="bullet"/>
      <w:lvlText w:val=""/>
      <w:lvlJc w:val="left"/>
      <w:pPr>
        <w:tabs>
          <w:tab w:val="num" w:pos="720"/>
        </w:tabs>
        <w:ind w:left="720" w:hanging="360"/>
      </w:pPr>
      <w:rPr>
        <w:rFonts w:ascii="Wingdings" w:hAnsi="Wingdings" w:hint="default"/>
      </w:rPr>
    </w:lvl>
    <w:lvl w:ilvl="1" w:tplc="A232C800" w:tentative="1">
      <w:start w:val="1"/>
      <w:numFmt w:val="bullet"/>
      <w:lvlText w:val=""/>
      <w:lvlJc w:val="left"/>
      <w:pPr>
        <w:tabs>
          <w:tab w:val="num" w:pos="1440"/>
        </w:tabs>
        <w:ind w:left="1440" w:hanging="360"/>
      </w:pPr>
      <w:rPr>
        <w:rFonts w:ascii="Wingdings" w:hAnsi="Wingdings" w:hint="default"/>
      </w:rPr>
    </w:lvl>
    <w:lvl w:ilvl="2" w:tplc="2CCA9CDE" w:tentative="1">
      <w:start w:val="1"/>
      <w:numFmt w:val="bullet"/>
      <w:lvlText w:val=""/>
      <w:lvlJc w:val="left"/>
      <w:pPr>
        <w:tabs>
          <w:tab w:val="num" w:pos="2160"/>
        </w:tabs>
        <w:ind w:left="2160" w:hanging="360"/>
      </w:pPr>
      <w:rPr>
        <w:rFonts w:ascii="Wingdings" w:hAnsi="Wingdings" w:hint="default"/>
      </w:rPr>
    </w:lvl>
    <w:lvl w:ilvl="3" w:tplc="6D7C94C8" w:tentative="1">
      <w:start w:val="1"/>
      <w:numFmt w:val="bullet"/>
      <w:lvlText w:val=""/>
      <w:lvlJc w:val="left"/>
      <w:pPr>
        <w:tabs>
          <w:tab w:val="num" w:pos="2880"/>
        </w:tabs>
        <w:ind w:left="2880" w:hanging="360"/>
      </w:pPr>
      <w:rPr>
        <w:rFonts w:ascii="Wingdings" w:hAnsi="Wingdings" w:hint="default"/>
      </w:rPr>
    </w:lvl>
    <w:lvl w:ilvl="4" w:tplc="64768478" w:tentative="1">
      <w:start w:val="1"/>
      <w:numFmt w:val="bullet"/>
      <w:lvlText w:val=""/>
      <w:lvlJc w:val="left"/>
      <w:pPr>
        <w:tabs>
          <w:tab w:val="num" w:pos="3600"/>
        </w:tabs>
        <w:ind w:left="3600" w:hanging="360"/>
      </w:pPr>
      <w:rPr>
        <w:rFonts w:ascii="Wingdings" w:hAnsi="Wingdings" w:hint="default"/>
      </w:rPr>
    </w:lvl>
    <w:lvl w:ilvl="5" w:tplc="57D6069A" w:tentative="1">
      <w:start w:val="1"/>
      <w:numFmt w:val="bullet"/>
      <w:lvlText w:val=""/>
      <w:lvlJc w:val="left"/>
      <w:pPr>
        <w:tabs>
          <w:tab w:val="num" w:pos="4320"/>
        </w:tabs>
        <w:ind w:left="4320" w:hanging="360"/>
      </w:pPr>
      <w:rPr>
        <w:rFonts w:ascii="Wingdings" w:hAnsi="Wingdings" w:hint="default"/>
      </w:rPr>
    </w:lvl>
    <w:lvl w:ilvl="6" w:tplc="C468873E" w:tentative="1">
      <w:start w:val="1"/>
      <w:numFmt w:val="bullet"/>
      <w:lvlText w:val=""/>
      <w:lvlJc w:val="left"/>
      <w:pPr>
        <w:tabs>
          <w:tab w:val="num" w:pos="5040"/>
        </w:tabs>
        <w:ind w:left="5040" w:hanging="360"/>
      </w:pPr>
      <w:rPr>
        <w:rFonts w:ascii="Wingdings" w:hAnsi="Wingdings" w:hint="default"/>
      </w:rPr>
    </w:lvl>
    <w:lvl w:ilvl="7" w:tplc="DD4A1DD4" w:tentative="1">
      <w:start w:val="1"/>
      <w:numFmt w:val="bullet"/>
      <w:lvlText w:val=""/>
      <w:lvlJc w:val="left"/>
      <w:pPr>
        <w:tabs>
          <w:tab w:val="num" w:pos="5760"/>
        </w:tabs>
        <w:ind w:left="5760" w:hanging="360"/>
      </w:pPr>
      <w:rPr>
        <w:rFonts w:ascii="Wingdings" w:hAnsi="Wingdings" w:hint="default"/>
      </w:rPr>
    </w:lvl>
    <w:lvl w:ilvl="8" w:tplc="A8C6617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CAA1EA9"/>
    <w:multiLevelType w:val="hybridMultilevel"/>
    <w:tmpl w:val="934C778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4" w15:restartNumberingAfterBreak="0">
    <w:nsid w:val="2CB96977"/>
    <w:multiLevelType w:val="hybridMultilevel"/>
    <w:tmpl w:val="A324195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 w15:restartNumberingAfterBreak="0">
    <w:nsid w:val="2E535E09"/>
    <w:multiLevelType w:val="multilevel"/>
    <w:tmpl w:val="9DC63492"/>
    <w:lvl w:ilvl="0">
      <w:start w:val="1"/>
      <w:numFmt w:val="decimal"/>
      <w:lvlText w:val="%1、"/>
      <w:lvlJc w:val="left"/>
      <w:pPr>
        <w:tabs>
          <w:tab w:val="num" w:pos="720"/>
        </w:tabs>
        <w:ind w:left="720" w:hanging="360"/>
      </w:pPr>
      <w:rPr>
        <w:rFonts w:asciiTheme="minorHAnsi" w:eastAsiaTheme="minorEastAsia"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A3630C"/>
    <w:multiLevelType w:val="hybridMultilevel"/>
    <w:tmpl w:val="0E3EAE5A"/>
    <w:lvl w:ilvl="0" w:tplc="2C60BAF0">
      <w:start w:val="1"/>
      <w:numFmt w:val="bullet"/>
      <w:lvlText w:val="•"/>
      <w:lvlJc w:val="left"/>
      <w:pPr>
        <w:tabs>
          <w:tab w:val="num" w:pos="720"/>
        </w:tabs>
        <w:ind w:left="720" w:hanging="360"/>
      </w:pPr>
      <w:rPr>
        <w:rFonts w:ascii="宋体" w:hAnsi="宋体" w:hint="default"/>
      </w:rPr>
    </w:lvl>
    <w:lvl w:ilvl="1" w:tplc="FAB0E7CA" w:tentative="1">
      <w:start w:val="1"/>
      <w:numFmt w:val="bullet"/>
      <w:lvlText w:val="•"/>
      <w:lvlJc w:val="left"/>
      <w:pPr>
        <w:tabs>
          <w:tab w:val="num" w:pos="1440"/>
        </w:tabs>
        <w:ind w:left="1440" w:hanging="360"/>
      </w:pPr>
      <w:rPr>
        <w:rFonts w:ascii="宋体" w:hAnsi="宋体" w:hint="default"/>
      </w:rPr>
    </w:lvl>
    <w:lvl w:ilvl="2" w:tplc="E2E281C4" w:tentative="1">
      <w:start w:val="1"/>
      <w:numFmt w:val="bullet"/>
      <w:lvlText w:val="•"/>
      <w:lvlJc w:val="left"/>
      <w:pPr>
        <w:tabs>
          <w:tab w:val="num" w:pos="2160"/>
        </w:tabs>
        <w:ind w:left="2160" w:hanging="360"/>
      </w:pPr>
      <w:rPr>
        <w:rFonts w:ascii="宋体" w:hAnsi="宋体" w:hint="default"/>
      </w:rPr>
    </w:lvl>
    <w:lvl w:ilvl="3" w:tplc="BBF08C5A" w:tentative="1">
      <w:start w:val="1"/>
      <w:numFmt w:val="bullet"/>
      <w:lvlText w:val="•"/>
      <w:lvlJc w:val="left"/>
      <w:pPr>
        <w:tabs>
          <w:tab w:val="num" w:pos="2880"/>
        </w:tabs>
        <w:ind w:left="2880" w:hanging="360"/>
      </w:pPr>
      <w:rPr>
        <w:rFonts w:ascii="宋体" w:hAnsi="宋体" w:hint="default"/>
      </w:rPr>
    </w:lvl>
    <w:lvl w:ilvl="4" w:tplc="CEEE1F88" w:tentative="1">
      <w:start w:val="1"/>
      <w:numFmt w:val="bullet"/>
      <w:lvlText w:val="•"/>
      <w:lvlJc w:val="left"/>
      <w:pPr>
        <w:tabs>
          <w:tab w:val="num" w:pos="3600"/>
        </w:tabs>
        <w:ind w:left="3600" w:hanging="360"/>
      </w:pPr>
      <w:rPr>
        <w:rFonts w:ascii="宋体" w:hAnsi="宋体" w:hint="default"/>
      </w:rPr>
    </w:lvl>
    <w:lvl w:ilvl="5" w:tplc="0528436A" w:tentative="1">
      <w:start w:val="1"/>
      <w:numFmt w:val="bullet"/>
      <w:lvlText w:val="•"/>
      <w:lvlJc w:val="left"/>
      <w:pPr>
        <w:tabs>
          <w:tab w:val="num" w:pos="4320"/>
        </w:tabs>
        <w:ind w:left="4320" w:hanging="360"/>
      </w:pPr>
      <w:rPr>
        <w:rFonts w:ascii="宋体" w:hAnsi="宋体" w:hint="default"/>
      </w:rPr>
    </w:lvl>
    <w:lvl w:ilvl="6" w:tplc="AA424EF6" w:tentative="1">
      <w:start w:val="1"/>
      <w:numFmt w:val="bullet"/>
      <w:lvlText w:val="•"/>
      <w:lvlJc w:val="left"/>
      <w:pPr>
        <w:tabs>
          <w:tab w:val="num" w:pos="5040"/>
        </w:tabs>
        <w:ind w:left="5040" w:hanging="360"/>
      </w:pPr>
      <w:rPr>
        <w:rFonts w:ascii="宋体" w:hAnsi="宋体" w:hint="default"/>
      </w:rPr>
    </w:lvl>
    <w:lvl w:ilvl="7" w:tplc="95508360" w:tentative="1">
      <w:start w:val="1"/>
      <w:numFmt w:val="bullet"/>
      <w:lvlText w:val="•"/>
      <w:lvlJc w:val="left"/>
      <w:pPr>
        <w:tabs>
          <w:tab w:val="num" w:pos="5760"/>
        </w:tabs>
        <w:ind w:left="5760" w:hanging="360"/>
      </w:pPr>
      <w:rPr>
        <w:rFonts w:ascii="宋体" w:hAnsi="宋体" w:hint="default"/>
      </w:rPr>
    </w:lvl>
    <w:lvl w:ilvl="8" w:tplc="6114B128" w:tentative="1">
      <w:start w:val="1"/>
      <w:numFmt w:val="bullet"/>
      <w:lvlText w:val="•"/>
      <w:lvlJc w:val="left"/>
      <w:pPr>
        <w:tabs>
          <w:tab w:val="num" w:pos="6480"/>
        </w:tabs>
        <w:ind w:left="6480" w:hanging="360"/>
      </w:pPr>
      <w:rPr>
        <w:rFonts w:ascii="宋体" w:hAnsi="宋体" w:hint="default"/>
      </w:rPr>
    </w:lvl>
  </w:abstractNum>
  <w:abstractNum w:abstractNumId="37" w15:restartNumberingAfterBreak="0">
    <w:nsid w:val="34D80118"/>
    <w:multiLevelType w:val="hybridMultilevel"/>
    <w:tmpl w:val="4F10716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15:restartNumberingAfterBreak="0">
    <w:nsid w:val="34F6087B"/>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9" w15:restartNumberingAfterBreak="0">
    <w:nsid w:val="35B10FBA"/>
    <w:multiLevelType w:val="hybridMultilevel"/>
    <w:tmpl w:val="FEA6B4FC"/>
    <w:lvl w:ilvl="0" w:tplc="D35CEA0C">
      <w:start w:val="1"/>
      <w:numFmt w:val="bullet"/>
      <w:lvlText w:val=""/>
      <w:lvlJc w:val="left"/>
      <w:pPr>
        <w:tabs>
          <w:tab w:val="num" w:pos="720"/>
        </w:tabs>
        <w:ind w:left="720" w:hanging="360"/>
      </w:pPr>
      <w:rPr>
        <w:rFonts w:ascii="Wingdings" w:hAnsi="Wingdings" w:hint="default"/>
      </w:rPr>
    </w:lvl>
    <w:lvl w:ilvl="1" w:tplc="66124478" w:tentative="1">
      <w:start w:val="1"/>
      <w:numFmt w:val="bullet"/>
      <w:lvlText w:val=""/>
      <w:lvlJc w:val="left"/>
      <w:pPr>
        <w:tabs>
          <w:tab w:val="num" w:pos="1440"/>
        </w:tabs>
        <w:ind w:left="1440" w:hanging="360"/>
      </w:pPr>
      <w:rPr>
        <w:rFonts w:ascii="Wingdings" w:hAnsi="Wingdings" w:hint="default"/>
      </w:rPr>
    </w:lvl>
    <w:lvl w:ilvl="2" w:tplc="214A8F8E" w:tentative="1">
      <w:start w:val="1"/>
      <w:numFmt w:val="bullet"/>
      <w:lvlText w:val=""/>
      <w:lvlJc w:val="left"/>
      <w:pPr>
        <w:tabs>
          <w:tab w:val="num" w:pos="2160"/>
        </w:tabs>
        <w:ind w:left="2160" w:hanging="360"/>
      </w:pPr>
      <w:rPr>
        <w:rFonts w:ascii="Wingdings" w:hAnsi="Wingdings" w:hint="default"/>
      </w:rPr>
    </w:lvl>
    <w:lvl w:ilvl="3" w:tplc="AC90953E" w:tentative="1">
      <w:start w:val="1"/>
      <w:numFmt w:val="bullet"/>
      <w:lvlText w:val=""/>
      <w:lvlJc w:val="left"/>
      <w:pPr>
        <w:tabs>
          <w:tab w:val="num" w:pos="2880"/>
        </w:tabs>
        <w:ind w:left="2880" w:hanging="360"/>
      </w:pPr>
      <w:rPr>
        <w:rFonts w:ascii="Wingdings" w:hAnsi="Wingdings" w:hint="default"/>
      </w:rPr>
    </w:lvl>
    <w:lvl w:ilvl="4" w:tplc="FCA290F2" w:tentative="1">
      <w:start w:val="1"/>
      <w:numFmt w:val="bullet"/>
      <w:lvlText w:val=""/>
      <w:lvlJc w:val="left"/>
      <w:pPr>
        <w:tabs>
          <w:tab w:val="num" w:pos="3600"/>
        </w:tabs>
        <w:ind w:left="3600" w:hanging="360"/>
      </w:pPr>
      <w:rPr>
        <w:rFonts w:ascii="Wingdings" w:hAnsi="Wingdings" w:hint="default"/>
      </w:rPr>
    </w:lvl>
    <w:lvl w:ilvl="5" w:tplc="41A00874" w:tentative="1">
      <w:start w:val="1"/>
      <w:numFmt w:val="bullet"/>
      <w:lvlText w:val=""/>
      <w:lvlJc w:val="left"/>
      <w:pPr>
        <w:tabs>
          <w:tab w:val="num" w:pos="4320"/>
        </w:tabs>
        <w:ind w:left="4320" w:hanging="360"/>
      </w:pPr>
      <w:rPr>
        <w:rFonts w:ascii="Wingdings" w:hAnsi="Wingdings" w:hint="default"/>
      </w:rPr>
    </w:lvl>
    <w:lvl w:ilvl="6" w:tplc="837A6D3A" w:tentative="1">
      <w:start w:val="1"/>
      <w:numFmt w:val="bullet"/>
      <w:lvlText w:val=""/>
      <w:lvlJc w:val="left"/>
      <w:pPr>
        <w:tabs>
          <w:tab w:val="num" w:pos="5040"/>
        </w:tabs>
        <w:ind w:left="5040" w:hanging="360"/>
      </w:pPr>
      <w:rPr>
        <w:rFonts w:ascii="Wingdings" w:hAnsi="Wingdings" w:hint="default"/>
      </w:rPr>
    </w:lvl>
    <w:lvl w:ilvl="7" w:tplc="AC525E56" w:tentative="1">
      <w:start w:val="1"/>
      <w:numFmt w:val="bullet"/>
      <w:lvlText w:val=""/>
      <w:lvlJc w:val="left"/>
      <w:pPr>
        <w:tabs>
          <w:tab w:val="num" w:pos="5760"/>
        </w:tabs>
        <w:ind w:left="5760" w:hanging="360"/>
      </w:pPr>
      <w:rPr>
        <w:rFonts w:ascii="Wingdings" w:hAnsi="Wingdings" w:hint="default"/>
      </w:rPr>
    </w:lvl>
    <w:lvl w:ilvl="8" w:tplc="8FCADABC"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7EC1337"/>
    <w:multiLevelType w:val="multilevel"/>
    <w:tmpl w:val="09C87AF4"/>
    <w:lvl w:ilvl="0">
      <w:start w:val="1"/>
      <w:numFmt w:val="decimal"/>
      <w:lvlText w:val="%1)"/>
      <w:lvlJc w:val="left"/>
      <w:pPr>
        <w:ind w:left="1495" w:hanging="360"/>
      </w:pPr>
      <w:rPr>
        <w:rFonts w:hint="default"/>
      </w:rPr>
    </w:lvl>
    <w:lvl w:ilvl="1" w:tentative="1">
      <w:start w:val="1"/>
      <w:numFmt w:val="lowerLetter"/>
      <w:lvlText w:val="%2)"/>
      <w:lvlJc w:val="left"/>
      <w:pPr>
        <w:ind w:left="1975" w:hanging="420"/>
      </w:pPr>
    </w:lvl>
    <w:lvl w:ilvl="2" w:tentative="1">
      <w:start w:val="1"/>
      <w:numFmt w:val="lowerRoman"/>
      <w:lvlText w:val="%3."/>
      <w:lvlJc w:val="right"/>
      <w:pPr>
        <w:ind w:left="2395" w:hanging="420"/>
      </w:pPr>
    </w:lvl>
    <w:lvl w:ilvl="3" w:tentative="1">
      <w:start w:val="1"/>
      <w:numFmt w:val="decimal"/>
      <w:lvlText w:val="%4."/>
      <w:lvlJc w:val="left"/>
      <w:pPr>
        <w:ind w:left="2815" w:hanging="420"/>
      </w:pPr>
    </w:lvl>
    <w:lvl w:ilvl="4" w:tentative="1">
      <w:start w:val="1"/>
      <w:numFmt w:val="lowerLetter"/>
      <w:lvlText w:val="%5)"/>
      <w:lvlJc w:val="left"/>
      <w:pPr>
        <w:ind w:left="3235" w:hanging="420"/>
      </w:pPr>
    </w:lvl>
    <w:lvl w:ilvl="5" w:tentative="1">
      <w:start w:val="1"/>
      <w:numFmt w:val="lowerRoman"/>
      <w:lvlText w:val="%6."/>
      <w:lvlJc w:val="right"/>
      <w:pPr>
        <w:ind w:left="3655" w:hanging="420"/>
      </w:pPr>
    </w:lvl>
    <w:lvl w:ilvl="6" w:tentative="1">
      <w:start w:val="1"/>
      <w:numFmt w:val="decimal"/>
      <w:lvlText w:val="%7."/>
      <w:lvlJc w:val="left"/>
      <w:pPr>
        <w:ind w:left="4075" w:hanging="420"/>
      </w:pPr>
    </w:lvl>
    <w:lvl w:ilvl="7" w:tentative="1">
      <w:start w:val="1"/>
      <w:numFmt w:val="lowerLetter"/>
      <w:lvlText w:val="%8)"/>
      <w:lvlJc w:val="left"/>
      <w:pPr>
        <w:ind w:left="4495" w:hanging="420"/>
      </w:pPr>
    </w:lvl>
    <w:lvl w:ilvl="8" w:tentative="1">
      <w:start w:val="1"/>
      <w:numFmt w:val="lowerRoman"/>
      <w:lvlText w:val="%9."/>
      <w:lvlJc w:val="right"/>
      <w:pPr>
        <w:ind w:left="4915" w:hanging="420"/>
      </w:pPr>
    </w:lvl>
  </w:abstractNum>
  <w:abstractNum w:abstractNumId="41" w15:restartNumberingAfterBreak="0">
    <w:nsid w:val="3AD82A78"/>
    <w:multiLevelType w:val="hybridMultilevel"/>
    <w:tmpl w:val="74B26C34"/>
    <w:lvl w:ilvl="0" w:tplc="14EE6E8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C0C4FB0"/>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3" w15:restartNumberingAfterBreak="0">
    <w:nsid w:val="3FF54903"/>
    <w:multiLevelType w:val="hybridMultilevel"/>
    <w:tmpl w:val="7CD0AB8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 w15:restartNumberingAfterBreak="0">
    <w:nsid w:val="430A251E"/>
    <w:multiLevelType w:val="hybridMultilevel"/>
    <w:tmpl w:val="6CBAB98E"/>
    <w:lvl w:ilvl="0" w:tplc="2AAA3CFA">
      <w:start w:val="1"/>
      <w:numFmt w:val="bullet"/>
      <w:lvlText w:val="•"/>
      <w:lvlJc w:val="left"/>
      <w:pPr>
        <w:tabs>
          <w:tab w:val="num" w:pos="720"/>
        </w:tabs>
        <w:ind w:left="720" w:hanging="360"/>
      </w:pPr>
      <w:rPr>
        <w:rFonts w:ascii="宋体" w:hAnsi="宋体" w:hint="default"/>
      </w:rPr>
    </w:lvl>
    <w:lvl w:ilvl="1" w:tplc="A41A281A" w:tentative="1">
      <w:start w:val="1"/>
      <w:numFmt w:val="bullet"/>
      <w:lvlText w:val="•"/>
      <w:lvlJc w:val="left"/>
      <w:pPr>
        <w:tabs>
          <w:tab w:val="num" w:pos="1440"/>
        </w:tabs>
        <w:ind w:left="1440" w:hanging="360"/>
      </w:pPr>
      <w:rPr>
        <w:rFonts w:ascii="宋体" w:hAnsi="宋体" w:hint="default"/>
      </w:rPr>
    </w:lvl>
    <w:lvl w:ilvl="2" w:tplc="E2D0ED44" w:tentative="1">
      <w:start w:val="1"/>
      <w:numFmt w:val="bullet"/>
      <w:lvlText w:val="•"/>
      <w:lvlJc w:val="left"/>
      <w:pPr>
        <w:tabs>
          <w:tab w:val="num" w:pos="2160"/>
        </w:tabs>
        <w:ind w:left="2160" w:hanging="360"/>
      </w:pPr>
      <w:rPr>
        <w:rFonts w:ascii="宋体" w:hAnsi="宋体" w:hint="default"/>
      </w:rPr>
    </w:lvl>
    <w:lvl w:ilvl="3" w:tplc="DBA4DCEE" w:tentative="1">
      <w:start w:val="1"/>
      <w:numFmt w:val="bullet"/>
      <w:lvlText w:val="•"/>
      <w:lvlJc w:val="left"/>
      <w:pPr>
        <w:tabs>
          <w:tab w:val="num" w:pos="2880"/>
        </w:tabs>
        <w:ind w:left="2880" w:hanging="360"/>
      </w:pPr>
      <w:rPr>
        <w:rFonts w:ascii="宋体" w:hAnsi="宋体" w:hint="default"/>
      </w:rPr>
    </w:lvl>
    <w:lvl w:ilvl="4" w:tplc="447A6D40" w:tentative="1">
      <w:start w:val="1"/>
      <w:numFmt w:val="bullet"/>
      <w:lvlText w:val="•"/>
      <w:lvlJc w:val="left"/>
      <w:pPr>
        <w:tabs>
          <w:tab w:val="num" w:pos="3600"/>
        </w:tabs>
        <w:ind w:left="3600" w:hanging="360"/>
      </w:pPr>
      <w:rPr>
        <w:rFonts w:ascii="宋体" w:hAnsi="宋体" w:hint="default"/>
      </w:rPr>
    </w:lvl>
    <w:lvl w:ilvl="5" w:tplc="B21C91EA" w:tentative="1">
      <w:start w:val="1"/>
      <w:numFmt w:val="bullet"/>
      <w:lvlText w:val="•"/>
      <w:lvlJc w:val="left"/>
      <w:pPr>
        <w:tabs>
          <w:tab w:val="num" w:pos="4320"/>
        </w:tabs>
        <w:ind w:left="4320" w:hanging="360"/>
      </w:pPr>
      <w:rPr>
        <w:rFonts w:ascii="宋体" w:hAnsi="宋体" w:hint="default"/>
      </w:rPr>
    </w:lvl>
    <w:lvl w:ilvl="6" w:tplc="38603EE4" w:tentative="1">
      <w:start w:val="1"/>
      <w:numFmt w:val="bullet"/>
      <w:lvlText w:val="•"/>
      <w:lvlJc w:val="left"/>
      <w:pPr>
        <w:tabs>
          <w:tab w:val="num" w:pos="5040"/>
        </w:tabs>
        <w:ind w:left="5040" w:hanging="360"/>
      </w:pPr>
      <w:rPr>
        <w:rFonts w:ascii="宋体" w:hAnsi="宋体" w:hint="default"/>
      </w:rPr>
    </w:lvl>
    <w:lvl w:ilvl="7" w:tplc="32BA6A5C" w:tentative="1">
      <w:start w:val="1"/>
      <w:numFmt w:val="bullet"/>
      <w:lvlText w:val="•"/>
      <w:lvlJc w:val="left"/>
      <w:pPr>
        <w:tabs>
          <w:tab w:val="num" w:pos="5760"/>
        </w:tabs>
        <w:ind w:left="5760" w:hanging="360"/>
      </w:pPr>
      <w:rPr>
        <w:rFonts w:ascii="宋体" w:hAnsi="宋体" w:hint="default"/>
      </w:rPr>
    </w:lvl>
    <w:lvl w:ilvl="8" w:tplc="B4FE1336" w:tentative="1">
      <w:start w:val="1"/>
      <w:numFmt w:val="bullet"/>
      <w:lvlText w:val="•"/>
      <w:lvlJc w:val="left"/>
      <w:pPr>
        <w:tabs>
          <w:tab w:val="num" w:pos="6480"/>
        </w:tabs>
        <w:ind w:left="6480" w:hanging="360"/>
      </w:pPr>
      <w:rPr>
        <w:rFonts w:ascii="宋体" w:hAnsi="宋体" w:hint="default"/>
      </w:rPr>
    </w:lvl>
  </w:abstractNum>
  <w:abstractNum w:abstractNumId="45" w15:restartNumberingAfterBreak="0">
    <w:nsid w:val="43E32931"/>
    <w:multiLevelType w:val="hybridMultilevel"/>
    <w:tmpl w:val="373C85E0"/>
    <w:lvl w:ilvl="0" w:tplc="5246C34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454822FE"/>
    <w:multiLevelType w:val="hybridMultilevel"/>
    <w:tmpl w:val="1BB0A4F2"/>
    <w:lvl w:ilvl="0" w:tplc="528C1F5C">
      <w:start w:val="1"/>
      <w:numFmt w:val="decimal"/>
      <w:lvlText w:val="%1)"/>
      <w:lvlJc w:val="left"/>
      <w:pPr>
        <w:ind w:left="1680" w:hanging="420"/>
      </w:pPr>
      <w:rPr>
        <w:b w:val="0"/>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7" w15:restartNumberingAfterBreak="0">
    <w:nsid w:val="46305500"/>
    <w:multiLevelType w:val="hybridMultilevel"/>
    <w:tmpl w:val="755CDDB8"/>
    <w:lvl w:ilvl="0" w:tplc="5F4EB430">
      <w:start w:val="1"/>
      <w:numFmt w:val="bullet"/>
      <w:lvlText w:val=""/>
      <w:lvlJc w:val="left"/>
      <w:pPr>
        <w:tabs>
          <w:tab w:val="num" w:pos="720"/>
        </w:tabs>
        <w:ind w:left="720" w:hanging="360"/>
      </w:pPr>
      <w:rPr>
        <w:rFonts w:ascii="Wingdings" w:hAnsi="Wingdings" w:hint="default"/>
      </w:rPr>
    </w:lvl>
    <w:lvl w:ilvl="1" w:tplc="2B7C8766" w:tentative="1">
      <w:start w:val="1"/>
      <w:numFmt w:val="bullet"/>
      <w:lvlText w:val=""/>
      <w:lvlJc w:val="left"/>
      <w:pPr>
        <w:tabs>
          <w:tab w:val="num" w:pos="1440"/>
        </w:tabs>
        <w:ind w:left="1440" w:hanging="360"/>
      </w:pPr>
      <w:rPr>
        <w:rFonts w:ascii="Wingdings" w:hAnsi="Wingdings" w:hint="default"/>
      </w:rPr>
    </w:lvl>
    <w:lvl w:ilvl="2" w:tplc="CDC4585E" w:tentative="1">
      <w:start w:val="1"/>
      <w:numFmt w:val="bullet"/>
      <w:lvlText w:val=""/>
      <w:lvlJc w:val="left"/>
      <w:pPr>
        <w:tabs>
          <w:tab w:val="num" w:pos="2160"/>
        </w:tabs>
        <w:ind w:left="2160" w:hanging="360"/>
      </w:pPr>
      <w:rPr>
        <w:rFonts w:ascii="Wingdings" w:hAnsi="Wingdings" w:hint="default"/>
      </w:rPr>
    </w:lvl>
    <w:lvl w:ilvl="3" w:tplc="82427CEA" w:tentative="1">
      <w:start w:val="1"/>
      <w:numFmt w:val="bullet"/>
      <w:lvlText w:val=""/>
      <w:lvlJc w:val="left"/>
      <w:pPr>
        <w:tabs>
          <w:tab w:val="num" w:pos="2880"/>
        </w:tabs>
        <w:ind w:left="2880" w:hanging="360"/>
      </w:pPr>
      <w:rPr>
        <w:rFonts w:ascii="Wingdings" w:hAnsi="Wingdings" w:hint="default"/>
      </w:rPr>
    </w:lvl>
    <w:lvl w:ilvl="4" w:tplc="93E2BE92" w:tentative="1">
      <w:start w:val="1"/>
      <w:numFmt w:val="bullet"/>
      <w:lvlText w:val=""/>
      <w:lvlJc w:val="left"/>
      <w:pPr>
        <w:tabs>
          <w:tab w:val="num" w:pos="3600"/>
        </w:tabs>
        <w:ind w:left="3600" w:hanging="360"/>
      </w:pPr>
      <w:rPr>
        <w:rFonts w:ascii="Wingdings" w:hAnsi="Wingdings" w:hint="default"/>
      </w:rPr>
    </w:lvl>
    <w:lvl w:ilvl="5" w:tplc="697C3442" w:tentative="1">
      <w:start w:val="1"/>
      <w:numFmt w:val="bullet"/>
      <w:lvlText w:val=""/>
      <w:lvlJc w:val="left"/>
      <w:pPr>
        <w:tabs>
          <w:tab w:val="num" w:pos="4320"/>
        </w:tabs>
        <w:ind w:left="4320" w:hanging="360"/>
      </w:pPr>
      <w:rPr>
        <w:rFonts w:ascii="Wingdings" w:hAnsi="Wingdings" w:hint="default"/>
      </w:rPr>
    </w:lvl>
    <w:lvl w:ilvl="6" w:tplc="26B2D4F8" w:tentative="1">
      <w:start w:val="1"/>
      <w:numFmt w:val="bullet"/>
      <w:lvlText w:val=""/>
      <w:lvlJc w:val="left"/>
      <w:pPr>
        <w:tabs>
          <w:tab w:val="num" w:pos="5040"/>
        </w:tabs>
        <w:ind w:left="5040" w:hanging="360"/>
      </w:pPr>
      <w:rPr>
        <w:rFonts w:ascii="Wingdings" w:hAnsi="Wingdings" w:hint="default"/>
      </w:rPr>
    </w:lvl>
    <w:lvl w:ilvl="7" w:tplc="AEE403E2" w:tentative="1">
      <w:start w:val="1"/>
      <w:numFmt w:val="bullet"/>
      <w:lvlText w:val=""/>
      <w:lvlJc w:val="left"/>
      <w:pPr>
        <w:tabs>
          <w:tab w:val="num" w:pos="5760"/>
        </w:tabs>
        <w:ind w:left="5760" w:hanging="360"/>
      </w:pPr>
      <w:rPr>
        <w:rFonts w:ascii="Wingdings" w:hAnsi="Wingdings" w:hint="default"/>
      </w:rPr>
    </w:lvl>
    <w:lvl w:ilvl="8" w:tplc="41E2F416"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8AB116E"/>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9" w15:restartNumberingAfterBreak="0">
    <w:nsid w:val="49842278"/>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0" w15:restartNumberingAfterBreak="0">
    <w:nsid w:val="4AE32534"/>
    <w:multiLevelType w:val="hybridMultilevel"/>
    <w:tmpl w:val="D720726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1" w15:restartNumberingAfterBreak="0">
    <w:nsid w:val="4B065BBF"/>
    <w:multiLevelType w:val="hybridMultilevel"/>
    <w:tmpl w:val="934C778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2" w15:restartNumberingAfterBreak="0">
    <w:nsid w:val="4BDB59C2"/>
    <w:multiLevelType w:val="hybridMultilevel"/>
    <w:tmpl w:val="934C778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3" w15:restartNumberingAfterBreak="0">
    <w:nsid w:val="4DF2704B"/>
    <w:multiLevelType w:val="hybridMultilevel"/>
    <w:tmpl w:val="934C778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4" w15:restartNumberingAfterBreak="0">
    <w:nsid w:val="4ED74686"/>
    <w:multiLevelType w:val="hybridMultilevel"/>
    <w:tmpl w:val="709EC426"/>
    <w:lvl w:ilvl="0" w:tplc="9FF4CC72">
      <w:start w:val="1"/>
      <w:numFmt w:val="bullet"/>
      <w:lvlText w:val=""/>
      <w:lvlJc w:val="left"/>
      <w:pPr>
        <w:tabs>
          <w:tab w:val="num" w:pos="720"/>
        </w:tabs>
        <w:ind w:left="720" w:hanging="360"/>
      </w:pPr>
      <w:rPr>
        <w:rFonts w:ascii="Wingdings" w:hAnsi="Wingdings" w:hint="default"/>
      </w:rPr>
    </w:lvl>
    <w:lvl w:ilvl="1" w:tplc="B18009DC" w:tentative="1">
      <w:start w:val="1"/>
      <w:numFmt w:val="bullet"/>
      <w:lvlText w:val=""/>
      <w:lvlJc w:val="left"/>
      <w:pPr>
        <w:tabs>
          <w:tab w:val="num" w:pos="1440"/>
        </w:tabs>
        <w:ind w:left="1440" w:hanging="360"/>
      </w:pPr>
      <w:rPr>
        <w:rFonts w:ascii="Wingdings" w:hAnsi="Wingdings" w:hint="default"/>
      </w:rPr>
    </w:lvl>
    <w:lvl w:ilvl="2" w:tplc="B2724B34" w:tentative="1">
      <w:start w:val="1"/>
      <w:numFmt w:val="bullet"/>
      <w:lvlText w:val=""/>
      <w:lvlJc w:val="left"/>
      <w:pPr>
        <w:tabs>
          <w:tab w:val="num" w:pos="2160"/>
        </w:tabs>
        <w:ind w:left="2160" w:hanging="360"/>
      </w:pPr>
      <w:rPr>
        <w:rFonts w:ascii="Wingdings" w:hAnsi="Wingdings" w:hint="default"/>
      </w:rPr>
    </w:lvl>
    <w:lvl w:ilvl="3" w:tplc="9A88DE9E" w:tentative="1">
      <w:start w:val="1"/>
      <w:numFmt w:val="bullet"/>
      <w:lvlText w:val=""/>
      <w:lvlJc w:val="left"/>
      <w:pPr>
        <w:tabs>
          <w:tab w:val="num" w:pos="2880"/>
        </w:tabs>
        <w:ind w:left="2880" w:hanging="360"/>
      </w:pPr>
      <w:rPr>
        <w:rFonts w:ascii="Wingdings" w:hAnsi="Wingdings" w:hint="default"/>
      </w:rPr>
    </w:lvl>
    <w:lvl w:ilvl="4" w:tplc="D7402B28" w:tentative="1">
      <w:start w:val="1"/>
      <w:numFmt w:val="bullet"/>
      <w:lvlText w:val=""/>
      <w:lvlJc w:val="left"/>
      <w:pPr>
        <w:tabs>
          <w:tab w:val="num" w:pos="3600"/>
        </w:tabs>
        <w:ind w:left="3600" w:hanging="360"/>
      </w:pPr>
      <w:rPr>
        <w:rFonts w:ascii="Wingdings" w:hAnsi="Wingdings" w:hint="default"/>
      </w:rPr>
    </w:lvl>
    <w:lvl w:ilvl="5" w:tplc="03FC13AE" w:tentative="1">
      <w:start w:val="1"/>
      <w:numFmt w:val="bullet"/>
      <w:lvlText w:val=""/>
      <w:lvlJc w:val="left"/>
      <w:pPr>
        <w:tabs>
          <w:tab w:val="num" w:pos="4320"/>
        </w:tabs>
        <w:ind w:left="4320" w:hanging="360"/>
      </w:pPr>
      <w:rPr>
        <w:rFonts w:ascii="Wingdings" w:hAnsi="Wingdings" w:hint="default"/>
      </w:rPr>
    </w:lvl>
    <w:lvl w:ilvl="6" w:tplc="4BE63416" w:tentative="1">
      <w:start w:val="1"/>
      <w:numFmt w:val="bullet"/>
      <w:lvlText w:val=""/>
      <w:lvlJc w:val="left"/>
      <w:pPr>
        <w:tabs>
          <w:tab w:val="num" w:pos="5040"/>
        </w:tabs>
        <w:ind w:left="5040" w:hanging="360"/>
      </w:pPr>
      <w:rPr>
        <w:rFonts w:ascii="Wingdings" w:hAnsi="Wingdings" w:hint="default"/>
      </w:rPr>
    </w:lvl>
    <w:lvl w:ilvl="7" w:tplc="816ED14A" w:tentative="1">
      <w:start w:val="1"/>
      <w:numFmt w:val="bullet"/>
      <w:lvlText w:val=""/>
      <w:lvlJc w:val="left"/>
      <w:pPr>
        <w:tabs>
          <w:tab w:val="num" w:pos="5760"/>
        </w:tabs>
        <w:ind w:left="5760" w:hanging="360"/>
      </w:pPr>
      <w:rPr>
        <w:rFonts w:ascii="Wingdings" w:hAnsi="Wingdings" w:hint="default"/>
      </w:rPr>
    </w:lvl>
    <w:lvl w:ilvl="8" w:tplc="A78634FA"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F924A82"/>
    <w:multiLevelType w:val="hybridMultilevel"/>
    <w:tmpl w:val="3C4A710E"/>
    <w:lvl w:ilvl="0" w:tplc="7F521062">
      <w:start w:val="1"/>
      <w:numFmt w:val="bullet"/>
      <w:lvlText w:val=""/>
      <w:lvlJc w:val="left"/>
      <w:pPr>
        <w:tabs>
          <w:tab w:val="num" w:pos="720"/>
        </w:tabs>
        <w:ind w:left="720" w:hanging="360"/>
      </w:pPr>
      <w:rPr>
        <w:rFonts w:ascii="Wingdings" w:hAnsi="Wingdings" w:hint="default"/>
      </w:rPr>
    </w:lvl>
    <w:lvl w:ilvl="1" w:tplc="ED3A4FE8" w:tentative="1">
      <w:start w:val="1"/>
      <w:numFmt w:val="bullet"/>
      <w:lvlText w:val=""/>
      <w:lvlJc w:val="left"/>
      <w:pPr>
        <w:tabs>
          <w:tab w:val="num" w:pos="1440"/>
        </w:tabs>
        <w:ind w:left="1440" w:hanging="360"/>
      </w:pPr>
      <w:rPr>
        <w:rFonts w:ascii="Wingdings" w:hAnsi="Wingdings" w:hint="default"/>
      </w:rPr>
    </w:lvl>
    <w:lvl w:ilvl="2" w:tplc="10C46E74" w:tentative="1">
      <w:start w:val="1"/>
      <w:numFmt w:val="bullet"/>
      <w:lvlText w:val=""/>
      <w:lvlJc w:val="left"/>
      <w:pPr>
        <w:tabs>
          <w:tab w:val="num" w:pos="2160"/>
        </w:tabs>
        <w:ind w:left="2160" w:hanging="360"/>
      </w:pPr>
      <w:rPr>
        <w:rFonts w:ascii="Wingdings" w:hAnsi="Wingdings" w:hint="default"/>
      </w:rPr>
    </w:lvl>
    <w:lvl w:ilvl="3" w:tplc="C95A2C38" w:tentative="1">
      <w:start w:val="1"/>
      <w:numFmt w:val="bullet"/>
      <w:lvlText w:val=""/>
      <w:lvlJc w:val="left"/>
      <w:pPr>
        <w:tabs>
          <w:tab w:val="num" w:pos="2880"/>
        </w:tabs>
        <w:ind w:left="2880" w:hanging="360"/>
      </w:pPr>
      <w:rPr>
        <w:rFonts w:ascii="Wingdings" w:hAnsi="Wingdings" w:hint="default"/>
      </w:rPr>
    </w:lvl>
    <w:lvl w:ilvl="4" w:tplc="C57EEDB4" w:tentative="1">
      <w:start w:val="1"/>
      <w:numFmt w:val="bullet"/>
      <w:lvlText w:val=""/>
      <w:lvlJc w:val="left"/>
      <w:pPr>
        <w:tabs>
          <w:tab w:val="num" w:pos="3600"/>
        </w:tabs>
        <w:ind w:left="3600" w:hanging="360"/>
      </w:pPr>
      <w:rPr>
        <w:rFonts w:ascii="Wingdings" w:hAnsi="Wingdings" w:hint="default"/>
      </w:rPr>
    </w:lvl>
    <w:lvl w:ilvl="5" w:tplc="B1A46B5A" w:tentative="1">
      <w:start w:val="1"/>
      <w:numFmt w:val="bullet"/>
      <w:lvlText w:val=""/>
      <w:lvlJc w:val="left"/>
      <w:pPr>
        <w:tabs>
          <w:tab w:val="num" w:pos="4320"/>
        </w:tabs>
        <w:ind w:left="4320" w:hanging="360"/>
      </w:pPr>
      <w:rPr>
        <w:rFonts w:ascii="Wingdings" w:hAnsi="Wingdings" w:hint="default"/>
      </w:rPr>
    </w:lvl>
    <w:lvl w:ilvl="6" w:tplc="BB064C58" w:tentative="1">
      <w:start w:val="1"/>
      <w:numFmt w:val="bullet"/>
      <w:lvlText w:val=""/>
      <w:lvlJc w:val="left"/>
      <w:pPr>
        <w:tabs>
          <w:tab w:val="num" w:pos="5040"/>
        </w:tabs>
        <w:ind w:left="5040" w:hanging="360"/>
      </w:pPr>
      <w:rPr>
        <w:rFonts w:ascii="Wingdings" w:hAnsi="Wingdings" w:hint="default"/>
      </w:rPr>
    </w:lvl>
    <w:lvl w:ilvl="7" w:tplc="5DE46044" w:tentative="1">
      <w:start w:val="1"/>
      <w:numFmt w:val="bullet"/>
      <w:lvlText w:val=""/>
      <w:lvlJc w:val="left"/>
      <w:pPr>
        <w:tabs>
          <w:tab w:val="num" w:pos="5760"/>
        </w:tabs>
        <w:ind w:left="5760" w:hanging="360"/>
      </w:pPr>
      <w:rPr>
        <w:rFonts w:ascii="Wingdings" w:hAnsi="Wingdings" w:hint="default"/>
      </w:rPr>
    </w:lvl>
    <w:lvl w:ilvl="8" w:tplc="7818C362"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FE708FD"/>
    <w:multiLevelType w:val="hybridMultilevel"/>
    <w:tmpl w:val="934C778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7" w15:restartNumberingAfterBreak="0">
    <w:nsid w:val="5125449F"/>
    <w:multiLevelType w:val="hybridMultilevel"/>
    <w:tmpl w:val="A1CEE41A"/>
    <w:lvl w:ilvl="0" w:tplc="4F1C7EA4">
      <w:start w:val="1"/>
      <w:numFmt w:val="bullet"/>
      <w:lvlText w:val=""/>
      <w:lvlJc w:val="left"/>
      <w:pPr>
        <w:tabs>
          <w:tab w:val="num" w:pos="720"/>
        </w:tabs>
        <w:ind w:left="720" w:hanging="360"/>
      </w:pPr>
      <w:rPr>
        <w:rFonts w:ascii="Wingdings" w:hAnsi="Wingdings" w:hint="default"/>
      </w:rPr>
    </w:lvl>
    <w:lvl w:ilvl="1" w:tplc="EFCE490E" w:tentative="1">
      <w:start w:val="1"/>
      <w:numFmt w:val="bullet"/>
      <w:lvlText w:val=""/>
      <w:lvlJc w:val="left"/>
      <w:pPr>
        <w:tabs>
          <w:tab w:val="num" w:pos="1440"/>
        </w:tabs>
        <w:ind w:left="1440" w:hanging="360"/>
      </w:pPr>
      <w:rPr>
        <w:rFonts w:ascii="Wingdings" w:hAnsi="Wingdings" w:hint="default"/>
      </w:rPr>
    </w:lvl>
    <w:lvl w:ilvl="2" w:tplc="2CEEF132" w:tentative="1">
      <w:start w:val="1"/>
      <w:numFmt w:val="bullet"/>
      <w:lvlText w:val=""/>
      <w:lvlJc w:val="left"/>
      <w:pPr>
        <w:tabs>
          <w:tab w:val="num" w:pos="2160"/>
        </w:tabs>
        <w:ind w:left="2160" w:hanging="360"/>
      </w:pPr>
      <w:rPr>
        <w:rFonts w:ascii="Wingdings" w:hAnsi="Wingdings" w:hint="default"/>
      </w:rPr>
    </w:lvl>
    <w:lvl w:ilvl="3" w:tplc="B98A73A6" w:tentative="1">
      <w:start w:val="1"/>
      <w:numFmt w:val="bullet"/>
      <w:lvlText w:val=""/>
      <w:lvlJc w:val="left"/>
      <w:pPr>
        <w:tabs>
          <w:tab w:val="num" w:pos="2880"/>
        </w:tabs>
        <w:ind w:left="2880" w:hanging="360"/>
      </w:pPr>
      <w:rPr>
        <w:rFonts w:ascii="Wingdings" w:hAnsi="Wingdings" w:hint="default"/>
      </w:rPr>
    </w:lvl>
    <w:lvl w:ilvl="4" w:tplc="0DD6407C" w:tentative="1">
      <w:start w:val="1"/>
      <w:numFmt w:val="bullet"/>
      <w:lvlText w:val=""/>
      <w:lvlJc w:val="left"/>
      <w:pPr>
        <w:tabs>
          <w:tab w:val="num" w:pos="3600"/>
        </w:tabs>
        <w:ind w:left="3600" w:hanging="360"/>
      </w:pPr>
      <w:rPr>
        <w:rFonts w:ascii="Wingdings" w:hAnsi="Wingdings" w:hint="default"/>
      </w:rPr>
    </w:lvl>
    <w:lvl w:ilvl="5" w:tplc="3A0AF5C4" w:tentative="1">
      <w:start w:val="1"/>
      <w:numFmt w:val="bullet"/>
      <w:lvlText w:val=""/>
      <w:lvlJc w:val="left"/>
      <w:pPr>
        <w:tabs>
          <w:tab w:val="num" w:pos="4320"/>
        </w:tabs>
        <w:ind w:left="4320" w:hanging="360"/>
      </w:pPr>
      <w:rPr>
        <w:rFonts w:ascii="Wingdings" w:hAnsi="Wingdings" w:hint="default"/>
      </w:rPr>
    </w:lvl>
    <w:lvl w:ilvl="6" w:tplc="1EBC805A" w:tentative="1">
      <w:start w:val="1"/>
      <w:numFmt w:val="bullet"/>
      <w:lvlText w:val=""/>
      <w:lvlJc w:val="left"/>
      <w:pPr>
        <w:tabs>
          <w:tab w:val="num" w:pos="5040"/>
        </w:tabs>
        <w:ind w:left="5040" w:hanging="360"/>
      </w:pPr>
      <w:rPr>
        <w:rFonts w:ascii="Wingdings" w:hAnsi="Wingdings" w:hint="default"/>
      </w:rPr>
    </w:lvl>
    <w:lvl w:ilvl="7" w:tplc="666A8FF4" w:tentative="1">
      <w:start w:val="1"/>
      <w:numFmt w:val="bullet"/>
      <w:lvlText w:val=""/>
      <w:lvlJc w:val="left"/>
      <w:pPr>
        <w:tabs>
          <w:tab w:val="num" w:pos="5760"/>
        </w:tabs>
        <w:ind w:left="5760" w:hanging="360"/>
      </w:pPr>
      <w:rPr>
        <w:rFonts w:ascii="Wingdings" w:hAnsi="Wingdings" w:hint="default"/>
      </w:rPr>
    </w:lvl>
    <w:lvl w:ilvl="8" w:tplc="F0BE4336"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1392C7E"/>
    <w:multiLevelType w:val="hybridMultilevel"/>
    <w:tmpl w:val="7B3067F4"/>
    <w:lvl w:ilvl="0" w:tplc="5E08CA06">
      <w:start w:val="1"/>
      <w:numFmt w:val="decimal"/>
      <w:lvlText w:val="%1)"/>
      <w:lvlJc w:val="left"/>
      <w:pPr>
        <w:ind w:left="1560" w:hanging="420"/>
      </w:pPr>
      <w:rPr>
        <w:b/>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9" w15:restartNumberingAfterBreak="0">
    <w:nsid w:val="54701B1D"/>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0" w15:restartNumberingAfterBreak="0">
    <w:nsid w:val="57A116F4"/>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1" w15:restartNumberingAfterBreak="0">
    <w:nsid w:val="5ECF7007"/>
    <w:multiLevelType w:val="hybridMultilevel"/>
    <w:tmpl w:val="1C36A14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2" w15:restartNumberingAfterBreak="0">
    <w:nsid w:val="630C0377"/>
    <w:multiLevelType w:val="hybridMultilevel"/>
    <w:tmpl w:val="2AE4EA94"/>
    <w:lvl w:ilvl="0" w:tplc="AC363738">
      <w:start w:val="1"/>
      <w:numFmt w:val="bullet"/>
      <w:lvlText w:val=""/>
      <w:lvlJc w:val="left"/>
      <w:pPr>
        <w:tabs>
          <w:tab w:val="num" w:pos="720"/>
        </w:tabs>
        <w:ind w:left="720" w:hanging="360"/>
      </w:pPr>
      <w:rPr>
        <w:rFonts w:ascii="Wingdings" w:hAnsi="Wingdings" w:hint="default"/>
      </w:rPr>
    </w:lvl>
    <w:lvl w:ilvl="1" w:tplc="B526106A" w:tentative="1">
      <w:start w:val="1"/>
      <w:numFmt w:val="bullet"/>
      <w:lvlText w:val=""/>
      <w:lvlJc w:val="left"/>
      <w:pPr>
        <w:tabs>
          <w:tab w:val="num" w:pos="1440"/>
        </w:tabs>
        <w:ind w:left="1440" w:hanging="360"/>
      </w:pPr>
      <w:rPr>
        <w:rFonts w:ascii="Wingdings" w:hAnsi="Wingdings" w:hint="default"/>
      </w:rPr>
    </w:lvl>
    <w:lvl w:ilvl="2" w:tplc="278C6DFE" w:tentative="1">
      <w:start w:val="1"/>
      <w:numFmt w:val="bullet"/>
      <w:lvlText w:val=""/>
      <w:lvlJc w:val="left"/>
      <w:pPr>
        <w:tabs>
          <w:tab w:val="num" w:pos="2160"/>
        </w:tabs>
        <w:ind w:left="2160" w:hanging="360"/>
      </w:pPr>
      <w:rPr>
        <w:rFonts w:ascii="Wingdings" w:hAnsi="Wingdings" w:hint="default"/>
      </w:rPr>
    </w:lvl>
    <w:lvl w:ilvl="3" w:tplc="2952A644" w:tentative="1">
      <w:start w:val="1"/>
      <w:numFmt w:val="bullet"/>
      <w:lvlText w:val=""/>
      <w:lvlJc w:val="left"/>
      <w:pPr>
        <w:tabs>
          <w:tab w:val="num" w:pos="2880"/>
        </w:tabs>
        <w:ind w:left="2880" w:hanging="360"/>
      </w:pPr>
      <w:rPr>
        <w:rFonts w:ascii="Wingdings" w:hAnsi="Wingdings" w:hint="default"/>
      </w:rPr>
    </w:lvl>
    <w:lvl w:ilvl="4" w:tplc="EC261622" w:tentative="1">
      <w:start w:val="1"/>
      <w:numFmt w:val="bullet"/>
      <w:lvlText w:val=""/>
      <w:lvlJc w:val="left"/>
      <w:pPr>
        <w:tabs>
          <w:tab w:val="num" w:pos="3600"/>
        </w:tabs>
        <w:ind w:left="3600" w:hanging="360"/>
      </w:pPr>
      <w:rPr>
        <w:rFonts w:ascii="Wingdings" w:hAnsi="Wingdings" w:hint="default"/>
      </w:rPr>
    </w:lvl>
    <w:lvl w:ilvl="5" w:tplc="96AA8752" w:tentative="1">
      <w:start w:val="1"/>
      <w:numFmt w:val="bullet"/>
      <w:lvlText w:val=""/>
      <w:lvlJc w:val="left"/>
      <w:pPr>
        <w:tabs>
          <w:tab w:val="num" w:pos="4320"/>
        </w:tabs>
        <w:ind w:left="4320" w:hanging="360"/>
      </w:pPr>
      <w:rPr>
        <w:rFonts w:ascii="Wingdings" w:hAnsi="Wingdings" w:hint="default"/>
      </w:rPr>
    </w:lvl>
    <w:lvl w:ilvl="6" w:tplc="CDB29DF0" w:tentative="1">
      <w:start w:val="1"/>
      <w:numFmt w:val="bullet"/>
      <w:lvlText w:val=""/>
      <w:lvlJc w:val="left"/>
      <w:pPr>
        <w:tabs>
          <w:tab w:val="num" w:pos="5040"/>
        </w:tabs>
        <w:ind w:left="5040" w:hanging="360"/>
      </w:pPr>
      <w:rPr>
        <w:rFonts w:ascii="Wingdings" w:hAnsi="Wingdings" w:hint="default"/>
      </w:rPr>
    </w:lvl>
    <w:lvl w:ilvl="7" w:tplc="A0CAE16C" w:tentative="1">
      <w:start w:val="1"/>
      <w:numFmt w:val="bullet"/>
      <w:lvlText w:val=""/>
      <w:lvlJc w:val="left"/>
      <w:pPr>
        <w:tabs>
          <w:tab w:val="num" w:pos="5760"/>
        </w:tabs>
        <w:ind w:left="5760" w:hanging="360"/>
      </w:pPr>
      <w:rPr>
        <w:rFonts w:ascii="Wingdings" w:hAnsi="Wingdings" w:hint="default"/>
      </w:rPr>
    </w:lvl>
    <w:lvl w:ilvl="8" w:tplc="83DE5962"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5B36067"/>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4" w15:restartNumberingAfterBreak="0">
    <w:nsid w:val="67AC040C"/>
    <w:multiLevelType w:val="hybridMultilevel"/>
    <w:tmpl w:val="D17E662C"/>
    <w:lvl w:ilvl="0" w:tplc="45A6661E">
      <w:start w:val="1"/>
      <w:numFmt w:val="bullet"/>
      <w:lvlText w:val=""/>
      <w:lvlJc w:val="left"/>
      <w:pPr>
        <w:tabs>
          <w:tab w:val="num" w:pos="720"/>
        </w:tabs>
        <w:ind w:left="720" w:hanging="360"/>
      </w:pPr>
      <w:rPr>
        <w:rFonts w:ascii="Wingdings" w:hAnsi="Wingdings" w:hint="default"/>
      </w:rPr>
    </w:lvl>
    <w:lvl w:ilvl="1" w:tplc="00A2A624" w:tentative="1">
      <w:start w:val="1"/>
      <w:numFmt w:val="bullet"/>
      <w:lvlText w:val=""/>
      <w:lvlJc w:val="left"/>
      <w:pPr>
        <w:tabs>
          <w:tab w:val="num" w:pos="1440"/>
        </w:tabs>
        <w:ind w:left="1440" w:hanging="360"/>
      </w:pPr>
      <w:rPr>
        <w:rFonts w:ascii="Wingdings" w:hAnsi="Wingdings" w:hint="default"/>
      </w:rPr>
    </w:lvl>
    <w:lvl w:ilvl="2" w:tplc="4D9E0540" w:tentative="1">
      <w:start w:val="1"/>
      <w:numFmt w:val="bullet"/>
      <w:lvlText w:val=""/>
      <w:lvlJc w:val="left"/>
      <w:pPr>
        <w:tabs>
          <w:tab w:val="num" w:pos="2160"/>
        </w:tabs>
        <w:ind w:left="2160" w:hanging="360"/>
      </w:pPr>
      <w:rPr>
        <w:rFonts w:ascii="Wingdings" w:hAnsi="Wingdings" w:hint="default"/>
      </w:rPr>
    </w:lvl>
    <w:lvl w:ilvl="3" w:tplc="A686E672" w:tentative="1">
      <w:start w:val="1"/>
      <w:numFmt w:val="bullet"/>
      <w:lvlText w:val=""/>
      <w:lvlJc w:val="left"/>
      <w:pPr>
        <w:tabs>
          <w:tab w:val="num" w:pos="2880"/>
        </w:tabs>
        <w:ind w:left="2880" w:hanging="360"/>
      </w:pPr>
      <w:rPr>
        <w:rFonts w:ascii="Wingdings" w:hAnsi="Wingdings" w:hint="default"/>
      </w:rPr>
    </w:lvl>
    <w:lvl w:ilvl="4" w:tplc="244862FE" w:tentative="1">
      <w:start w:val="1"/>
      <w:numFmt w:val="bullet"/>
      <w:lvlText w:val=""/>
      <w:lvlJc w:val="left"/>
      <w:pPr>
        <w:tabs>
          <w:tab w:val="num" w:pos="3600"/>
        </w:tabs>
        <w:ind w:left="3600" w:hanging="360"/>
      </w:pPr>
      <w:rPr>
        <w:rFonts w:ascii="Wingdings" w:hAnsi="Wingdings" w:hint="default"/>
      </w:rPr>
    </w:lvl>
    <w:lvl w:ilvl="5" w:tplc="289AF148" w:tentative="1">
      <w:start w:val="1"/>
      <w:numFmt w:val="bullet"/>
      <w:lvlText w:val=""/>
      <w:lvlJc w:val="left"/>
      <w:pPr>
        <w:tabs>
          <w:tab w:val="num" w:pos="4320"/>
        </w:tabs>
        <w:ind w:left="4320" w:hanging="360"/>
      </w:pPr>
      <w:rPr>
        <w:rFonts w:ascii="Wingdings" w:hAnsi="Wingdings" w:hint="default"/>
      </w:rPr>
    </w:lvl>
    <w:lvl w:ilvl="6" w:tplc="105293CC" w:tentative="1">
      <w:start w:val="1"/>
      <w:numFmt w:val="bullet"/>
      <w:lvlText w:val=""/>
      <w:lvlJc w:val="left"/>
      <w:pPr>
        <w:tabs>
          <w:tab w:val="num" w:pos="5040"/>
        </w:tabs>
        <w:ind w:left="5040" w:hanging="360"/>
      </w:pPr>
      <w:rPr>
        <w:rFonts w:ascii="Wingdings" w:hAnsi="Wingdings" w:hint="default"/>
      </w:rPr>
    </w:lvl>
    <w:lvl w:ilvl="7" w:tplc="886ABA84" w:tentative="1">
      <w:start w:val="1"/>
      <w:numFmt w:val="bullet"/>
      <w:lvlText w:val=""/>
      <w:lvlJc w:val="left"/>
      <w:pPr>
        <w:tabs>
          <w:tab w:val="num" w:pos="5760"/>
        </w:tabs>
        <w:ind w:left="5760" w:hanging="360"/>
      </w:pPr>
      <w:rPr>
        <w:rFonts w:ascii="Wingdings" w:hAnsi="Wingdings" w:hint="default"/>
      </w:rPr>
    </w:lvl>
    <w:lvl w:ilvl="8" w:tplc="DE5AA75E"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9010B6E"/>
    <w:multiLevelType w:val="hybridMultilevel"/>
    <w:tmpl w:val="75B28DE0"/>
    <w:lvl w:ilvl="0" w:tplc="3C4A67D0">
      <w:start w:val="1"/>
      <w:numFmt w:val="bullet"/>
      <w:lvlText w:val=""/>
      <w:lvlJc w:val="left"/>
      <w:pPr>
        <w:tabs>
          <w:tab w:val="num" w:pos="720"/>
        </w:tabs>
        <w:ind w:left="720" w:hanging="360"/>
      </w:pPr>
      <w:rPr>
        <w:rFonts w:ascii="Wingdings" w:hAnsi="Wingdings" w:hint="default"/>
      </w:rPr>
    </w:lvl>
    <w:lvl w:ilvl="1" w:tplc="FC2CEA06" w:tentative="1">
      <w:start w:val="1"/>
      <w:numFmt w:val="bullet"/>
      <w:lvlText w:val=""/>
      <w:lvlJc w:val="left"/>
      <w:pPr>
        <w:tabs>
          <w:tab w:val="num" w:pos="1440"/>
        </w:tabs>
        <w:ind w:left="1440" w:hanging="360"/>
      </w:pPr>
      <w:rPr>
        <w:rFonts w:ascii="Wingdings" w:hAnsi="Wingdings" w:hint="default"/>
      </w:rPr>
    </w:lvl>
    <w:lvl w:ilvl="2" w:tplc="85A461A4" w:tentative="1">
      <w:start w:val="1"/>
      <w:numFmt w:val="bullet"/>
      <w:lvlText w:val=""/>
      <w:lvlJc w:val="left"/>
      <w:pPr>
        <w:tabs>
          <w:tab w:val="num" w:pos="2160"/>
        </w:tabs>
        <w:ind w:left="2160" w:hanging="360"/>
      </w:pPr>
      <w:rPr>
        <w:rFonts w:ascii="Wingdings" w:hAnsi="Wingdings" w:hint="default"/>
      </w:rPr>
    </w:lvl>
    <w:lvl w:ilvl="3" w:tplc="349EE36A" w:tentative="1">
      <w:start w:val="1"/>
      <w:numFmt w:val="bullet"/>
      <w:lvlText w:val=""/>
      <w:lvlJc w:val="left"/>
      <w:pPr>
        <w:tabs>
          <w:tab w:val="num" w:pos="2880"/>
        </w:tabs>
        <w:ind w:left="2880" w:hanging="360"/>
      </w:pPr>
      <w:rPr>
        <w:rFonts w:ascii="Wingdings" w:hAnsi="Wingdings" w:hint="default"/>
      </w:rPr>
    </w:lvl>
    <w:lvl w:ilvl="4" w:tplc="166ECAD0" w:tentative="1">
      <w:start w:val="1"/>
      <w:numFmt w:val="bullet"/>
      <w:lvlText w:val=""/>
      <w:lvlJc w:val="left"/>
      <w:pPr>
        <w:tabs>
          <w:tab w:val="num" w:pos="3600"/>
        </w:tabs>
        <w:ind w:left="3600" w:hanging="360"/>
      </w:pPr>
      <w:rPr>
        <w:rFonts w:ascii="Wingdings" w:hAnsi="Wingdings" w:hint="default"/>
      </w:rPr>
    </w:lvl>
    <w:lvl w:ilvl="5" w:tplc="078CF7A0" w:tentative="1">
      <w:start w:val="1"/>
      <w:numFmt w:val="bullet"/>
      <w:lvlText w:val=""/>
      <w:lvlJc w:val="left"/>
      <w:pPr>
        <w:tabs>
          <w:tab w:val="num" w:pos="4320"/>
        </w:tabs>
        <w:ind w:left="4320" w:hanging="360"/>
      </w:pPr>
      <w:rPr>
        <w:rFonts w:ascii="Wingdings" w:hAnsi="Wingdings" w:hint="default"/>
      </w:rPr>
    </w:lvl>
    <w:lvl w:ilvl="6" w:tplc="4900D430" w:tentative="1">
      <w:start w:val="1"/>
      <w:numFmt w:val="bullet"/>
      <w:lvlText w:val=""/>
      <w:lvlJc w:val="left"/>
      <w:pPr>
        <w:tabs>
          <w:tab w:val="num" w:pos="5040"/>
        </w:tabs>
        <w:ind w:left="5040" w:hanging="360"/>
      </w:pPr>
      <w:rPr>
        <w:rFonts w:ascii="Wingdings" w:hAnsi="Wingdings" w:hint="default"/>
      </w:rPr>
    </w:lvl>
    <w:lvl w:ilvl="7" w:tplc="F5C06316" w:tentative="1">
      <w:start w:val="1"/>
      <w:numFmt w:val="bullet"/>
      <w:lvlText w:val=""/>
      <w:lvlJc w:val="left"/>
      <w:pPr>
        <w:tabs>
          <w:tab w:val="num" w:pos="5760"/>
        </w:tabs>
        <w:ind w:left="5760" w:hanging="360"/>
      </w:pPr>
      <w:rPr>
        <w:rFonts w:ascii="Wingdings" w:hAnsi="Wingdings" w:hint="default"/>
      </w:rPr>
    </w:lvl>
    <w:lvl w:ilvl="8" w:tplc="E10657E4"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93C76FB"/>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7" w15:restartNumberingAfterBreak="0">
    <w:nsid w:val="6B427FB9"/>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8" w15:restartNumberingAfterBreak="0">
    <w:nsid w:val="70827189"/>
    <w:multiLevelType w:val="hybridMultilevel"/>
    <w:tmpl w:val="7B3067F4"/>
    <w:lvl w:ilvl="0" w:tplc="5E08CA06">
      <w:start w:val="1"/>
      <w:numFmt w:val="decimal"/>
      <w:lvlText w:val="%1)"/>
      <w:lvlJc w:val="left"/>
      <w:pPr>
        <w:ind w:left="1697" w:hanging="420"/>
      </w:pPr>
      <w:rPr>
        <w:b/>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69" w15:restartNumberingAfterBreak="0">
    <w:nsid w:val="71A8795C"/>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0" w15:restartNumberingAfterBreak="0">
    <w:nsid w:val="723B0D35"/>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1" w15:restartNumberingAfterBreak="0">
    <w:nsid w:val="72CF2E20"/>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2" w15:restartNumberingAfterBreak="0">
    <w:nsid w:val="739A2C6A"/>
    <w:multiLevelType w:val="multilevel"/>
    <w:tmpl w:val="C19AD24A"/>
    <w:lvl w:ilvl="0">
      <w:start w:val="1"/>
      <w:numFmt w:val="decimal"/>
      <w:lvlText w:val="%1)"/>
      <w:lvlJc w:val="left"/>
      <w:pPr>
        <w:ind w:left="1211" w:hanging="360"/>
      </w:pPr>
      <w:rPr>
        <w:rFonts w:hint="default"/>
      </w:rPr>
    </w:lvl>
    <w:lvl w:ilvl="1" w:tentative="1">
      <w:start w:val="1"/>
      <w:numFmt w:val="lowerLetter"/>
      <w:lvlText w:val="%2)"/>
      <w:lvlJc w:val="left"/>
      <w:pPr>
        <w:ind w:left="1691" w:hanging="420"/>
      </w:pPr>
    </w:lvl>
    <w:lvl w:ilvl="2" w:tentative="1">
      <w:start w:val="1"/>
      <w:numFmt w:val="lowerRoman"/>
      <w:lvlText w:val="%3."/>
      <w:lvlJc w:val="right"/>
      <w:pPr>
        <w:ind w:left="2111" w:hanging="420"/>
      </w:pPr>
    </w:lvl>
    <w:lvl w:ilvl="3" w:tentative="1">
      <w:start w:val="1"/>
      <w:numFmt w:val="decimal"/>
      <w:lvlText w:val="%4."/>
      <w:lvlJc w:val="left"/>
      <w:pPr>
        <w:ind w:left="2531" w:hanging="420"/>
      </w:pPr>
    </w:lvl>
    <w:lvl w:ilvl="4" w:tentative="1">
      <w:start w:val="1"/>
      <w:numFmt w:val="lowerLetter"/>
      <w:lvlText w:val="%5)"/>
      <w:lvlJc w:val="left"/>
      <w:pPr>
        <w:ind w:left="2951" w:hanging="420"/>
      </w:pPr>
    </w:lvl>
    <w:lvl w:ilvl="5" w:tentative="1">
      <w:start w:val="1"/>
      <w:numFmt w:val="lowerRoman"/>
      <w:lvlText w:val="%6."/>
      <w:lvlJc w:val="right"/>
      <w:pPr>
        <w:ind w:left="3371" w:hanging="420"/>
      </w:pPr>
    </w:lvl>
    <w:lvl w:ilvl="6" w:tentative="1">
      <w:start w:val="1"/>
      <w:numFmt w:val="decimal"/>
      <w:lvlText w:val="%7."/>
      <w:lvlJc w:val="left"/>
      <w:pPr>
        <w:ind w:left="3791" w:hanging="420"/>
      </w:pPr>
    </w:lvl>
    <w:lvl w:ilvl="7" w:tentative="1">
      <w:start w:val="1"/>
      <w:numFmt w:val="lowerLetter"/>
      <w:lvlText w:val="%8)"/>
      <w:lvlJc w:val="left"/>
      <w:pPr>
        <w:ind w:left="4211" w:hanging="420"/>
      </w:pPr>
    </w:lvl>
    <w:lvl w:ilvl="8" w:tentative="1">
      <w:start w:val="1"/>
      <w:numFmt w:val="lowerRoman"/>
      <w:lvlText w:val="%9."/>
      <w:lvlJc w:val="right"/>
      <w:pPr>
        <w:ind w:left="4631" w:hanging="420"/>
      </w:pPr>
    </w:lvl>
  </w:abstractNum>
  <w:abstractNum w:abstractNumId="73" w15:restartNumberingAfterBreak="0">
    <w:nsid w:val="76A021CA"/>
    <w:multiLevelType w:val="hybridMultilevel"/>
    <w:tmpl w:val="FCD4F68A"/>
    <w:lvl w:ilvl="0" w:tplc="91166DF4">
      <w:start w:val="1"/>
      <w:numFmt w:val="bullet"/>
      <w:lvlText w:val=""/>
      <w:lvlJc w:val="left"/>
      <w:pPr>
        <w:tabs>
          <w:tab w:val="num" w:pos="720"/>
        </w:tabs>
        <w:ind w:left="720" w:hanging="360"/>
      </w:pPr>
      <w:rPr>
        <w:rFonts w:ascii="Wingdings" w:hAnsi="Wingdings" w:hint="default"/>
      </w:rPr>
    </w:lvl>
    <w:lvl w:ilvl="1" w:tplc="979CE4AA" w:tentative="1">
      <w:start w:val="1"/>
      <w:numFmt w:val="bullet"/>
      <w:lvlText w:val=""/>
      <w:lvlJc w:val="left"/>
      <w:pPr>
        <w:tabs>
          <w:tab w:val="num" w:pos="1440"/>
        </w:tabs>
        <w:ind w:left="1440" w:hanging="360"/>
      </w:pPr>
      <w:rPr>
        <w:rFonts w:ascii="Wingdings" w:hAnsi="Wingdings" w:hint="default"/>
      </w:rPr>
    </w:lvl>
    <w:lvl w:ilvl="2" w:tplc="FB9660A8" w:tentative="1">
      <w:start w:val="1"/>
      <w:numFmt w:val="bullet"/>
      <w:lvlText w:val=""/>
      <w:lvlJc w:val="left"/>
      <w:pPr>
        <w:tabs>
          <w:tab w:val="num" w:pos="2160"/>
        </w:tabs>
        <w:ind w:left="2160" w:hanging="360"/>
      </w:pPr>
      <w:rPr>
        <w:rFonts w:ascii="Wingdings" w:hAnsi="Wingdings" w:hint="default"/>
      </w:rPr>
    </w:lvl>
    <w:lvl w:ilvl="3" w:tplc="7950712C" w:tentative="1">
      <w:start w:val="1"/>
      <w:numFmt w:val="bullet"/>
      <w:lvlText w:val=""/>
      <w:lvlJc w:val="left"/>
      <w:pPr>
        <w:tabs>
          <w:tab w:val="num" w:pos="2880"/>
        </w:tabs>
        <w:ind w:left="2880" w:hanging="360"/>
      </w:pPr>
      <w:rPr>
        <w:rFonts w:ascii="Wingdings" w:hAnsi="Wingdings" w:hint="default"/>
      </w:rPr>
    </w:lvl>
    <w:lvl w:ilvl="4" w:tplc="1040A638" w:tentative="1">
      <w:start w:val="1"/>
      <w:numFmt w:val="bullet"/>
      <w:lvlText w:val=""/>
      <w:lvlJc w:val="left"/>
      <w:pPr>
        <w:tabs>
          <w:tab w:val="num" w:pos="3600"/>
        </w:tabs>
        <w:ind w:left="3600" w:hanging="360"/>
      </w:pPr>
      <w:rPr>
        <w:rFonts w:ascii="Wingdings" w:hAnsi="Wingdings" w:hint="default"/>
      </w:rPr>
    </w:lvl>
    <w:lvl w:ilvl="5" w:tplc="49824D52" w:tentative="1">
      <w:start w:val="1"/>
      <w:numFmt w:val="bullet"/>
      <w:lvlText w:val=""/>
      <w:lvlJc w:val="left"/>
      <w:pPr>
        <w:tabs>
          <w:tab w:val="num" w:pos="4320"/>
        </w:tabs>
        <w:ind w:left="4320" w:hanging="360"/>
      </w:pPr>
      <w:rPr>
        <w:rFonts w:ascii="Wingdings" w:hAnsi="Wingdings" w:hint="default"/>
      </w:rPr>
    </w:lvl>
    <w:lvl w:ilvl="6" w:tplc="9230C332" w:tentative="1">
      <w:start w:val="1"/>
      <w:numFmt w:val="bullet"/>
      <w:lvlText w:val=""/>
      <w:lvlJc w:val="left"/>
      <w:pPr>
        <w:tabs>
          <w:tab w:val="num" w:pos="5040"/>
        </w:tabs>
        <w:ind w:left="5040" w:hanging="360"/>
      </w:pPr>
      <w:rPr>
        <w:rFonts w:ascii="Wingdings" w:hAnsi="Wingdings" w:hint="default"/>
      </w:rPr>
    </w:lvl>
    <w:lvl w:ilvl="7" w:tplc="11C06AC8" w:tentative="1">
      <w:start w:val="1"/>
      <w:numFmt w:val="bullet"/>
      <w:lvlText w:val=""/>
      <w:lvlJc w:val="left"/>
      <w:pPr>
        <w:tabs>
          <w:tab w:val="num" w:pos="5760"/>
        </w:tabs>
        <w:ind w:left="5760" w:hanging="360"/>
      </w:pPr>
      <w:rPr>
        <w:rFonts w:ascii="Wingdings" w:hAnsi="Wingdings" w:hint="default"/>
      </w:rPr>
    </w:lvl>
    <w:lvl w:ilvl="8" w:tplc="180AA680"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788D1DAD"/>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5" w15:restartNumberingAfterBreak="0">
    <w:nsid w:val="78EA0DCD"/>
    <w:multiLevelType w:val="hybridMultilevel"/>
    <w:tmpl w:val="7FDA4CB8"/>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6" w15:restartNumberingAfterBreak="0">
    <w:nsid w:val="7A205D88"/>
    <w:multiLevelType w:val="hybridMultilevel"/>
    <w:tmpl w:val="CF240C84"/>
    <w:lvl w:ilvl="0" w:tplc="61383FC8">
      <w:start w:val="1"/>
      <w:numFmt w:val="bullet"/>
      <w:lvlText w:val="•"/>
      <w:lvlJc w:val="left"/>
      <w:pPr>
        <w:tabs>
          <w:tab w:val="num" w:pos="720"/>
        </w:tabs>
        <w:ind w:left="720" w:hanging="360"/>
      </w:pPr>
      <w:rPr>
        <w:rFonts w:ascii="宋体" w:hAnsi="宋体" w:hint="default"/>
      </w:rPr>
    </w:lvl>
    <w:lvl w:ilvl="1" w:tplc="2716ED92">
      <w:start w:val="1"/>
      <w:numFmt w:val="bullet"/>
      <w:lvlText w:val="•"/>
      <w:lvlJc w:val="left"/>
      <w:pPr>
        <w:tabs>
          <w:tab w:val="num" w:pos="1440"/>
        </w:tabs>
        <w:ind w:left="1440" w:hanging="360"/>
      </w:pPr>
      <w:rPr>
        <w:rFonts w:ascii="宋体" w:hAnsi="宋体" w:hint="default"/>
      </w:rPr>
    </w:lvl>
    <w:lvl w:ilvl="2" w:tplc="B22E1ED0" w:tentative="1">
      <w:start w:val="1"/>
      <w:numFmt w:val="bullet"/>
      <w:lvlText w:val="•"/>
      <w:lvlJc w:val="left"/>
      <w:pPr>
        <w:tabs>
          <w:tab w:val="num" w:pos="2160"/>
        </w:tabs>
        <w:ind w:left="2160" w:hanging="360"/>
      </w:pPr>
      <w:rPr>
        <w:rFonts w:ascii="宋体" w:hAnsi="宋体" w:hint="default"/>
      </w:rPr>
    </w:lvl>
    <w:lvl w:ilvl="3" w:tplc="79424B00" w:tentative="1">
      <w:start w:val="1"/>
      <w:numFmt w:val="bullet"/>
      <w:lvlText w:val="•"/>
      <w:lvlJc w:val="left"/>
      <w:pPr>
        <w:tabs>
          <w:tab w:val="num" w:pos="2880"/>
        </w:tabs>
        <w:ind w:left="2880" w:hanging="360"/>
      </w:pPr>
      <w:rPr>
        <w:rFonts w:ascii="宋体" w:hAnsi="宋体" w:hint="default"/>
      </w:rPr>
    </w:lvl>
    <w:lvl w:ilvl="4" w:tplc="C37852CA" w:tentative="1">
      <w:start w:val="1"/>
      <w:numFmt w:val="bullet"/>
      <w:lvlText w:val="•"/>
      <w:lvlJc w:val="left"/>
      <w:pPr>
        <w:tabs>
          <w:tab w:val="num" w:pos="3600"/>
        </w:tabs>
        <w:ind w:left="3600" w:hanging="360"/>
      </w:pPr>
      <w:rPr>
        <w:rFonts w:ascii="宋体" w:hAnsi="宋体" w:hint="default"/>
      </w:rPr>
    </w:lvl>
    <w:lvl w:ilvl="5" w:tplc="7470469E" w:tentative="1">
      <w:start w:val="1"/>
      <w:numFmt w:val="bullet"/>
      <w:lvlText w:val="•"/>
      <w:lvlJc w:val="left"/>
      <w:pPr>
        <w:tabs>
          <w:tab w:val="num" w:pos="4320"/>
        </w:tabs>
        <w:ind w:left="4320" w:hanging="360"/>
      </w:pPr>
      <w:rPr>
        <w:rFonts w:ascii="宋体" w:hAnsi="宋体" w:hint="default"/>
      </w:rPr>
    </w:lvl>
    <w:lvl w:ilvl="6" w:tplc="740460A0" w:tentative="1">
      <w:start w:val="1"/>
      <w:numFmt w:val="bullet"/>
      <w:lvlText w:val="•"/>
      <w:lvlJc w:val="left"/>
      <w:pPr>
        <w:tabs>
          <w:tab w:val="num" w:pos="5040"/>
        </w:tabs>
        <w:ind w:left="5040" w:hanging="360"/>
      </w:pPr>
      <w:rPr>
        <w:rFonts w:ascii="宋体" w:hAnsi="宋体" w:hint="default"/>
      </w:rPr>
    </w:lvl>
    <w:lvl w:ilvl="7" w:tplc="76C87ADA" w:tentative="1">
      <w:start w:val="1"/>
      <w:numFmt w:val="bullet"/>
      <w:lvlText w:val="•"/>
      <w:lvlJc w:val="left"/>
      <w:pPr>
        <w:tabs>
          <w:tab w:val="num" w:pos="5760"/>
        </w:tabs>
        <w:ind w:left="5760" w:hanging="360"/>
      </w:pPr>
      <w:rPr>
        <w:rFonts w:ascii="宋体" w:hAnsi="宋体" w:hint="default"/>
      </w:rPr>
    </w:lvl>
    <w:lvl w:ilvl="8" w:tplc="9C7245E0" w:tentative="1">
      <w:start w:val="1"/>
      <w:numFmt w:val="bullet"/>
      <w:lvlText w:val="•"/>
      <w:lvlJc w:val="left"/>
      <w:pPr>
        <w:tabs>
          <w:tab w:val="num" w:pos="6480"/>
        </w:tabs>
        <w:ind w:left="6480" w:hanging="360"/>
      </w:pPr>
      <w:rPr>
        <w:rFonts w:ascii="宋体" w:hAnsi="宋体" w:hint="default"/>
      </w:rPr>
    </w:lvl>
  </w:abstractNum>
  <w:abstractNum w:abstractNumId="77" w15:restartNumberingAfterBreak="0">
    <w:nsid w:val="7A7F34AA"/>
    <w:multiLevelType w:val="hybridMultilevel"/>
    <w:tmpl w:val="7B3067F4"/>
    <w:lvl w:ilvl="0" w:tplc="5E08CA06">
      <w:start w:val="1"/>
      <w:numFmt w:val="decimal"/>
      <w:lvlText w:val="%1)"/>
      <w:lvlJc w:val="left"/>
      <w:pPr>
        <w:ind w:left="1560" w:hanging="420"/>
      </w:pPr>
      <w:rPr>
        <w:b/>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8" w15:restartNumberingAfterBreak="0">
    <w:nsid w:val="7B3D25E9"/>
    <w:multiLevelType w:val="hybridMultilevel"/>
    <w:tmpl w:val="934C778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9" w15:restartNumberingAfterBreak="0">
    <w:nsid w:val="7C267EC6"/>
    <w:multiLevelType w:val="hybridMultilevel"/>
    <w:tmpl w:val="6ECC120C"/>
    <w:lvl w:ilvl="0" w:tplc="D10A226A">
      <w:start w:val="1"/>
      <w:numFmt w:val="bullet"/>
      <w:lvlText w:val=""/>
      <w:lvlJc w:val="left"/>
      <w:pPr>
        <w:tabs>
          <w:tab w:val="num" w:pos="720"/>
        </w:tabs>
        <w:ind w:left="720" w:hanging="360"/>
      </w:pPr>
      <w:rPr>
        <w:rFonts w:ascii="Wingdings" w:hAnsi="Wingdings" w:hint="default"/>
      </w:rPr>
    </w:lvl>
    <w:lvl w:ilvl="1" w:tplc="B22E240A" w:tentative="1">
      <w:start w:val="1"/>
      <w:numFmt w:val="bullet"/>
      <w:lvlText w:val=""/>
      <w:lvlJc w:val="left"/>
      <w:pPr>
        <w:tabs>
          <w:tab w:val="num" w:pos="1440"/>
        </w:tabs>
        <w:ind w:left="1440" w:hanging="360"/>
      </w:pPr>
      <w:rPr>
        <w:rFonts w:ascii="Wingdings" w:hAnsi="Wingdings" w:hint="default"/>
      </w:rPr>
    </w:lvl>
    <w:lvl w:ilvl="2" w:tplc="FD44A018" w:tentative="1">
      <w:start w:val="1"/>
      <w:numFmt w:val="bullet"/>
      <w:lvlText w:val=""/>
      <w:lvlJc w:val="left"/>
      <w:pPr>
        <w:tabs>
          <w:tab w:val="num" w:pos="2160"/>
        </w:tabs>
        <w:ind w:left="2160" w:hanging="360"/>
      </w:pPr>
      <w:rPr>
        <w:rFonts w:ascii="Wingdings" w:hAnsi="Wingdings" w:hint="default"/>
      </w:rPr>
    </w:lvl>
    <w:lvl w:ilvl="3" w:tplc="632A9A44" w:tentative="1">
      <w:start w:val="1"/>
      <w:numFmt w:val="bullet"/>
      <w:lvlText w:val=""/>
      <w:lvlJc w:val="left"/>
      <w:pPr>
        <w:tabs>
          <w:tab w:val="num" w:pos="2880"/>
        </w:tabs>
        <w:ind w:left="2880" w:hanging="360"/>
      </w:pPr>
      <w:rPr>
        <w:rFonts w:ascii="Wingdings" w:hAnsi="Wingdings" w:hint="default"/>
      </w:rPr>
    </w:lvl>
    <w:lvl w:ilvl="4" w:tplc="BEAA0C4C" w:tentative="1">
      <w:start w:val="1"/>
      <w:numFmt w:val="bullet"/>
      <w:lvlText w:val=""/>
      <w:lvlJc w:val="left"/>
      <w:pPr>
        <w:tabs>
          <w:tab w:val="num" w:pos="3600"/>
        </w:tabs>
        <w:ind w:left="3600" w:hanging="360"/>
      </w:pPr>
      <w:rPr>
        <w:rFonts w:ascii="Wingdings" w:hAnsi="Wingdings" w:hint="default"/>
      </w:rPr>
    </w:lvl>
    <w:lvl w:ilvl="5" w:tplc="3A183066" w:tentative="1">
      <w:start w:val="1"/>
      <w:numFmt w:val="bullet"/>
      <w:lvlText w:val=""/>
      <w:lvlJc w:val="left"/>
      <w:pPr>
        <w:tabs>
          <w:tab w:val="num" w:pos="4320"/>
        </w:tabs>
        <w:ind w:left="4320" w:hanging="360"/>
      </w:pPr>
      <w:rPr>
        <w:rFonts w:ascii="Wingdings" w:hAnsi="Wingdings" w:hint="default"/>
      </w:rPr>
    </w:lvl>
    <w:lvl w:ilvl="6" w:tplc="23C22B04" w:tentative="1">
      <w:start w:val="1"/>
      <w:numFmt w:val="bullet"/>
      <w:lvlText w:val=""/>
      <w:lvlJc w:val="left"/>
      <w:pPr>
        <w:tabs>
          <w:tab w:val="num" w:pos="5040"/>
        </w:tabs>
        <w:ind w:left="5040" w:hanging="360"/>
      </w:pPr>
      <w:rPr>
        <w:rFonts w:ascii="Wingdings" w:hAnsi="Wingdings" w:hint="default"/>
      </w:rPr>
    </w:lvl>
    <w:lvl w:ilvl="7" w:tplc="A8CA0198" w:tentative="1">
      <w:start w:val="1"/>
      <w:numFmt w:val="bullet"/>
      <w:lvlText w:val=""/>
      <w:lvlJc w:val="left"/>
      <w:pPr>
        <w:tabs>
          <w:tab w:val="num" w:pos="5760"/>
        </w:tabs>
        <w:ind w:left="5760" w:hanging="360"/>
      </w:pPr>
      <w:rPr>
        <w:rFonts w:ascii="Wingdings" w:hAnsi="Wingdings" w:hint="default"/>
      </w:rPr>
    </w:lvl>
    <w:lvl w:ilvl="8" w:tplc="6A302BDC"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CE523A3"/>
    <w:multiLevelType w:val="hybridMultilevel"/>
    <w:tmpl w:val="7B3067F4"/>
    <w:lvl w:ilvl="0" w:tplc="5E08CA06">
      <w:start w:val="1"/>
      <w:numFmt w:val="decimal"/>
      <w:lvlText w:val="%1)"/>
      <w:lvlJc w:val="left"/>
      <w:pPr>
        <w:ind w:left="1697" w:hanging="420"/>
      </w:pPr>
      <w:rPr>
        <w:b/>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81" w15:restartNumberingAfterBreak="0">
    <w:nsid w:val="7E7D629C"/>
    <w:multiLevelType w:val="hybridMultilevel"/>
    <w:tmpl w:val="6ACED18A"/>
    <w:lvl w:ilvl="0" w:tplc="1BD87FD8">
      <w:start w:val="1"/>
      <w:numFmt w:val="bullet"/>
      <w:lvlText w:val=""/>
      <w:lvlJc w:val="left"/>
      <w:pPr>
        <w:tabs>
          <w:tab w:val="num" w:pos="720"/>
        </w:tabs>
        <w:ind w:left="720" w:hanging="360"/>
      </w:pPr>
      <w:rPr>
        <w:rFonts w:ascii="Wingdings" w:hAnsi="Wingdings" w:hint="default"/>
      </w:rPr>
    </w:lvl>
    <w:lvl w:ilvl="1" w:tplc="021AF6D8" w:tentative="1">
      <w:start w:val="1"/>
      <w:numFmt w:val="bullet"/>
      <w:lvlText w:val=""/>
      <w:lvlJc w:val="left"/>
      <w:pPr>
        <w:tabs>
          <w:tab w:val="num" w:pos="1440"/>
        </w:tabs>
        <w:ind w:left="1440" w:hanging="360"/>
      </w:pPr>
      <w:rPr>
        <w:rFonts w:ascii="Wingdings" w:hAnsi="Wingdings" w:hint="default"/>
      </w:rPr>
    </w:lvl>
    <w:lvl w:ilvl="2" w:tplc="81E81666" w:tentative="1">
      <w:start w:val="1"/>
      <w:numFmt w:val="bullet"/>
      <w:lvlText w:val=""/>
      <w:lvlJc w:val="left"/>
      <w:pPr>
        <w:tabs>
          <w:tab w:val="num" w:pos="2160"/>
        </w:tabs>
        <w:ind w:left="2160" w:hanging="360"/>
      </w:pPr>
      <w:rPr>
        <w:rFonts w:ascii="Wingdings" w:hAnsi="Wingdings" w:hint="default"/>
      </w:rPr>
    </w:lvl>
    <w:lvl w:ilvl="3" w:tplc="88F8FF56" w:tentative="1">
      <w:start w:val="1"/>
      <w:numFmt w:val="bullet"/>
      <w:lvlText w:val=""/>
      <w:lvlJc w:val="left"/>
      <w:pPr>
        <w:tabs>
          <w:tab w:val="num" w:pos="2880"/>
        </w:tabs>
        <w:ind w:left="2880" w:hanging="360"/>
      </w:pPr>
      <w:rPr>
        <w:rFonts w:ascii="Wingdings" w:hAnsi="Wingdings" w:hint="default"/>
      </w:rPr>
    </w:lvl>
    <w:lvl w:ilvl="4" w:tplc="32AC69CA" w:tentative="1">
      <w:start w:val="1"/>
      <w:numFmt w:val="bullet"/>
      <w:lvlText w:val=""/>
      <w:lvlJc w:val="left"/>
      <w:pPr>
        <w:tabs>
          <w:tab w:val="num" w:pos="3600"/>
        </w:tabs>
        <w:ind w:left="3600" w:hanging="360"/>
      </w:pPr>
      <w:rPr>
        <w:rFonts w:ascii="Wingdings" w:hAnsi="Wingdings" w:hint="default"/>
      </w:rPr>
    </w:lvl>
    <w:lvl w:ilvl="5" w:tplc="DDEE73E2" w:tentative="1">
      <w:start w:val="1"/>
      <w:numFmt w:val="bullet"/>
      <w:lvlText w:val=""/>
      <w:lvlJc w:val="left"/>
      <w:pPr>
        <w:tabs>
          <w:tab w:val="num" w:pos="4320"/>
        </w:tabs>
        <w:ind w:left="4320" w:hanging="360"/>
      </w:pPr>
      <w:rPr>
        <w:rFonts w:ascii="Wingdings" w:hAnsi="Wingdings" w:hint="default"/>
      </w:rPr>
    </w:lvl>
    <w:lvl w:ilvl="6" w:tplc="43C06F12" w:tentative="1">
      <w:start w:val="1"/>
      <w:numFmt w:val="bullet"/>
      <w:lvlText w:val=""/>
      <w:lvlJc w:val="left"/>
      <w:pPr>
        <w:tabs>
          <w:tab w:val="num" w:pos="5040"/>
        </w:tabs>
        <w:ind w:left="5040" w:hanging="360"/>
      </w:pPr>
      <w:rPr>
        <w:rFonts w:ascii="Wingdings" w:hAnsi="Wingdings" w:hint="default"/>
      </w:rPr>
    </w:lvl>
    <w:lvl w:ilvl="7" w:tplc="7202240A" w:tentative="1">
      <w:start w:val="1"/>
      <w:numFmt w:val="bullet"/>
      <w:lvlText w:val=""/>
      <w:lvlJc w:val="left"/>
      <w:pPr>
        <w:tabs>
          <w:tab w:val="num" w:pos="5760"/>
        </w:tabs>
        <w:ind w:left="5760" w:hanging="360"/>
      </w:pPr>
      <w:rPr>
        <w:rFonts w:ascii="Wingdings" w:hAnsi="Wingdings" w:hint="default"/>
      </w:rPr>
    </w:lvl>
    <w:lvl w:ilvl="8" w:tplc="10447396" w:tentative="1">
      <w:start w:val="1"/>
      <w:numFmt w:val="bullet"/>
      <w:lvlText w:val=""/>
      <w:lvlJc w:val="left"/>
      <w:pPr>
        <w:tabs>
          <w:tab w:val="num" w:pos="6480"/>
        </w:tabs>
        <w:ind w:left="6480" w:hanging="360"/>
      </w:pPr>
      <w:rPr>
        <w:rFonts w:ascii="Wingdings" w:hAnsi="Wingdings" w:hint="default"/>
      </w:rPr>
    </w:lvl>
  </w:abstractNum>
  <w:num w:numId="1">
    <w:abstractNumId w:val="41"/>
  </w:num>
  <w:num w:numId="2">
    <w:abstractNumId w:val="53"/>
  </w:num>
  <w:num w:numId="3">
    <w:abstractNumId w:val="18"/>
  </w:num>
  <w:num w:numId="4">
    <w:abstractNumId w:val="74"/>
  </w:num>
  <w:num w:numId="5">
    <w:abstractNumId w:val="19"/>
  </w:num>
  <w:num w:numId="6">
    <w:abstractNumId w:val="17"/>
  </w:num>
  <w:num w:numId="7">
    <w:abstractNumId w:val="8"/>
  </w:num>
  <w:num w:numId="8">
    <w:abstractNumId w:val="77"/>
  </w:num>
  <w:num w:numId="9">
    <w:abstractNumId w:val="28"/>
  </w:num>
  <w:num w:numId="10">
    <w:abstractNumId w:val="58"/>
  </w:num>
  <w:num w:numId="11">
    <w:abstractNumId w:val="68"/>
  </w:num>
  <w:num w:numId="12">
    <w:abstractNumId w:val="80"/>
  </w:num>
  <w:num w:numId="13">
    <w:abstractNumId w:val="46"/>
  </w:num>
  <w:num w:numId="14">
    <w:abstractNumId w:val="13"/>
  </w:num>
  <w:num w:numId="15">
    <w:abstractNumId w:val="79"/>
  </w:num>
  <w:num w:numId="16">
    <w:abstractNumId w:val="23"/>
  </w:num>
  <w:num w:numId="17">
    <w:abstractNumId w:val="24"/>
  </w:num>
  <w:num w:numId="18">
    <w:abstractNumId w:val="27"/>
  </w:num>
  <w:num w:numId="19">
    <w:abstractNumId w:val="64"/>
  </w:num>
  <w:num w:numId="20">
    <w:abstractNumId w:val="47"/>
  </w:num>
  <w:num w:numId="21">
    <w:abstractNumId w:val="81"/>
  </w:num>
  <w:num w:numId="22">
    <w:abstractNumId w:val="39"/>
  </w:num>
  <w:num w:numId="23">
    <w:abstractNumId w:val="12"/>
  </w:num>
  <w:num w:numId="24">
    <w:abstractNumId w:val="57"/>
  </w:num>
  <w:num w:numId="25">
    <w:abstractNumId w:val="65"/>
  </w:num>
  <w:num w:numId="26">
    <w:abstractNumId w:val="21"/>
  </w:num>
  <w:num w:numId="27">
    <w:abstractNumId w:val="16"/>
  </w:num>
  <w:num w:numId="28">
    <w:abstractNumId w:val="44"/>
  </w:num>
  <w:num w:numId="29">
    <w:abstractNumId w:val="36"/>
  </w:num>
  <w:num w:numId="30">
    <w:abstractNumId w:val="76"/>
  </w:num>
  <w:num w:numId="31">
    <w:abstractNumId w:val="48"/>
  </w:num>
  <w:num w:numId="32">
    <w:abstractNumId w:val="70"/>
  </w:num>
  <w:num w:numId="33">
    <w:abstractNumId w:val="54"/>
  </w:num>
  <w:num w:numId="34">
    <w:abstractNumId w:val="62"/>
  </w:num>
  <w:num w:numId="35">
    <w:abstractNumId w:val="73"/>
  </w:num>
  <w:num w:numId="36">
    <w:abstractNumId w:val="55"/>
  </w:num>
  <w:num w:numId="37">
    <w:abstractNumId w:val="32"/>
  </w:num>
  <w:num w:numId="38">
    <w:abstractNumId w:val="43"/>
  </w:num>
  <w:num w:numId="39">
    <w:abstractNumId w:val="59"/>
  </w:num>
  <w:num w:numId="40">
    <w:abstractNumId w:val="9"/>
  </w:num>
  <w:num w:numId="41">
    <w:abstractNumId w:val="67"/>
  </w:num>
  <w:num w:numId="42">
    <w:abstractNumId w:val="75"/>
  </w:num>
  <w:num w:numId="43">
    <w:abstractNumId w:val="14"/>
  </w:num>
  <w:num w:numId="44">
    <w:abstractNumId w:val="31"/>
  </w:num>
  <w:num w:numId="45">
    <w:abstractNumId w:val="52"/>
  </w:num>
  <w:num w:numId="46">
    <w:abstractNumId w:val="33"/>
  </w:num>
  <w:num w:numId="47">
    <w:abstractNumId w:val="56"/>
  </w:num>
  <w:num w:numId="48">
    <w:abstractNumId w:val="25"/>
  </w:num>
  <w:num w:numId="49">
    <w:abstractNumId w:val="42"/>
  </w:num>
  <w:num w:numId="50">
    <w:abstractNumId w:val="11"/>
  </w:num>
  <w:num w:numId="51">
    <w:abstractNumId w:val="4"/>
  </w:num>
  <w:num w:numId="52">
    <w:abstractNumId w:val="45"/>
  </w:num>
  <w:num w:numId="53">
    <w:abstractNumId w:val="69"/>
  </w:num>
  <w:num w:numId="54">
    <w:abstractNumId w:val="34"/>
  </w:num>
  <w:num w:numId="55">
    <w:abstractNumId w:val="51"/>
  </w:num>
  <w:num w:numId="56">
    <w:abstractNumId w:val="29"/>
  </w:num>
  <w:num w:numId="57">
    <w:abstractNumId w:val="38"/>
  </w:num>
  <w:num w:numId="58">
    <w:abstractNumId w:val="26"/>
  </w:num>
  <w:num w:numId="59">
    <w:abstractNumId w:val="71"/>
  </w:num>
  <w:num w:numId="60">
    <w:abstractNumId w:val="72"/>
  </w:num>
  <w:num w:numId="61">
    <w:abstractNumId w:val="40"/>
  </w:num>
  <w:num w:numId="62">
    <w:abstractNumId w:val="61"/>
  </w:num>
  <w:num w:numId="63">
    <w:abstractNumId w:val="22"/>
  </w:num>
  <w:num w:numId="64">
    <w:abstractNumId w:val="37"/>
  </w:num>
  <w:num w:numId="65">
    <w:abstractNumId w:val="30"/>
  </w:num>
  <w:num w:numId="66">
    <w:abstractNumId w:val="78"/>
  </w:num>
  <w:num w:numId="67">
    <w:abstractNumId w:val="60"/>
  </w:num>
  <w:num w:numId="68">
    <w:abstractNumId w:val="7"/>
  </w:num>
  <w:num w:numId="69">
    <w:abstractNumId w:val="66"/>
  </w:num>
  <w:num w:numId="70">
    <w:abstractNumId w:val="49"/>
  </w:num>
  <w:num w:numId="71">
    <w:abstractNumId w:val="5"/>
  </w:num>
  <w:num w:numId="72">
    <w:abstractNumId w:val="6"/>
  </w:num>
  <w:num w:numId="73">
    <w:abstractNumId w:val="63"/>
  </w:num>
  <w:num w:numId="74">
    <w:abstractNumId w:val="15"/>
  </w:num>
  <w:num w:numId="75">
    <w:abstractNumId w:val="3"/>
  </w:num>
  <w:num w:numId="76">
    <w:abstractNumId w:val="20"/>
  </w:num>
  <w:num w:numId="77">
    <w:abstractNumId w:val="35"/>
  </w:num>
  <w:num w:numId="78">
    <w:abstractNumId w:val="50"/>
  </w:num>
  <w:num w:numId="79">
    <w:abstractNumId w:val="10"/>
  </w:num>
  <w:num w:numId="80">
    <w:abstractNumId w:val="1"/>
  </w:num>
  <w:num w:numId="81">
    <w:abstractNumId w:val="0"/>
  </w:num>
  <w:num w:numId="82">
    <w:abstractNumId w:val="2"/>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C7B55"/>
    <w:rsid w:val="00002AF7"/>
    <w:rsid w:val="000034AF"/>
    <w:rsid w:val="00003943"/>
    <w:rsid w:val="0000775D"/>
    <w:rsid w:val="00010286"/>
    <w:rsid w:val="0001154D"/>
    <w:rsid w:val="00013D01"/>
    <w:rsid w:val="00017B78"/>
    <w:rsid w:val="000200AB"/>
    <w:rsid w:val="00021832"/>
    <w:rsid w:val="00023DF6"/>
    <w:rsid w:val="00024683"/>
    <w:rsid w:val="0002619F"/>
    <w:rsid w:val="00027E31"/>
    <w:rsid w:val="000330C1"/>
    <w:rsid w:val="0003375D"/>
    <w:rsid w:val="000337F3"/>
    <w:rsid w:val="00035D8E"/>
    <w:rsid w:val="00041576"/>
    <w:rsid w:val="00046321"/>
    <w:rsid w:val="00053A8C"/>
    <w:rsid w:val="00054BCC"/>
    <w:rsid w:val="00054BF0"/>
    <w:rsid w:val="0005554B"/>
    <w:rsid w:val="00056C65"/>
    <w:rsid w:val="00056D42"/>
    <w:rsid w:val="0005751B"/>
    <w:rsid w:val="00062985"/>
    <w:rsid w:val="0006442C"/>
    <w:rsid w:val="0006492E"/>
    <w:rsid w:val="000668DD"/>
    <w:rsid w:val="00072834"/>
    <w:rsid w:val="00073F9F"/>
    <w:rsid w:val="00075D4A"/>
    <w:rsid w:val="000771FE"/>
    <w:rsid w:val="00083F8B"/>
    <w:rsid w:val="00087B8A"/>
    <w:rsid w:val="00091CB5"/>
    <w:rsid w:val="0009570B"/>
    <w:rsid w:val="000A000C"/>
    <w:rsid w:val="000A1CA0"/>
    <w:rsid w:val="000A2CD1"/>
    <w:rsid w:val="000A43E9"/>
    <w:rsid w:val="000A55F8"/>
    <w:rsid w:val="000A67AC"/>
    <w:rsid w:val="000B0394"/>
    <w:rsid w:val="000B0C5D"/>
    <w:rsid w:val="000B19E3"/>
    <w:rsid w:val="000B1DC0"/>
    <w:rsid w:val="000B2909"/>
    <w:rsid w:val="000B38DB"/>
    <w:rsid w:val="000B485F"/>
    <w:rsid w:val="000B5406"/>
    <w:rsid w:val="000B5FD1"/>
    <w:rsid w:val="000B61D8"/>
    <w:rsid w:val="000C1DB8"/>
    <w:rsid w:val="000C2489"/>
    <w:rsid w:val="000C338D"/>
    <w:rsid w:val="000C5D53"/>
    <w:rsid w:val="000C7B55"/>
    <w:rsid w:val="000C7C1E"/>
    <w:rsid w:val="000D15A2"/>
    <w:rsid w:val="000D1FCE"/>
    <w:rsid w:val="000D2806"/>
    <w:rsid w:val="000D35DC"/>
    <w:rsid w:val="000D3EA3"/>
    <w:rsid w:val="000E1025"/>
    <w:rsid w:val="000E21BB"/>
    <w:rsid w:val="000E27D5"/>
    <w:rsid w:val="000E4ACF"/>
    <w:rsid w:val="000F2BCE"/>
    <w:rsid w:val="000F463B"/>
    <w:rsid w:val="000F4AAD"/>
    <w:rsid w:val="000F4D55"/>
    <w:rsid w:val="000F7A5B"/>
    <w:rsid w:val="000F7F8F"/>
    <w:rsid w:val="00101844"/>
    <w:rsid w:val="001033A5"/>
    <w:rsid w:val="00104F8E"/>
    <w:rsid w:val="001062EF"/>
    <w:rsid w:val="00106412"/>
    <w:rsid w:val="00111032"/>
    <w:rsid w:val="001111C1"/>
    <w:rsid w:val="00115AD7"/>
    <w:rsid w:val="0012246F"/>
    <w:rsid w:val="00123E30"/>
    <w:rsid w:val="0012522E"/>
    <w:rsid w:val="00125DF1"/>
    <w:rsid w:val="001269B9"/>
    <w:rsid w:val="00131B8A"/>
    <w:rsid w:val="00132F47"/>
    <w:rsid w:val="0013408D"/>
    <w:rsid w:val="00134FA2"/>
    <w:rsid w:val="00137CB7"/>
    <w:rsid w:val="001407F9"/>
    <w:rsid w:val="00142562"/>
    <w:rsid w:val="00142571"/>
    <w:rsid w:val="00142C38"/>
    <w:rsid w:val="001434F9"/>
    <w:rsid w:val="00146F8D"/>
    <w:rsid w:val="001544E1"/>
    <w:rsid w:val="00166E7C"/>
    <w:rsid w:val="001703E5"/>
    <w:rsid w:val="00171A8B"/>
    <w:rsid w:val="00173DC0"/>
    <w:rsid w:val="00180D16"/>
    <w:rsid w:val="00182B7C"/>
    <w:rsid w:val="0018316E"/>
    <w:rsid w:val="0018319A"/>
    <w:rsid w:val="001840E9"/>
    <w:rsid w:val="00191EEE"/>
    <w:rsid w:val="0019553F"/>
    <w:rsid w:val="001976A3"/>
    <w:rsid w:val="001A19DB"/>
    <w:rsid w:val="001A29AC"/>
    <w:rsid w:val="001A405E"/>
    <w:rsid w:val="001A64C4"/>
    <w:rsid w:val="001B3E3A"/>
    <w:rsid w:val="001B44A5"/>
    <w:rsid w:val="001C057B"/>
    <w:rsid w:val="001C0947"/>
    <w:rsid w:val="001C2557"/>
    <w:rsid w:val="001C37EA"/>
    <w:rsid w:val="001C43FD"/>
    <w:rsid w:val="001C6D5D"/>
    <w:rsid w:val="001D066D"/>
    <w:rsid w:val="001D6FDC"/>
    <w:rsid w:val="001E7926"/>
    <w:rsid w:val="001F4801"/>
    <w:rsid w:val="001F6B53"/>
    <w:rsid w:val="001F75B1"/>
    <w:rsid w:val="002037BA"/>
    <w:rsid w:val="00204FAD"/>
    <w:rsid w:val="00213B28"/>
    <w:rsid w:val="002151C4"/>
    <w:rsid w:val="00215D87"/>
    <w:rsid w:val="0022096A"/>
    <w:rsid w:val="00224CC8"/>
    <w:rsid w:val="00225378"/>
    <w:rsid w:val="00232B39"/>
    <w:rsid w:val="0023511C"/>
    <w:rsid w:val="00237D1F"/>
    <w:rsid w:val="002444F3"/>
    <w:rsid w:val="00244AEE"/>
    <w:rsid w:val="00246638"/>
    <w:rsid w:val="002500D4"/>
    <w:rsid w:val="002543FC"/>
    <w:rsid w:val="00255C51"/>
    <w:rsid w:val="00260481"/>
    <w:rsid w:val="00261EE2"/>
    <w:rsid w:val="002650A5"/>
    <w:rsid w:val="00273868"/>
    <w:rsid w:val="002749F2"/>
    <w:rsid w:val="00274AAB"/>
    <w:rsid w:val="00280C95"/>
    <w:rsid w:val="00281688"/>
    <w:rsid w:val="00281B9B"/>
    <w:rsid w:val="00281F3D"/>
    <w:rsid w:val="00281FA1"/>
    <w:rsid w:val="00282AD4"/>
    <w:rsid w:val="0028351A"/>
    <w:rsid w:val="00290C37"/>
    <w:rsid w:val="00291833"/>
    <w:rsid w:val="00291AFB"/>
    <w:rsid w:val="00292929"/>
    <w:rsid w:val="002932EC"/>
    <w:rsid w:val="0029409A"/>
    <w:rsid w:val="002A286F"/>
    <w:rsid w:val="002B05F0"/>
    <w:rsid w:val="002B3CAF"/>
    <w:rsid w:val="002B5A9C"/>
    <w:rsid w:val="002C2440"/>
    <w:rsid w:val="002C3069"/>
    <w:rsid w:val="002C7592"/>
    <w:rsid w:val="002D3A06"/>
    <w:rsid w:val="002D56F6"/>
    <w:rsid w:val="002E0447"/>
    <w:rsid w:val="002E16A1"/>
    <w:rsid w:val="002E18F5"/>
    <w:rsid w:val="002E4769"/>
    <w:rsid w:val="002E62C0"/>
    <w:rsid w:val="002E7201"/>
    <w:rsid w:val="002F2BEA"/>
    <w:rsid w:val="002F5988"/>
    <w:rsid w:val="00301AFB"/>
    <w:rsid w:val="003036B2"/>
    <w:rsid w:val="00304BD9"/>
    <w:rsid w:val="00305990"/>
    <w:rsid w:val="00312BA1"/>
    <w:rsid w:val="00312E86"/>
    <w:rsid w:val="003132AE"/>
    <w:rsid w:val="00314504"/>
    <w:rsid w:val="00317480"/>
    <w:rsid w:val="0031779D"/>
    <w:rsid w:val="0032380F"/>
    <w:rsid w:val="00331E92"/>
    <w:rsid w:val="00334491"/>
    <w:rsid w:val="003352E7"/>
    <w:rsid w:val="003357B7"/>
    <w:rsid w:val="0034228B"/>
    <w:rsid w:val="003426C4"/>
    <w:rsid w:val="00343276"/>
    <w:rsid w:val="0034495C"/>
    <w:rsid w:val="00344C03"/>
    <w:rsid w:val="003454F1"/>
    <w:rsid w:val="003462A7"/>
    <w:rsid w:val="003512BE"/>
    <w:rsid w:val="00352639"/>
    <w:rsid w:val="00352923"/>
    <w:rsid w:val="00354085"/>
    <w:rsid w:val="003555AC"/>
    <w:rsid w:val="003557A9"/>
    <w:rsid w:val="00355BBB"/>
    <w:rsid w:val="003562E2"/>
    <w:rsid w:val="003574E4"/>
    <w:rsid w:val="00357EED"/>
    <w:rsid w:val="0036175E"/>
    <w:rsid w:val="00363A42"/>
    <w:rsid w:val="00365B91"/>
    <w:rsid w:val="00367709"/>
    <w:rsid w:val="0037177D"/>
    <w:rsid w:val="003719EF"/>
    <w:rsid w:val="003858FA"/>
    <w:rsid w:val="003878E9"/>
    <w:rsid w:val="00390134"/>
    <w:rsid w:val="0039173C"/>
    <w:rsid w:val="003933E1"/>
    <w:rsid w:val="003963CE"/>
    <w:rsid w:val="003A312C"/>
    <w:rsid w:val="003A5109"/>
    <w:rsid w:val="003A6611"/>
    <w:rsid w:val="003B05BB"/>
    <w:rsid w:val="003B2D00"/>
    <w:rsid w:val="003B440C"/>
    <w:rsid w:val="003B48FE"/>
    <w:rsid w:val="003B59B9"/>
    <w:rsid w:val="003C39A7"/>
    <w:rsid w:val="003C4B7D"/>
    <w:rsid w:val="003D04BF"/>
    <w:rsid w:val="003D2DBC"/>
    <w:rsid w:val="003D3613"/>
    <w:rsid w:val="003D37FC"/>
    <w:rsid w:val="003D4F31"/>
    <w:rsid w:val="003D5104"/>
    <w:rsid w:val="003E1047"/>
    <w:rsid w:val="003E2FC6"/>
    <w:rsid w:val="003E3C05"/>
    <w:rsid w:val="003F0E54"/>
    <w:rsid w:val="003F52F8"/>
    <w:rsid w:val="003F5DBF"/>
    <w:rsid w:val="004011EC"/>
    <w:rsid w:val="004134D5"/>
    <w:rsid w:val="00414486"/>
    <w:rsid w:val="004147FA"/>
    <w:rsid w:val="00414AFD"/>
    <w:rsid w:val="00415FCE"/>
    <w:rsid w:val="00416845"/>
    <w:rsid w:val="00416BD1"/>
    <w:rsid w:val="00421755"/>
    <w:rsid w:val="004218DB"/>
    <w:rsid w:val="00425CDA"/>
    <w:rsid w:val="00426101"/>
    <w:rsid w:val="004276A9"/>
    <w:rsid w:val="00427D95"/>
    <w:rsid w:val="00433FF3"/>
    <w:rsid w:val="00435C27"/>
    <w:rsid w:val="004364D8"/>
    <w:rsid w:val="00436F97"/>
    <w:rsid w:val="0044042C"/>
    <w:rsid w:val="004408FF"/>
    <w:rsid w:val="00440BAB"/>
    <w:rsid w:val="00440F06"/>
    <w:rsid w:val="00442696"/>
    <w:rsid w:val="00443530"/>
    <w:rsid w:val="00446564"/>
    <w:rsid w:val="00446E53"/>
    <w:rsid w:val="00446F60"/>
    <w:rsid w:val="00457182"/>
    <w:rsid w:val="004578CD"/>
    <w:rsid w:val="00457A71"/>
    <w:rsid w:val="00461EDD"/>
    <w:rsid w:val="00464836"/>
    <w:rsid w:val="004720E8"/>
    <w:rsid w:val="00472743"/>
    <w:rsid w:val="00475003"/>
    <w:rsid w:val="00475803"/>
    <w:rsid w:val="00476F89"/>
    <w:rsid w:val="004801A9"/>
    <w:rsid w:val="00481842"/>
    <w:rsid w:val="00482164"/>
    <w:rsid w:val="004821CB"/>
    <w:rsid w:val="00484142"/>
    <w:rsid w:val="00485463"/>
    <w:rsid w:val="00485748"/>
    <w:rsid w:val="0048643D"/>
    <w:rsid w:val="00487ABA"/>
    <w:rsid w:val="00490468"/>
    <w:rsid w:val="00496BC3"/>
    <w:rsid w:val="00496F5C"/>
    <w:rsid w:val="004A017C"/>
    <w:rsid w:val="004A244C"/>
    <w:rsid w:val="004A3E41"/>
    <w:rsid w:val="004A3FDE"/>
    <w:rsid w:val="004B0ED6"/>
    <w:rsid w:val="004B4E21"/>
    <w:rsid w:val="004B4FDB"/>
    <w:rsid w:val="004B6F67"/>
    <w:rsid w:val="004C0829"/>
    <w:rsid w:val="004C2FDF"/>
    <w:rsid w:val="004C3E88"/>
    <w:rsid w:val="004C3F6F"/>
    <w:rsid w:val="004C48D5"/>
    <w:rsid w:val="004C579F"/>
    <w:rsid w:val="004C77B0"/>
    <w:rsid w:val="004D032A"/>
    <w:rsid w:val="004D2A15"/>
    <w:rsid w:val="004D3179"/>
    <w:rsid w:val="004D3DCA"/>
    <w:rsid w:val="004D4451"/>
    <w:rsid w:val="004D7085"/>
    <w:rsid w:val="004D7A1D"/>
    <w:rsid w:val="004E0710"/>
    <w:rsid w:val="004E4FFF"/>
    <w:rsid w:val="004E60EB"/>
    <w:rsid w:val="004E64AE"/>
    <w:rsid w:val="004E7909"/>
    <w:rsid w:val="004F0937"/>
    <w:rsid w:val="004F1EA8"/>
    <w:rsid w:val="004F2180"/>
    <w:rsid w:val="004F4441"/>
    <w:rsid w:val="004F77EF"/>
    <w:rsid w:val="00500FDA"/>
    <w:rsid w:val="005042E8"/>
    <w:rsid w:val="00505511"/>
    <w:rsid w:val="0050577D"/>
    <w:rsid w:val="00510BB5"/>
    <w:rsid w:val="00515919"/>
    <w:rsid w:val="005166D1"/>
    <w:rsid w:val="0052210E"/>
    <w:rsid w:val="005242FA"/>
    <w:rsid w:val="00527547"/>
    <w:rsid w:val="00530B4E"/>
    <w:rsid w:val="005325EE"/>
    <w:rsid w:val="005326CE"/>
    <w:rsid w:val="0053423F"/>
    <w:rsid w:val="00534E6D"/>
    <w:rsid w:val="00536197"/>
    <w:rsid w:val="00536995"/>
    <w:rsid w:val="00537535"/>
    <w:rsid w:val="005375A8"/>
    <w:rsid w:val="00537A50"/>
    <w:rsid w:val="0054025A"/>
    <w:rsid w:val="00542691"/>
    <w:rsid w:val="0054323B"/>
    <w:rsid w:val="00543DF2"/>
    <w:rsid w:val="00543F2C"/>
    <w:rsid w:val="00546AB8"/>
    <w:rsid w:val="00550A30"/>
    <w:rsid w:val="00553C7A"/>
    <w:rsid w:val="005543F0"/>
    <w:rsid w:val="005563A6"/>
    <w:rsid w:val="00557070"/>
    <w:rsid w:val="00557606"/>
    <w:rsid w:val="00562448"/>
    <w:rsid w:val="00564BD1"/>
    <w:rsid w:val="0057152F"/>
    <w:rsid w:val="00576365"/>
    <w:rsid w:val="00576CD7"/>
    <w:rsid w:val="00580F08"/>
    <w:rsid w:val="00583C87"/>
    <w:rsid w:val="005841F3"/>
    <w:rsid w:val="0058531F"/>
    <w:rsid w:val="00585F6F"/>
    <w:rsid w:val="005866E7"/>
    <w:rsid w:val="005879F7"/>
    <w:rsid w:val="00587D88"/>
    <w:rsid w:val="005906D8"/>
    <w:rsid w:val="0059643B"/>
    <w:rsid w:val="005A0F84"/>
    <w:rsid w:val="005A4150"/>
    <w:rsid w:val="005A4387"/>
    <w:rsid w:val="005A5D79"/>
    <w:rsid w:val="005A61F4"/>
    <w:rsid w:val="005A64EC"/>
    <w:rsid w:val="005A736A"/>
    <w:rsid w:val="005B2916"/>
    <w:rsid w:val="005B299D"/>
    <w:rsid w:val="005C0259"/>
    <w:rsid w:val="005C1DDF"/>
    <w:rsid w:val="005C54FD"/>
    <w:rsid w:val="005D1DD6"/>
    <w:rsid w:val="005D61F8"/>
    <w:rsid w:val="005D72B7"/>
    <w:rsid w:val="005E018F"/>
    <w:rsid w:val="005E3A36"/>
    <w:rsid w:val="005E3F91"/>
    <w:rsid w:val="005E4670"/>
    <w:rsid w:val="005E5FEA"/>
    <w:rsid w:val="005E6037"/>
    <w:rsid w:val="005E6717"/>
    <w:rsid w:val="005E7E82"/>
    <w:rsid w:val="005F08CB"/>
    <w:rsid w:val="005F14FB"/>
    <w:rsid w:val="005F2CC8"/>
    <w:rsid w:val="006014E4"/>
    <w:rsid w:val="00601F99"/>
    <w:rsid w:val="00602678"/>
    <w:rsid w:val="00604D4B"/>
    <w:rsid w:val="00623C5E"/>
    <w:rsid w:val="0063162C"/>
    <w:rsid w:val="00633225"/>
    <w:rsid w:val="00633758"/>
    <w:rsid w:val="00633A17"/>
    <w:rsid w:val="00634C68"/>
    <w:rsid w:val="006413AC"/>
    <w:rsid w:val="0064314F"/>
    <w:rsid w:val="0064321F"/>
    <w:rsid w:val="006455D7"/>
    <w:rsid w:val="00646B46"/>
    <w:rsid w:val="00646F85"/>
    <w:rsid w:val="00655C97"/>
    <w:rsid w:val="006601C2"/>
    <w:rsid w:val="00660774"/>
    <w:rsid w:val="00660E1A"/>
    <w:rsid w:val="0066200D"/>
    <w:rsid w:val="00663EC2"/>
    <w:rsid w:val="00664C37"/>
    <w:rsid w:val="00666243"/>
    <w:rsid w:val="00671C86"/>
    <w:rsid w:val="00672658"/>
    <w:rsid w:val="00677455"/>
    <w:rsid w:val="00677F49"/>
    <w:rsid w:val="0068221F"/>
    <w:rsid w:val="00682DF8"/>
    <w:rsid w:val="00687E96"/>
    <w:rsid w:val="00691106"/>
    <w:rsid w:val="00692F42"/>
    <w:rsid w:val="00695E1C"/>
    <w:rsid w:val="006A71C0"/>
    <w:rsid w:val="006B0DC4"/>
    <w:rsid w:val="006B1CDD"/>
    <w:rsid w:val="006B5549"/>
    <w:rsid w:val="006B6CB2"/>
    <w:rsid w:val="006C01AF"/>
    <w:rsid w:val="006C10C6"/>
    <w:rsid w:val="006C4181"/>
    <w:rsid w:val="006D75DF"/>
    <w:rsid w:val="006D7734"/>
    <w:rsid w:val="006E04C8"/>
    <w:rsid w:val="006E08F8"/>
    <w:rsid w:val="006E2A53"/>
    <w:rsid w:val="006E6EC2"/>
    <w:rsid w:val="006E75BF"/>
    <w:rsid w:val="006F2258"/>
    <w:rsid w:val="006F2709"/>
    <w:rsid w:val="006F4109"/>
    <w:rsid w:val="00702B70"/>
    <w:rsid w:val="00703C03"/>
    <w:rsid w:val="00704C50"/>
    <w:rsid w:val="00706404"/>
    <w:rsid w:val="0070734B"/>
    <w:rsid w:val="007137C1"/>
    <w:rsid w:val="00713F46"/>
    <w:rsid w:val="007152B1"/>
    <w:rsid w:val="0072015E"/>
    <w:rsid w:val="00721F78"/>
    <w:rsid w:val="00723CC4"/>
    <w:rsid w:val="00723FC3"/>
    <w:rsid w:val="00726B9F"/>
    <w:rsid w:val="007277E0"/>
    <w:rsid w:val="00730196"/>
    <w:rsid w:val="007361F5"/>
    <w:rsid w:val="00736548"/>
    <w:rsid w:val="00740385"/>
    <w:rsid w:val="00741211"/>
    <w:rsid w:val="0074162B"/>
    <w:rsid w:val="00741BE0"/>
    <w:rsid w:val="00741E6A"/>
    <w:rsid w:val="00743B15"/>
    <w:rsid w:val="00743E9F"/>
    <w:rsid w:val="007448FD"/>
    <w:rsid w:val="00744F02"/>
    <w:rsid w:val="007458A4"/>
    <w:rsid w:val="0074645B"/>
    <w:rsid w:val="007520E9"/>
    <w:rsid w:val="00753023"/>
    <w:rsid w:val="00753490"/>
    <w:rsid w:val="007544E4"/>
    <w:rsid w:val="0075723E"/>
    <w:rsid w:val="00760317"/>
    <w:rsid w:val="007628C4"/>
    <w:rsid w:val="00767E3F"/>
    <w:rsid w:val="00771DB9"/>
    <w:rsid w:val="007721B7"/>
    <w:rsid w:val="007746A8"/>
    <w:rsid w:val="00774F07"/>
    <w:rsid w:val="00781FF2"/>
    <w:rsid w:val="00791CF4"/>
    <w:rsid w:val="0079376F"/>
    <w:rsid w:val="00794C24"/>
    <w:rsid w:val="00797F7D"/>
    <w:rsid w:val="007A5AC3"/>
    <w:rsid w:val="007A5BB3"/>
    <w:rsid w:val="007A61EB"/>
    <w:rsid w:val="007B01C1"/>
    <w:rsid w:val="007B1E61"/>
    <w:rsid w:val="007B27A5"/>
    <w:rsid w:val="007B3EFA"/>
    <w:rsid w:val="007B418C"/>
    <w:rsid w:val="007C2783"/>
    <w:rsid w:val="007D26BB"/>
    <w:rsid w:val="007D33D0"/>
    <w:rsid w:val="007D3FD6"/>
    <w:rsid w:val="007D73C6"/>
    <w:rsid w:val="007D7B74"/>
    <w:rsid w:val="007E2199"/>
    <w:rsid w:val="007E3AC8"/>
    <w:rsid w:val="007E3F80"/>
    <w:rsid w:val="007E5D8B"/>
    <w:rsid w:val="007F1940"/>
    <w:rsid w:val="007F28A7"/>
    <w:rsid w:val="007F350F"/>
    <w:rsid w:val="007F3756"/>
    <w:rsid w:val="00801856"/>
    <w:rsid w:val="00802588"/>
    <w:rsid w:val="00802D42"/>
    <w:rsid w:val="0080347C"/>
    <w:rsid w:val="00805A66"/>
    <w:rsid w:val="008107B4"/>
    <w:rsid w:val="00810ABE"/>
    <w:rsid w:val="00811A2F"/>
    <w:rsid w:val="0081286C"/>
    <w:rsid w:val="00815EDC"/>
    <w:rsid w:val="00820C44"/>
    <w:rsid w:val="0082221B"/>
    <w:rsid w:val="008232A1"/>
    <w:rsid w:val="00823632"/>
    <w:rsid w:val="00827DF2"/>
    <w:rsid w:val="00830293"/>
    <w:rsid w:val="00835DA4"/>
    <w:rsid w:val="00840020"/>
    <w:rsid w:val="00840728"/>
    <w:rsid w:val="00842909"/>
    <w:rsid w:val="00843B47"/>
    <w:rsid w:val="0084446F"/>
    <w:rsid w:val="0084453F"/>
    <w:rsid w:val="00846ABA"/>
    <w:rsid w:val="00847160"/>
    <w:rsid w:val="0085067B"/>
    <w:rsid w:val="00852615"/>
    <w:rsid w:val="00853BB6"/>
    <w:rsid w:val="008610DC"/>
    <w:rsid w:val="00861D18"/>
    <w:rsid w:val="008639EF"/>
    <w:rsid w:val="0086448A"/>
    <w:rsid w:val="008647CC"/>
    <w:rsid w:val="00866A06"/>
    <w:rsid w:val="00876123"/>
    <w:rsid w:val="00877897"/>
    <w:rsid w:val="00881739"/>
    <w:rsid w:val="00881DBE"/>
    <w:rsid w:val="00890F2A"/>
    <w:rsid w:val="00891342"/>
    <w:rsid w:val="00895432"/>
    <w:rsid w:val="00896BCC"/>
    <w:rsid w:val="0089747B"/>
    <w:rsid w:val="00897F67"/>
    <w:rsid w:val="008A18F5"/>
    <w:rsid w:val="008A36C0"/>
    <w:rsid w:val="008A433B"/>
    <w:rsid w:val="008A4C44"/>
    <w:rsid w:val="008A7408"/>
    <w:rsid w:val="008B2620"/>
    <w:rsid w:val="008C0EEB"/>
    <w:rsid w:val="008C6A48"/>
    <w:rsid w:val="008D1DAF"/>
    <w:rsid w:val="008D3233"/>
    <w:rsid w:val="008E0C16"/>
    <w:rsid w:val="008E552F"/>
    <w:rsid w:val="008F2189"/>
    <w:rsid w:val="008F2987"/>
    <w:rsid w:val="008F2D64"/>
    <w:rsid w:val="008F3205"/>
    <w:rsid w:val="008F3491"/>
    <w:rsid w:val="008F3FEC"/>
    <w:rsid w:val="008F53D0"/>
    <w:rsid w:val="00900BE3"/>
    <w:rsid w:val="00901226"/>
    <w:rsid w:val="009065E5"/>
    <w:rsid w:val="00907C13"/>
    <w:rsid w:val="00907C4A"/>
    <w:rsid w:val="00917F0A"/>
    <w:rsid w:val="0092140C"/>
    <w:rsid w:val="00922EFB"/>
    <w:rsid w:val="00923839"/>
    <w:rsid w:val="00924FC2"/>
    <w:rsid w:val="00926DE1"/>
    <w:rsid w:val="009315C7"/>
    <w:rsid w:val="0093302A"/>
    <w:rsid w:val="00934496"/>
    <w:rsid w:val="0093670B"/>
    <w:rsid w:val="009442CE"/>
    <w:rsid w:val="0094519F"/>
    <w:rsid w:val="009474A5"/>
    <w:rsid w:val="00947A9E"/>
    <w:rsid w:val="00952246"/>
    <w:rsid w:val="00953F89"/>
    <w:rsid w:val="0095545A"/>
    <w:rsid w:val="00963107"/>
    <w:rsid w:val="009708B1"/>
    <w:rsid w:val="00970C31"/>
    <w:rsid w:val="009716AE"/>
    <w:rsid w:val="00971CA0"/>
    <w:rsid w:val="00972F42"/>
    <w:rsid w:val="00974D34"/>
    <w:rsid w:val="00975260"/>
    <w:rsid w:val="00975BD7"/>
    <w:rsid w:val="00975E1D"/>
    <w:rsid w:val="009762BA"/>
    <w:rsid w:val="0097709C"/>
    <w:rsid w:val="0097779C"/>
    <w:rsid w:val="00982052"/>
    <w:rsid w:val="0098298C"/>
    <w:rsid w:val="00984858"/>
    <w:rsid w:val="00984B35"/>
    <w:rsid w:val="009861D8"/>
    <w:rsid w:val="00992739"/>
    <w:rsid w:val="00994C19"/>
    <w:rsid w:val="009A29DD"/>
    <w:rsid w:val="009A3F83"/>
    <w:rsid w:val="009A56C9"/>
    <w:rsid w:val="009B02AA"/>
    <w:rsid w:val="009B2CEB"/>
    <w:rsid w:val="009B3126"/>
    <w:rsid w:val="009B316E"/>
    <w:rsid w:val="009B3278"/>
    <w:rsid w:val="009B3E00"/>
    <w:rsid w:val="009B5157"/>
    <w:rsid w:val="009B63CA"/>
    <w:rsid w:val="009B6C65"/>
    <w:rsid w:val="009B7941"/>
    <w:rsid w:val="009B7D9F"/>
    <w:rsid w:val="009C399C"/>
    <w:rsid w:val="009C52B4"/>
    <w:rsid w:val="009D10FE"/>
    <w:rsid w:val="009D53AA"/>
    <w:rsid w:val="009D6660"/>
    <w:rsid w:val="009D7040"/>
    <w:rsid w:val="009D7C63"/>
    <w:rsid w:val="009E205F"/>
    <w:rsid w:val="009E5869"/>
    <w:rsid w:val="009E5B9B"/>
    <w:rsid w:val="009E6F4F"/>
    <w:rsid w:val="009F0F71"/>
    <w:rsid w:val="009F1DED"/>
    <w:rsid w:val="009F35BB"/>
    <w:rsid w:val="009F6C65"/>
    <w:rsid w:val="00A01FBF"/>
    <w:rsid w:val="00A024D9"/>
    <w:rsid w:val="00A03453"/>
    <w:rsid w:val="00A0675B"/>
    <w:rsid w:val="00A11B00"/>
    <w:rsid w:val="00A131A9"/>
    <w:rsid w:val="00A165A7"/>
    <w:rsid w:val="00A26FC6"/>
    <w:rsid w:val="00A27CC1"/>
    <w:rsid w:val="00A30EB1"/>
    <w:rsid w:val="00A32515"/>
    <w:rsid w:val="00A329A4"/>
    <w:rsid w:val="00A3577B"/>
    <w:rsid w:val="00A365EA"/>
    <w:rsid w:val="00A4383B"/>
    <w:rsid w:val="00A43E45"/>
    <w:rsid w:val="00A501C7"/>
    <w:rsid w:val="00A50D84"/>
    <w:rsid w:val="00A5184D"/>
    <w:rsid w:val="00A5282F"/>
    <w:rsid w:val="00A52959"/>
    <w:rsid w:val="00A53651"/>
    <w:rsid w:val="00A53689"/>
    <w:rsid w:val="00A60A8A"/>
    <w:rsid w:val="00A61152"/>
    <w:rsid w:val="00A61E3E"/>
    <w:rsid w:val="00A73746"/>
    <w:rsid w:val="00A749C4"/>
    <w:rsid w:val="00A756C4"/>
    <w:rsid w:val="00A77528"/>
    <w:rsid w:val="00A80297"/>
    <w:rsid w:val="00A81F7F"/>
    <w:rsid w:val="00A831FC"/>
    <w:rsid w:val="00A858AA"/>
    <w:rsid w:val="00A8731C"/>
    <w:rsid w:val="00A9004C"/>
    <w:rsid w:val="00A90F66"/>
    <w:rsid w:val="00A910F5"/>
    <w:rsid w:val="00A9303F"/>
    <w:rsid w:val="00A94EA6"/>
    <w:rsid w:val="00AA059F"/>
    <w:rsid w:val="00AA138D"/>
    <w:rsid w:val="00AA1AFE"/>
    <w:rsid w:val="00AA3DFE"/>
    <w:rsid w:val="00AA4270"/>
    <w:rsid w:val="00AA4E04"/>
    <w:rsid w:val="00AB1724"/>
    <w:rsid w:val="00AB4276"/>
    <w:rsid w:val="00AC1A6C"/>
    <w:rsid w:val="00AC250B"/>
    <w:rsid w:val="00AD2377"/>
    <w:rsid w:val="00AE27C3"/>
    <w:rsid w:val="00AF20DF"/>
    <w:rsid w:val="00AF23AA"/>
    <w:rsid w:val="00AF2D83"/>
    <w:rsid w:val="00AF3B88"/>
    <w:rsid w:val="00AF3D52"/>
    <w:rsid w:val="00AF6759"/>
    <w:rsid w:val="00B07AC1"/>
    <w:rsid w:val="00B112FF"/>
    <w:rsid w:val="00B12081"/>
    <w:rsid w:val="00B13998"/>
    <w:rsid w:val="00B15A3A"/>
    <w:rsid w:val="00B16B56"/>
    <w:rsid w:val="00B2056B"/>
    <w:rsid w:val="00B24B60"/>
    <w:rsid w:val="00B25DD4"/>
    <w:rsid w:val="00B26FBA"/>
    <w:rsid w:val="00B27635"/>
    <w:rsid w:val="00B33B15"/>
    <w:rsid w:val="00B416E6"/>
    <w:rsid w:val="00B43416"/>
    <w:rsid w:val="00B44A0E"/>
    <w:rsid w:val="00B47743"/>
    <w:rsid w:val="00B52EA4"/>
    <w:rsid w:val="00B57899"/>
    <w:rsid w:val="00B64EA1"/>
    <w:rsid w:val="00B66F06"/>
    <w:rsid w:val="00B70320"/>
    <w:rsid w:val="00B703A6"/>
    <w:rsid w:val="00B72449"/>
    <w:rsid w:val="00B72B18"/>
    <w:rsid w:val="00B73B2C"/>
    <w:rsid w:val="00B7444D"/>
    <w:rsid w:val="00B75056"/>
    <w:rsid w:val="00B80222"/>
    <w:rsid w:val="00B846A6"/>
    <w:rsid w:val="00B851AC"/>
    <w:rsid w:val="00B94018"/>
    <w:rsid w:val="00B9698F"/>
    <w:rsid w:val="00BA0B75"/>
    <w:rsid w:val="00BA2115"/>
    <w:rsid w:val="00BA24F9"/>
    <w:rsid w:val="00BA29CB"/>
    <w:rsid w:val="00BA2ACE"/>
    <w:rsid w:val="00BA33ED"/>
    <w:rsid w:val="00BA390E"/>
    <w:rsid w:val="00BA52CE"/>
    <w:rsid w:val="00BA6353"/>
    <w:rsid w:val="00BA6EC2"/>
    <w:rsid w:val="00BB4778"/>
    <w:rsid w:val="00BB7177"/>
    <w:rsid w:val="00BB7508"/>
    <w:rsid w:val="00BC25B2"/>
    <w:rsid w:val="00BC2630"/>
    <w:rsid w:val="00BC4655"/>
    <w:rsid w:val="00BC5BD4"/>
    <w:rsid w:val="00BC6741"/>
    <w:rsid w:val="00BC6DDE"/>
    <w:rsid w:val="00BD158B"/>
    <w:rsid w:val="00BD40D4"/>
    <w:rsid w:val="00BD6F7E"/>
    <w:rsid w:val="00BE43C0"/>
    <w:rsid w:val="00BE503F"/>
    <w:rsid w:val="00BE66C6"/>
    <w:rsid w:val="00BF4220"/>
    <w:rsid w:val="00BF4A22"/>
    <w:rsid w:val="00BF5C55"/>
    <w:rsid w:val="00BF5F3A"/>
    <w:rsid w:val="00C01E86"/>
    <w:rsid w:val="00C025F9"/>
    <w:rsid w:val="00C02A42"/>
    <w:rsid w:val="00C063C5"/>
    <w:rsid w:val="00C10EA9"/>
    <w:rsid w:val="00C131A3"/>
    <w:rsid w:val="00C13D24"/>
    <w:rsid w:val="00C160D7"/>
    <w:rsid w:val="00C20F8B"/>
    <w:rsid w:val="00C2250E"/>
    <w:rsid w:val="00C22DE8"/>
    <w:rsid w:val="00C275EC"/>
    <w:rsid w:val="00C3079C"/>
    <w:rsid w:val="00C32321"/>
    <w:rsid w:val="00C32AEF"/>
    <w:rsid w:val="00C33063"/>
    <w:rsid w:val="00C334C5"/>
    <w:rsid w:val="00C35C57"/>
    <w:rsid w:val="00C36051"/>
    <w:rsid w:val="00C401DD"/>
    <w:rsid w:val="00C40D45"/>
    <w:rsid w:val="00C52901"/>
    <w:rsid w:val="00C535AE"/>
    <w:rsid w:val="00C5526C"/>
    <w:rsid w:val="00C56DA2"/>
    <w:rsid w:val="00C57A81"/>
    <w:rsid w:val="00C603DF"/>
    <w:rsid w:val="00C6210E"/>
    <w:rsid w:val="00C635BE"/>
    <w:rsid w:val="00C6608F"/>
    <w:rsid w:val="00C6621C"/>
    <w:rsid w:val="00C7427A"/>
    <w:rsid w:val="00C8399E"/>
    <w:rsid w:val="00C84334"/>
    <w:rsid w:val="00C85596"/>
    <w:rsid w:val="00C87F3F"/>
    <w:rsid w:val="00C977E2"/>
    <w:rsid w:val="00C97EB0"/>
    <w:rsid w:val="00CA0889"/>
    <w:rsid w:val="00CA372C"/>
    <w:rsid w:val="00CA4CCE"/>
    <w:rsid w:val="00CA5780"/>
    <w:rsid w:val="00CA5900"/>
    <w:rsid w:val="00CA5EEB"/>
    <w:rsid w:val="00CA713A"/>
    <w:rsid w:val="00CB0EA7"/>
    <w:rsid w:val="00CB227F"/>
    <w:rsid w:val="00CB3986"/>
    <w:rsid w:val="00CB3B6C"/>
    <w:rsid w:val="00CB7197"/>
    <w:rsid w:val="00CC3F38"/>
    <w:rsid w:val="00CC71FD"/>
    <w:rsid w:val="00CD08E7"/>
    <w:rsid w:val="00CD0EB1"/>
    <w:rsid w:val="00CD1381"/>
    <w:rsid w:val="00CD1F29"/>
    <w:rsid w:val="00CD378D"/>
    <w:rsid w:val="00CD5306"/>
    <w:rsid w:val="00CD6A63"/>
    <w:rsid w:val="00CD7B32"/>
    <w:rsid w:val="00CE0DCD"/>
    <w:rsid w:val="00CE4A56"/>
    <w:rsid w:val="00CE7DDA"/>
    <w:rsid w:val="00CF485B"/>
    <w:rsid w:val="00CF56FB"/>
    <w:rsid w:val="00D00B4F"/>
    <w:rsid w:val="00D00B60"/>
    <w:rsid w:val="00D10158"/>
    <w:rsid w:val="00D103DE"/>
    <w:rsid w:val="00D11309"/>
    <w:rsid w:val="00D1284C"/>
    <w:rsid w:val="00D12D3A"/>
    <w:rsid w:val="00D12E00"/>
    <w:rsid w:val="00D13E6E"/>
    <w:rsid w:val="00D16E9E"/>
    <w:rsid w:val="00D20978"/>
    <w:rsid w:val="00D2422F"/>
    <w:rsid w:val="00D24E91"/>
    <w:rsid w:val="00D3169E"/>
    <w:rsid w:val="00D352A6"/>
    <w:rsid w:val="00D3705E"/>
    <w:rsid w:val="00D468B0"/>
    <w:rsid w:val="00D51355"/>
    <w:rsid w:val="00D54E02"/>
    <w:rsid w:val="00D55274"/>
    <w:rsid w:val="00D55DF8"/>
    <w:rsid w:val="00D56EDD"/>
    <w:rsid w:val="00D60ADC"/>
    <w:rsid w:val="00D60CE2"/>
    <w:rsid w:val="00D623FE"/>
    <w:rsid w:val="00D62C26"/>
    <w:rsid w:val="00D6356A"/>
    <w:rsid w:val="00D63DB1"/>
    <w:rsid w:val="00D64391"/>
    <w:rsid w:val="00D6553A"/>
    <w:rsid w:val="00D724BA"/>
    <w:rsid w:val="00D746C1"/>
    <w:rsid w:val="00D755E4"/>
    <w:rsid w:val="00D756E1"/>
    <w:rsid w:val="00D843CF"/>
    <w:rsid w:val="00D8511A"/>
    <w:rsid w:val="00D851FA"/>
    <w:rsid w:val="00D86B6B"/>
    <w:rsid w:val="00D86BBF"/>
    <w:rsid w:val="00D87014"/>
    <w:rsid w:val="00D9051B"/>
    <w:rsid w:val="00D925B3"/>
    <w:rsid w:val="00D93D2D"/>
    <w:rsid w:val="00D94905"/>
    <w:rsid w:val="00DA0629"/>
    <w:rsid w:val="00DA0FD3"/>
    <w:rsid w:val="00DA26CD"/>
    <w:rsid w:val="00DA3AE1"/>
    <w:rsid w:val="00DA3EC7"/>
    <w:rsid w:val="00DA4D03"/>
    <w:rsid w:val="00DA602E"/>
    <w:rsid w:val="00DB0EB7"/>
    <w:rsid w:val="00DB2E77"/>
    <w:rsid w:val="00DB30B9"/>
    <w:rsid w:val="00DB63F8"/>
    <w:rsid w:val="00DC38A1"/>
    <w:rsid w:val="00DC3F3C"/>
    <w:rsid w:val="00DC6E79"/>
    <w:rsid w:val="00DD0700"/>
    <w:rsid w:val="00DD1B07"/>
    <w:rsid w:val="00DD1C45"/>
    <w:rsid w:val="00DD5D69"/>
    <w:rsid w:val="00DE1D6C"/>
    <w:rsid w:val="00DE2D2B"/>
    <w:rsid w:val="00DE3454"/>
    <w:rsid w:val="00DE4238"/>
    <w:rsid w:val="00DE4C40"/>
    <w:rsid w:val="00DF1528"/>
    <w:rsid w:val="00DF312D"/>
    <w:rsid w:val="00DF4250"/>
    <w:rsid w:val="00DF4F38"/>
    <w:rsid w:val="00DF5C7C"/>
    <w:rsid w:val="00DF6ECA"/>
    <w:rsid w:val="00E00E68"/>
    <w:rsid w:val="00E00E6F"/>
    <w:rsid w:val="00E016D0"/>
    <w:rsid w:val="00E01987"/>
    <w:rsid w:val="00E03686"/>
    <w:rsid w:val="00E04AEE"/>
    <w:rsid w:val="00E0509E"/>
    <w:rsid w:val="00E112A8"/>
    <w:rsid w:val="00E120E7"/>
    <w:rsid w:val="00E1514B"/>
    <w:rsid w:val="00E21CC8"/>
    <w:rsid w:val="00E226C7"/>
    <w:rsid w:val="00E251AA"/>
    <w:rsid w:val="00E2651D"/>
    <w:rsid w:val="00E30A52"/>
    <w:rsid w:val="00E30D53"/>
    <w:rsid w:val="00E31FDA"/>
    <w:rsid w:val="00E34BC5"/>
    <w:rsid w:val="00E359AB"/>
    <w:rsid w:val="00E36EF6"/>
    <w:rsid w:val="00E36FC3"/>
    <w:rsid w:val="00E40243"/>
    <w:rsid w:val="00E41DCA"/>
    <w:rsid w:val="00E427F0"/>
    <w:rsid w:val="00E453B5"/>
    <w:rsid w:val="00E45F6F"/>
    <w:rsid w:val="00E50729"/>
    <w:rsid w:val="00E52241"/>
    <w:rsid w:val="00E56066"/>
    <w:rsid w:val="00E56C3E"/>
    <w:rsid w:val="00E60991"/>
    <w:rsid w:val="00E63DAC"/>
    <w:rsid w:val="00E73D59"/>
    <w:rsid w:val="00E74FEC"/>
    <w:rsid w:val="00E76242"/>
    <w:rsid w:val="00E81B20"/>
    <w:rsid w:val="00E82A32"/>
    <w:rsid w:val="00E82B3A"/>
    <w:rsid w:val="00E848B6"/>
    <w:rsid w:val="00E84C07"/>
    <w:rsid w:val="00E9172A"/>
    <w:rsid w:val="00E919EF"/>
    <w:rsid w:val="00E92CDA"/>
    <w:rsid w:val="00E9374A"/>
    <w:rsid w:val="00E95379"/>
    <w:rsid w:val="00EA03F1"/>
    <w:rsid w:val="00EA2901"/>
    <w:rsid w:val="00EA395E"/>
    <w:rsid w:val="00EB32B0"/>
    <w:rsid w:val="00EB50A5"/>
    <w:rsid w:val="00EB7934"/>
    <w:rsid w:val="00EC5048"/>
    <w:rsid w:val="00ED0164"/>
    <w:rsid w:val="00ED0548"/>
    <w:rsid w:val="00ED598D"/>
    <w:rsid w:val="00EE4A61"/>
    <w:rsid w:val="00EE5BCE"/>
    <w:rsid w:val="00EE672B"/>
    <w:rsid w:val="00EE7365"/>
    <w:rsid w:val="00EF0D3E"/>
    <w:rsid w:val="00EF112A"/>
    <w:rsid w:val="00EF67EE"/>
    <w:rsid w:val="00F01621"/>
    <w:rsid w:val="00F01847"/>
    <w:rsid w:val="00F02658"/>
    <w:rsid w:val="00F03211"/>
    <w:rsid w:val="00F044D0"/>
    <w:rsid w:val="00F047A6"/>
    <w:rsid w:val="00F04BB9"/>
    <w:rsid w:val="00F05D44"/>
    <w:rsid w:val="00F05DD8"/>
    <w:rsid w:val="00F0762D"/>
    <w:rsid w:val="00F1076B"/>
    <w:rsid w:val="00F12E64"/>
    <w:rsid w:val="00F13565"/>
    <w:rsid w:val="00F14C4E"/>
    <w:rsid w:val="00F17AF2"/>
    <w:rsid w:val="00F203CA"/>
    <w:rsid w:val="00F21733"/>
    <w:rsid w:val="00F23530"/>
    <w:rsid w:val="00F23AF8"/>
    <w:rsid w:val="00F25A92"/>
    <w:rsid w:val="00F3474B"/>
    <w:rsid w:val="00F36AB2"/>
    <w:rsid w:val="00F372DD"/>
    <w:rsid w:val="00F37940"/>
    <w:rsid w:val="00F42F5D"/>
    <w:rsid w:val="00F43FB5"/>
    <w:rsid w:val="00F46C21"/>
    <w:rsid w:val="00F47508"/>
    <w:rsid w:val="00F47531"/>
    <w:rsid w:val="00F47AB9"/>
    <w:rsid w:val="00F47DA5"/>
    <w:rsid w:val="00F50E6D"/>
    <w:rsid w:val="00F51799"/>
    <w:rsid w:val="00F51A86"/>
    <w:rsid w:val="00F5376E"/>
    <w:rsid w:val="00F61A63"/>
    <w:rsid w:val="00F70E33"/>
    <w:rsid w:val="00F734AA"/>
    <w:rsid w:val="00F7474E"/>
    <w:rsid w:val="00F74E74"/>
    <w:rsid w:val="00F80795"/>
    <w:rsid w:val="00F809CC"/>
    <w:rsid w:val="00F8726E"/>
    <w:rsid w:val="00F87D24"/>
    <w:rsid w:val="00F91708"/>
    <w:rsid w:val="00F95086"/>
    <w:rsid w:val="00F9523E"/>
    <w:rsid w:val="00F96695"/>
    <w:rsid w:val="00F969D3"/>
    <w:rsid w:val="00F97BA5"/>
    <w:rsid w:val="00FA2B29"/>
    <w:rsid w:val="00FA3084"/>
    <w:rsid w:val="00FA48B2"/>
    <w:rsid w:val="00FA4B02"/>
    <w:rsid w:val="00FA50BA"/>
    <w:rsid w:val="00FA78AE"/>
    <w:rsid w:val="00FA7B53"/>
    <w:rsid w:val="00FB0345"/>
    <w:rsid w:val="00FB3EE2"/>
    <w:rsid w:val="00FB6A71"/>
    <w:rsid w:val="00FC1E98"/>
    <w:rsid w:val="00FC56CC"/>
    <w:rsid w:val="00FC7CB8"/>
    <w:rsid w:val="00FD2048"/>
    <w:rsid w:val="00FD3E67"/>
    <w:rsid w:val="00FD56BE"/>
    <w:rsid w:val="00FD66DA"/>
    <w:rsid w:val="00FD6B04"/>
    <w:rsid w:val="00FF1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64B1450E"/>
  <w15:docId w15:val="{6B4E97F0-BFE7-450B-A0FB-BF3B11462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C7B55"/>
    <w:pPr>
      <w:widowControl w:val="0"/>
      <w:jc w:val="both"/>
    </w:pPr>
  </w:style>
  <w:style w:type="paragraph" w:styleId="1">
    <w:name w:val="heading 1"/>
    <w:basedOn w:val="a"/>
    <w:next w:val="a"/>
    <w:link w:val="10"/>
    <w:uiPriority w:val="9"/>
    <w:qFormat/>
    <w:rsid w:val="006B6CB2"/>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0C7B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C401DD"/>
    <w:pPr>
      <w:keepNext/>
      <w:keepLines/>
      <w:spacing w:before="260" w:after="260" w:line="416" w:lineRule="auto"/>
      <w:outlineLvl w:val="2"/>
    </w:pPr>
    <w:rPr>
      <w:b/>
      <w:bCs/>
      <w:sz w:val="32"/>
      <w:szCs w:val="32"/>
    </w:rPr>
  </w:style>
  <w:style w:type="paragraph" w:styleId="6">
    <w:name w:val="heading 6"/>
    <w:basedOn w:val="a"/>
    <w:next w:val="a"/>
    <w:link w:val="60"/>
    <w:uiPriority w:val="9"/>
    <w:semiHidden/>
    <w:unhideWhenUsed/>
    <w:qFormat/>
    <w:rsid w:val="0089747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C7B5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6B6CB2"/>
    <w:rPr>
      <w:b/>
      <w:bCs/>
      <w:kern w:val="44"/>
      <w:sz w:val="44"/>
      <w:szCs w:val="44"/>
    </w:rPr>
  </w:style>
  <w:style w:type="paragraph" w:styleId="a3">
    <w:name w:val="Document Map"/>
    <w:basedOn w:val="a"/>
    <w:link w:val="a4"/>
    <w:semiHidden/>
    <w:unhideWhenUsed/>
    <w:rsid w:val="00C40D45"/>
    <w:rPr>
      <w:rFonts w:ascii="宋体" w:eastAsia="宋体"/>
      <w:sz w:val="18"/>
      <w:szCs w:val="18"/>
    </w:rPr>
  </w:style>
  <w:style w:type="character" w:customStyle="1" w:styleId="a4">
    <w:name w:val="文档结构图 字符"/>
    <w:basedOn w:val="a0"/>
    <w:link w:val="a3"/>
    <w:semiHidden/>
    <w:rsid w:val="00C40D45"/>
    <w:rPr>
      <w:rFonts w:ascii="宋体" w:eastAsia="宋体"/>
      <w:sz w:val="18"/>
      <w:szCs w:val="18"/>
    </w:rPr>
  </w:style>
  <w:style w:type="paragraph" w:styleId="a5">
    <w:name w:val="Balloon Text"/>
    <w:basedOn w:val="a"/>
    <w:link w:val="a6"/>
    <w:uiPriority w:val="99"/>
    <w:semiHidden/>
    <w:unhideWhenUsed/>
    <w:rsid w:val="00527547"/>
    <w:rPr>
      <w:sz w:val="18"/>
      <w:szCs w:val="18"/>
    </w:rPr>
  </w:style>
  <w:style w:type="character" w:customStyle="1" w:styleId="a6">
    <w:name w:val="批注框文本 字符"/>
    <w:basedOn w:val="a0"/>
    <w:link w:val="a5"/>
    <w:uiPriority w:val="99"/>
    <w:semiHidden/>
    <w:rsid w:val="00527547"/>
    <w:rPr>
      <w:sz w:val="18"/>
      <w:szCs w:val="18"/>
    </w:rPr>
  </w:style>
  <w:style w:type="paragraph" w:styleId="a7">
    <w:name w:val="List Paragraph"/>
    <w:basedOn w:val="a"/>
    <w:uiPriority w:val="34"/>
    <w:qFormat/>
    <w:rsid w:val="00A77528"/>
    <w:pPr>
      <w:ind w:firstLineChars="200" w:firstLine="420"/>
    </w:pPr>
  </w:style>
  <w:style w:type="paragraph" w:styleId="a8">
    <w:name w:val="header"/>
    <w:basedOn w:val="a"/>
    <w:link w:val="a9"/>
    <w:unhideWhenUsed/>
    <w:rsid w:val="00B16B5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B16B56"/>
    <w:rPr>
      <w:sz w:val="18"/>
      <w:szCs w:val="18"/>
    </w:rPr>
  </w:style>
  <w:style w:type="paragraph" w:styleId="aa">
    <w:name w:val="footer"/>
    <w:basedOn w:val="a"/>
    <w:link w:val="ab"/>
    <w:unhideWhenUsed/>
    <w:rsid w:val="00B16B56"/>
    <w:pPr>
      <w:tabs>
        <w:tab w:val="center" w:pos="4153"/>
        <w:tab w:val="right" w:pos="8306"/>
      </w:tabs>
      <w:snapToGrid w:val="0"/>
      <w:jc w:val="left"/>
    </w:pPr>
    <w:rPr>
      <w:sz w:val="18"/>
      <w:szCs w:val="18"/>
    </w:rPr>
  </w:style>
  <w:style w:type="character" w:customStyle="1" w:styleId="ab">
    <w:name w:val="页脚 字符"/>
    <w:basedOn w:val="a0"/>
    <w:link w:val="aa"/>
    <w:rsid w:val="00B16B56"/>
    <w:rPr>
      <w:sz w:val="18"/>
      <w:szCs w:val="18"/>
    </w:rPr>
  </w:style>
  <w:style w:type="character" w:styleId="ac">
    <w:name w:val="Hyperlink"/>
    <w:basedOn w:val="a0"/>
    <w:unhideWhenUsed/>
    <w:rsid w:val="004D4451"/>
    <w:rPr>
      <w:color w:val="0000FF"/>
      <w:u w:val="single"/>
    </w:rPr>
  </w:style>
  <w:style w:type="table" w:styleId="ad">
    <w:name w:val="Table Grid"/>
    <w:basedOn w:val="a1"/>
    <w:uiPriority w:val="59"/>
    <w:rsid w:val="006C4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rsid w:val="00C401DD"/>
    <w:rPr>
      <w:b/>
      <w:bCs/>
      <w:sz w:val="32"/>
      <w:szCs w:val="32"/>
    </w:rPr>
  </w:style>
  <w:style w:type="paragraph" w:styleId="ae">
    <w:name w:val="Title"/>
    <w:basedOn w:val="a"/>
    <w:next w:val="a"/>
    <w:link w:val="af"/>
    <w:uiPriority w:val="10"/>
    <w:qFormat/>
    <w:rsid w:val="00C401DD"/>
    <w:pPr>
      <w:spacing w:before="240" w:after="60"/>
      <w:jc w:val="center"/>
      <w:outlineLvl w:val="0"/>
    </w:pPr>
    <w:rPr>
      <w:rFonts w:asciiTheme="majorHAnsi" w:eastAsia="宋体" w:hAnsiTheme="majorHAnsi" w:cstheme="majorBidi"/>
      <w:b/>
      <w:bCs/>
      <w:sz w:val="32"/>
      <w:szCs w:val="32"/>
    </w:rPr>
  </w:style>
  <w:style w:type="character" w:customStyle="1" w:styleId="af">
    <w:name w:val="标题 字符"/>
    <w:basedOn w:val="a0"/>
    <w:link w:val="ae"/>
    <w:uiPriority w:val="10"/>
    <w:rsid w:val="00C401DD"/>
    <w:rPr>
      <w:rFonts w:asciiTheme="majorHAnsi" w:eastAsia="宋体" w:hAnsiTheme="majorHAnsi" w:cstheme="majorBidi"/>
      <w:b/>
      <w:bCs/>
      <w:sz w:val="32"/>
      <w:szCs w:val="32"/>
    </w:rPr>
  </w:style>
  <w:style w:type="paragraph" w:styleId="af0">
    <w:name w:val="Subtitle"/>
    <w:basedOn w:val="a"/>
    <w:next w:val="a"/>
    <w:link w:val="af1"/>
    <w:uiPriority w:val="11"/>
    <w:qFormat/>
    <w:rsid w:val="00C401D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1">
    <w:name w:val="副标题 字符"/>
    <w:basedOn w:val="a0"/>
    <w:link w:val="af0"/>
    <w:uiPriority w:val="11"/>
    <w:rsid w:val="00C401DD"/>
    <w:rPr>
      <w:rFonts w:asciiTheme="majorHAnsi" w:eastAsia="宋体" w:hAnsiTheme="majorHAnsi" w:cstheme="majorBidi"/>
      <w:b/>
      <w:bCs/>
      <w:kern w:val="28"/>
      <w:sz w:val="32"/>
      <w:szCs w:val="32"/>
    </w:rPr>
  </w:style>
  <w:style w:type="paragraph" w:styleId="af2">
    <w:name w:val="Normal (Web)"/>
    <w:basedOn w:val="a"/>
    <w:unhideWhenUsed/>
    <w:qFormat/>
    <w:rsid w:val="0079376F"/>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qFormat/>
    <w:rsid w:val="0079376F"/>
    <w:rPr>
      <w:b/>
      <w:bCs/>
    </w:rPr>
  </w:style>
  <w:style w:type="character" w:customStyle="1" w:styleId="token">
    <w:name w:val="token"/>
    <w:basedOn w:val="a0"/>
    <w:rsid w:val="00485463"/>
  </w:style>
  <w:style w:type="character" w:customStyle="1" w:styleId="apple-converted-space">
    <w:name w:val="apple-converted-space"/>
    <w:basedOn w:val="a0"/>
    <w:rsid w:val="001B3E3A"/>
  </w:style>
  <w:style w:type="paragraph" w:customStyle="1" w:styleId="11">
    <w:name w:val="列出段落1"/>
    <w:basedOn w:val="a"/>
    <w:uiPriority w:val="34"/>
    <w:qFormat/>
    <w:rsid w:val="00C01E86"/>
    <w:pPr>
      <w:ind w:firstLineChars="200" w:firstLine="420"/>
    </w:pPr>
    <w:rPr>
      <w:rFonts w:ascii="Calibri" w:eastAsia="宋体" w:hAnsi="Calibri" w:cs="Times New Roman"/>
    </w:rPr>
  </w:style>
  <w:style w:type="character" w:customStyle="1" w:styleId="60">
    <w:name w:val="标题 6 字符"/>
    <w:basedOn w:val="a0"/>
    <w:link w:val="6"/>
    <w:uiPriority w:val="9"/>
    <w:semiHidden/>
    <w:rsid w:val="0089747B"/>
    <w:rPr>
      <w:rFonts w:asciiTheme="majorHAnsi" w:eastAsiaTheme="majorEastAsia" w:hAnsiTheme="majorHAnsi" w:cstheme="majorBidi"/>
      <w:b/>
      <w:bCs/>
      <w:sz w:val="24"/>
      <w:szCs w:val="24"/>
    </w:rPr>
  </w:style>
  <w:style w:type="paragraph" w:styleId="HTML">
    <w:name w:val="HTML Preformatted"/>
    <w:basedOn w:val="a"/>
    <w:link w:val="HTML0"/>
    <w:uiPriority w:val="99"/>
    <w:unhideWhenUsed/>
    <w:rsid w:val="008974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9747B"/>
    <w:rPr>
      <w:rFonts w:ascii="宋体" w:eastAsia="宋体" w:hAnsi="宋体" w:cs="宋体"/>
      <w:kern w:val="0"/>
      <w:sz w:val="24"/>
      <w:szCs w:val="24"/>
    </w:rPr>
  </w:style>
  <w:style w:type="character" w:styleId="HTML1">
    <w:name w:val="HTML Code"/>
    <w:basedOn w:val="a0"/>
    <w:unhideWhenUsed/>
    <w:rsid w:val="0089747B"/>
    <w:rPr>
      <w:rFonts w:ascii="宋体" w:eastAsia="宋体" w:hAnsi="宋体" w:cs="宋体"/>
      <w:sz w:val="24"/>
      <w:szCs w:val="24"/>
    </w:rPr>
  </w:style>
  <w:style w:type="character" w:customStyle="1" w:styleId="hljs-operator">
    <w:name w:val="hljs-operator"/>
    <w:basedOn w:val="a0"/>
    <w:rsid w:val="0089747B"/>
  </w:style>
  <w:style w:type="character" w:customStyle="1" w:styleId="hljs-keyword">
    <w:name w:val="hljs-keyword"/>
    <w:basedOn w:val="a0"/>
    <w:rsid w:val="0089747B"/>
  </w:style>
  <w:style w:type="character" w:customStyle="1" w:styleId="hljs-number">
    <w:name w:val="hljs-number"/>
    <w:basedOn w:val="a0"/>
    <w:rsid w:val="0089747B"/>
  </w:style>
  <w:style w:type="character" w:customStyle="1" w:styleId="hljs-string">
    <w:name w:val="hljs-string"/>
    <w:basedOn w:val="a0"/>
    <w:rsid w:val="0089747B"/>
  </w:style>
  <w:style w:type="character" w:styleId="af4">
    <w:name w:val="FollowedHyperlink"/>
    <w:rsid w:val="006E75BF"/>
    <w:rPr>
      <w:color w:val="800080"/>
      <w:u w:val="single"/>
    </w:rPr>
  </w:style>
  <w:style w:type="paragraph" w:styleId="TOC5">
    <w:name w:val="toc 5"/>
    <w:basedOn w:val="a"/>
    <w:next w:val="a"/>
    <w:uiPriority w:val="39"/>
    <w:rsid w:val="003512BE"/>
    <w:pPr>
      <w:ind w:leftChars="800" w:left="1680"/>
      <w:jc w:val="left"/>
    </w:pPr>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03246">
      <w:bodyDiv w:val="1"/>
      <w:marLeft w:val="0"/>
      <w:marRight w:val="0"/>
      <w:marTop w:val="0"/>
      <w:marBottom w:val="0"/>
      <w:divBdr>
        <w:top w:val="none" w:sz="0" w:space="0" w:color="auto"/>
        <w:left w:val="none" w:sz="0" w:space="0" w:color="auto"/>
        <w:bottom w:val="none" w:sz="0" w:space="0" w:color="auto"/>
        <w:right w:val="none" w:sz="0" w:space="0" w:color="auto"/>
      </w:divBdr>
    </w:div>
    <w:div w:id="118113574">
      <w:bodyDiv w:val="1"/>
      <w:marLeft w:val="0"/>
      <w:marRight w:val="0"/>
      <w:marTop w:val="0"/>
      <w:marBottom w:val="0"/>
      <w:divBdr>
        <w:top w:val="none" w:sz="0" w:space="0" w:color="auto"/>
        <w:left w:val="none" w:sz="0" w:space="0" w:color="auto"/>
        <w:bottom w:val="none" w:sz="0" w:space="0" w:color="auto"/>
        <w:right w:val="none" w:sz="0" w:space="0" w:color="auto"/>
      </w:divBdr>
    </w:div>
    <w:div w:id="174460605">
      <w:bodyDiv w:val="1"/>
      <w:marLeft w:val="0"/>
      <w:marRight w:val="0"/>
      <w:marTop w:val="0"/>
      <w:marBottom w:val="0"/>
      <w:divBdr>
        <w:top w:val="none" w:sz="0" w:space="0" w:color="auto"/>
        <w:left w:val="none" w:sz="0" w:space="0" w:color="auto"/>
        <w:bottom w:val="none" w:sz="0" w:space="0" w:color="auto"/>
        <w:right w:val="none" w:sz="0" w:space="0" w:color="auto"/>
      </w:divBdr>
    </w:div>
    <w:div w:id="609551302">
      <w:bodyDiv w:val="1"/>
      <w:marLeft w:val="0"/>
      <w:marRight w:val="0"/>
      <w:marTop w:val="0"/>
      <w:marBottom w:val="0"/>
      <w:divBdr>
        <w:top w:val="none" w:sz="0" w:space="0" w:color="auto"/>
        <w:left w:val="none" w:sz="0" w:space="0" w:color="auto"/>
        <w:bottom w:val="none" w:sz="0" w:space="0" w:color="auto"/>
        <w:right w:val="none" w:sz="0" w:space="0" w:color="auto"/>
      </w:divBdr>
    </w:div>
    <w:div w:id="785462197">
      <w:bodyDiv w:val="1"/>
      <w:marLeft w:val="0"/>
      <w:marRight w:val="0"/>
      <w:marTop w:val="0"/>
      <w:marBottom w:val="0"/>
      <w:divBdr>
        <w:top w:val="none" w:sz="0" w:space="0" w:color="auto"/>
        <w:left w:val="none" w:sz="0" w:space="0" w:color="auto"/>
        <w:bottom w:val="none" w:sz="0" w:space="0" w:color="auto"/>
        <w:right w:val="none" w:sz="0" w:space="0" w:color="auto"/>
      </w:divBdr>
      <w:divsChild>
        <w:div w:id="1645697953">
          <w:marLeft w:val="0"/>
          <w:marRight w:val="0"/>
          <w:marTop w:val="0"/>
          <w:marBottom w:val="150"/>
          <w:divBdr>
            <w:top w:val="none" w:sz="0" w:space="0" w:color="auto"/>
            <w:left w:val="none" w:sz="0" w:space="0" w:color="auto"/>
            <w:bottom w:val="none" w:sz="0" w:space="0" w:color="auto"/>
            <w:right w:val="none" w:sz="0" w:space="0" w:color="auto"/>
          </w:divBdr>
        </w:div>
      </w:divsChild>
    </w:div>
    <w:div w:id="849566630">
      <w:bodyDiv w:val="1"/>
      <w:marLeft w:val="0"/>
      <w:marRight w:val="0"/>
      <w:marTop w:val="0"/>
      <w:marBottom w:val="0"/>
      <w:divBdr>
        <w:top w:val="none" w:sz="0" w:space="0" w:color="auto"/>
        <w:left w:val="none" w:sz="0" w:space="0" w:color="auto"/>
        <w:bottom w:val="none" w:sz="0" w:space="0" w:color="auto"/>
        <w:right w:val="none" w:sz="0" w:space="0" w:color="auto"/>
      </w:divBdr>
    </w:div>
    <w:div w:id="1038353559">
      <w:bodyDiv w:val="1"/>
      <w:marLeft w:val="0"/>
      <w:marRight w:val="0"/>
      <w:marTop w:val="0"/>
      <w:marBottom w:val="0"/>
      <w:divBdr>
        <w:top w:val="none" w:sz="0" w:space="0" w:color="auto"/>
        <w:left w:val="none" w:sz="0" w:space="0" w:color="auto"/>
        <w:bottom w:val="none" w:sz="0" w:space="0" w:color="auto"/>
        <w:right w:val="none" w:sz="0" w:space="0" w:color="auto"/>
      </w:divBdr>
    </w:div>
    <w:div w:id="1210261227">
      <w:bodyDiv w:val="1"/>
      <w:marLeft w:val="0"/>
      <w:marRight w:val="0"/>
      <w:marTop w:val="0"/>
      <w:marBottom w:val="0"/>
      <w:divBdr>
        <w:top w:val="none" w:sz="0" w:space="0" w:color="auto"/>
        <w:left w:val="none" w:sz="0" w:space="0" w:color="auto"/>
        <w:bottom w:val="none" w:sz="0" w:space="0" w:color="auto"/>
        <w:right w:val="none" w:sz="0" w:space="0" w:color="auto"/>
      </w:divBdr>
    </w:div>
    <w:div w:id="1497647017">
      <w:bodyDiv w:val="1"/>
      <w:marLeft w:val="0"/>
      <w:marRight w:val="0"/>
      <w:marTop w:val="0"/>
      <w:marBottom w:val="0"/>
      <w:divBdr>
        <w:top w:val="none" w:sz="0" w:space="0" w:color="auto"/>
        <w:left w:val="none" w:sz="0" w:space="0" w:color="auto"/>
        <w:bottom w:val="none" w:sz="0" w:space="0" w:color="auto"/>
        <w:right w:val="none" w:sz="0" w:space="0" w:color="auto"/>
      </w:divBdr>
      <w:divsChild>
        <w:div w:id="1847591932">
          <w:marLeft w:val="0"/>
          <w:marRight w:val="0"/>
          <w:marTop w:val="0"/>
          <w:marBottom w:val="300"/>
          <w:divBdr>
            <w:top w:val="none" w:sz="0" w:space="0" w:color="auto"/>
            <w:left w:val="none" w:sz="0" w:space="0" w:color="auto"/>
            <w:bottom w:val="none" w:sz="0" w:space="0" w:color="auto"/>
            <w:right w:val="none" w:sz="0" w:space="0" w:color="auto"/>
          </w:divBdr>
        </w:div>
        <w:div w:id="1563902412">
          <w:marLeft w:val="0"/>
          <w:marRight w:val="0"/>
          <w:marTop w:val="300"/>
          <w:marBottom w:val="0"/>
          <w:divBdr>
            <w:top w:val="none" w:sz="0" w:space="0" w:color="auto"/>
            <w:left w:val="none" w:sz="0" w:space="0" w:color="auto"/>
            <w:bottom w:val="none" w:sz="0" w:space="0" w:color="auto"/>
            <w:right w:val="none" w:sz="0" w:space="0" w:color="auto"/>
          </w:divBdr>
          <w:divsChild>
            <w:div w:id="83573092">
              <w:marLeft w:val="0"/>
              <w:marRight w:val="0"/>
              <w:marTop w:val="0"/>
              <w:marBottom w:val="0"/>
              <w:divBdr>
                <w:top w:val="none" w:sz="0" w:space="0" w:color="auto"/>
                <w:left w:val="none" w:sz="0" w:space="0" w:color="auto"/>
                <w:bottom w:val="none" w:sz="0" w:space="0" w:color="auto"/>
                <w:right w:val="none" w:sz="0" w:space="0" w:color="auto"/>
              </w:divBdr>
              <w:divsChild>
                <w:div w:id="1808475055">
                  <w:marLeft w:val="0"/>
                  <w:marRight w:val="0"/>
                  <w:marTop w:val="150"/>
                  <w:marBottom w:val="150"/>
                  <w:divBdr>
                    <w:top w:val="dashed" w:sz="6" w:space="8" w:color="C0C0C0"/>
                    <w:left w:val="dashed" w:sz="6" w:space="0" w:color="C0C0C0"/>
                    <w:bottom w:val="dashed" w:sz="6" w:space="8" w:color="C0C0C0"/>
                    <w:right w:val="dashed" w:sz="6" w:space="0" w:color="C0C0C0"/>
                  </w:divBdr>
                </w:div>
              </w:divsChild>
            </w:div>
          </w:divsChild>
        </w:div>
      </w:divsChild>
    </w:div>
    <w:div w:id="1704818570">
      <w:bodyDiv w:val="1"/>
      <w:marLeft w:val="0"/>
      <w:marRight w:val="0"/>
      <w:marTop w:val="0"/>
      <w:marBottom w:val="0"/>
      <w:divBdr>
        <w:top w:val="none" w:sz="0" w:space="0" w:color="auto"/>
        <w:left w:val="none" w:sz="0" w:space="0" w:color="auto"/>
        <w:bottom w:val="none" w:sz="0" w:space="0" w:color="auto"/>
        <w:right w:val="none" w:sz="0" w:space="0" w:color="auto"/>
      </w:divBdr>
    </w:div>
    <w:div w:id="1860120455">
      <w:bodyDiv w:val="1"/>
      <w:marLeft w:val="0"/>
      <w:marRight w:val="0"/>
      <w:marTop w:val="0"/>
      <w:marBottom w:val="0"/>
      <w:divBdr>
        <w:top w:val="none" w:sz="0" w:space="0" w:color="auto"/>
        <w:left w:val="none" w:sz="0" w:space="0" w:color="auto"/>
        <w:bottom w:val="none" w:sz="0" w:space="0" w:color="auto"/>
        <w:right w:val="none" w:sz="0" w:space="0" w:color="auto"/>
      </w:divBdr>
    </w:div>
    <w:div w:id="1919555270">
      <w:bodyDiv w:val="1"/>
      <w:marLeft w:val="0"/>
      <w:marRight w:val="0"/>
      <w:marTop w:val="0"/>
      <w:marBottom w:val="0"/>
      <w:divBdr>
        <w:top w:val="none" w:sz="0" w:space="0" w:color="auto"/>
        <w:left w:val="none" w:sz="0" w:space="0" w:color="auto"/>
        <w:bottom w:val="none" w:sz="0" w:space="0" w:color="auto"/>
        <w:right w:val="none" w:sz="0" w:space="0" w:color="auto"/>
      </w:divBdr>
    </w:div>
    <w:div w:id="1972396224">
      <w:bodyDiv w:val="1"/>
      <w:marLeft w:val="0"/>
      <w:marRight w:val="0"/>
      <w:marTop w:val="0"/>
      <w:marBottom w:val="0"/>
      <w:divBdr>
        <w:top w:val="none" w:sz="0" w:space="0" w:color="auto"/>
        <w:left w:val="none" w:sz="0" w:space="0" w:color="auto"/>
        <w:bottom w:val="none" w:sz="0" w:space="0" w:color="auto"/>
        <w:right w:val="none" w:sz="0" w:space="0" w:color="auto"/>
      </w:divBdr>
    </w:div>
    <w:div w:id="2006469738">
      <w:bodyDiv w:val="1"/>
      <w:marLeft w:val="0"/>
      <w:marRight w:val="0"/>
      <w:marTop w:val="0"/>
      <w:marBottom w:val="0"/>
      <w:divBdr>
        <w:top w:val="none" w:sz="0" w:space="0" w:color="auto"/>
        <w:left w:val="none" w:sz="0" w:space="0" w:color="auto"/>
        <w:bottom w:val="none" w:sz="0" w:space="0" w:color="auto"/>
        <w:right w:val="none" w:sz="0" w:space="0" w:color="auto"/>
      </w:divBdr>
    </w:div>
    <w:div w:id="210699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teye.com/problems/5218"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hyperlink" Target="http://blog.csdn.net/kennyrose/article/details/7532032" TargetMode="External"/><Relationship Id="rId63"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k:@MSITStore:C:\Documents%20and%20Settings\tty\&#26700;&#38754;\java-ee-5.chm::/j2ee5/api/javax/servlet/FilterChai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log.csdn.net/u010796790/article/details/52155664" TargetMode="External"/><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emf"/><Relationship Id="rId53" Type="http://schemas.openxmlformats.org/officeDocument/2006/relationships/hyperlink" Target="http://baike.baidu.com/view/262241.htm" TargetMode="External"/><Relationship Id="rId58" Type="http://schemas.openxmlformats.org/officeDocument/2006/relationships/image" Target="media/image36.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blog.csdn.net/sssnmnmjmf/article/details/68486261" TargetMode="External"/><Relationship Id="rId23" Type="http://schemas.openxmlformats.org/officeDocument/2006/relationships/image" Target="media/image13.png"/><Relationship Id="rId28" Type="http://schemas.openxmlformats.org/officeDocument/2006/relationships/hyperlink" Target="mk:@MSITStore:C:\Documents%20and%20Settings\tty\&#26700;&#38754;\java-ee-5.chm::/j2ee5/api/javax/servlet/ServletResponse.html" TargetMode="External"/><Relationship Id="rId36" Type="http://schemas.openxmlformats.org/officeDocument/2006/relationships/image" Target="media/image21.png"/><Relationship Id="rId49" Type="http://schemas.openxmlformats.org/officeDocument/2006/relationships/image" Target="media/image32.jpeg"/><Relationship Id="rId57" Type="http://schemas.openxmlformats.org/officeDocument/2006/relationships/image" Target="media/image35.png"/><Relationship Id="rId61" Type="http://schemas.openxmlformats.org/officeDocument/2006/relationships/image" Target="media/image39.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mk:@MSITStore:C:\Documents%20and%20Settings\tty\&#26700;&#38754;\java-ee-5.chm::/j2ee5/api/javax/servlet/ServletException.html" TargetMode="External"/><Relationship Id="rId44" Type="http://schemas.openxmlformats.org/officeDocument/2006/relationships/hyperlink" Target="https://www.baidu.com/s?wd=SQL&amp;tn=44039180_cpr&amp;fenlei=mv6quAkxTZn0IZRqIHckPjm4nH00T1d-myckPHNBnHN-rH7hnhf0IAYqnWm3PW64rj0d0AP8IA3qPjfsn1bkrjKxmLKz0ZNzUjdCIZwsrBtEXh9GuA7EQhF9pywdQhPEUiqkIyN1IA-EUBtznWmdrj6zn1R1nHfsnjDkPjc3" TargetMode="External"/><Relationship Id="rId52" Type="http://schemas.openxmlformats.org/officeDocument/2006/relationships/hyperlink" Target="http://baike.baidu.com/view/262241.htm" TargetMode="External"/><Relationship Id="rId60" Type="http://schemas.openxmlformats.org/officeDocument/2006/relationships/image" Target="media/image38.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mk:@MSITStore:C:\Documents%20and%20Settings\tty\&#26700;&#38754;\java-ee-5.chm::/j2ee5/api/javax/servlet/ServletException.html" TargetMode="External"/><Relationship Id="rId30" Type="http://schemas.openxmlformats.org/officeDocument/2006/relationships/hyperlink" Target="http://java.sun.com/j2se/1.5/docs/api/java/io/IOException.html"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hyperlink" Target="https://baike.baidu.com/item/%E6%95%B0%E6%8D%AE%E5%BA%93%E4%BA%8B%E5%8A%A1" TargetMode="External"/><Relationship Id="rId64" Type="http://schemas.openxmlformats.org/officeDocument/2006/relationships/image" Target="media/image42.jpeg"/><Relationship Id="rId8" Type="http://schemas.openxmlformats.org/officeDocument/2006/relationships/image" Target="media/image1.pn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oleObject" Target="embeddings/Microsoft_Visio_2003-2010___1.vsd"/><Relationship Id="rId59" Type="http://schemas.openxmlformats.org/officeDocument/2006/relationships/image" Target="media/image37.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hyperlink" Target="http://www.cnblogs.com/aspnethot/articles/1504082.html" TargetMode="External"/><Relationship Id="rId62" Type="http://schemas.openxmlformats.org/officeDocument/2006/relationships/image" Target="media/image4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2DC5E32-CED3-4A79-985F-3D9FA74EF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3923</TotalTime>
  <Pages>113</Pages>
  <Words>17429</Words>
  <Characters>99346</Characters>
  <Application>Microsoft Office Word</Application>
  <DocSecurity>0</DocSecurity>
  <Lines>827</Lines>
  <Paragraphs>233</Paragraphs>
  <ScaleCrop>false</ScaleCrop>
  <Company/>
  <LinksUpToDate>false</LinksUpToDate>
  <CharactersWithSpaces>116542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wangli</dc:creator>
  <cp:keywords/>
  <dc:description/>
  <cp:lastModifiedBy>1027914324@qq.com</cp:lastModifiedBy>
  <cp:revision>1052</cp:revision>
  <dcterms:created xsi:type="dcterms:W3CDTF">2015-12-11T02:08:00Z</dcterms:created>
  <dcterms:modified xsi:type="dcterms:W3CDTF">2019-10-21T12:03:00Z</dcterms:modified>
</cp:coreProperties>
</file>